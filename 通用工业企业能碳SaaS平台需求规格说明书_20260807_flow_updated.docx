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B9298">
      <w:pPr>
        <w:rPr>
          <w:rFonts w:hint="eastAsia"/>
        </w:rPr>
      </w:pPr>
    </w:p>
    <w:p w14:paraId="78E3A4B0">
      <w:pPr>
        <w:rPr>
          <w:rFonts w:hint="eastAsia"/>
        </w:rPr>
      </w:pPr>
    </w:p>
    <w:p w14:paraId="5031DB1D">
      <w:pPr>
        <w:spacing w:after="600" w:line="240" w:lineRule="auto"/>
        <w:jc w:val="center"/>
        <w:rPr>
          <w:rFonts w:hint="eastAsia"/>
          <w:lang w:eastAsia="zh-CN"/>
        </w:rPr>
      </w:pPr>
      <w:r>
        <w:rPr>
          <w:rFonts w:ascii="Arial" w:hAnsi="Arial" w:eastAsia="黑体"/>
          <w:b/>
          <w:sz w:val="32"/>
          <w:lang w:eastAsia="zh-CN"/>
        </w:rPr>
        <w:t>成都协鑫数智科技责任有限公司</w:t>
      </w:r>
    </w:p>
    <w:p w14:paraId="23AFC606">
      <w:pPr>
        <w:spacing w:after="1000" w:line="312" w:lineRule="auto"/>
        <w:jc w:val="center"/>
        <w:rPr>
          <w:rFonts w:hint="eastAsia"/>
          <w:lang w:eastAsia="zh-CN"/>
        </w:rPr>
      </w:pPr>
      <w:r>
        <w:rPr>
          <w:rFonts w:ascii="Arial" w:hAnsi="Arial" w:eastAsia="黑体"/>
          <w:b/>
          <w:color w:val="355E52"/>
          <w:sz w:val="48"/>
          <w:lang w:eastAsia="zh-CN"/>
        </w:rPr>
        <w:t>通用工业企业能碳SaaS平台</w:t>
      </w:r>
      <w:r>
        <w:rPr>
          <w:rFonts w:ascii="Arial" w:hAnsi="Arial" w:eastAsia="黑体"/>
          <w:b/>
          <w:color w:val="355E52"/>
          <w:sz w:val="48"/>
          <w:lang w:eastAsia="zh-CN"/>
        </w:rPr>
        <w:br w:type="textWrapping"/>
      </w:r>
      <w:r>
        <w:rPr>
          <w:rFonts w:ascii="Arial" w:hAnsi="Arial" w:eastAsia="黑体"/>
          <w:b/>
          <w:color w:val="355E52"/>
          <w:sz w:val="48"/>
          <w:lang w:eastAsia="zh-CN"/>
        </w:rPr>
        <w:t>需求规格说明书</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2"/>
        <w:gridCol w:w="2268"/>
        <w:gridCol w:w="3402"/>
      </w:tblGrid>
      <w:tr w14:paraId="7092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tcMar>
              <w:top w:w="120" w:type="dxa"/>
              <w:left w:w="140" w:type="dxa"/>
              <w:bottom w:w="120" w:type="dxa"/>
              <w:right w:w="140" w:type="dxa"/>
            </w:tcMar>
            <w:vAlign w:val="center"/>
          </w:tcPr>
          <w:p w14:paraId="294C8988">
            <w:pPr>
              <w:spacing w:after="0" w:line="324" w:lineRule="auto"/>
              <w:rPr>
                <w:rFonts w:hint="eastAsia"/>
                <w:lang w:eastAsia="zh-CN"/>
              </w:rPr>
            </w:pPr>
            <w:r>
              <w:rPr>
                <w:rFonts w:ascii="Arial" w:hAnsi="Arial"/>
                <w:sz w:val="22"/>
                <w:lang w:eastAsia="zh-CN"/>
              </w:rPr>
              <w:t>文件状态：</w:t>
            </w:r>
            <w:r>
              <w:rPr>
                <w:rFonts w:ascii="Arial" w:hAnsi="Arial"/>
                <w:sz w:val="22"/>
                <w:lang w:eastAsia="zh-CN"/>
              </w:rPr>
              <w:br w:type="textWrapping"/>
            </w:r>
            <w:r>
              <w:rPr>
                <w:rFonts w:ascii="Arial" w:hAnsi="Arial"/>
                <w:sz w:val="22"/>
                <w:lang w:eastAsia="zh-CN"/>
              </w:rPr>
              <w:t>[ ]草稿</w:t>
            </w:r>
            <w:r>
              <w:rPr>
                <w:rFonts w:ascii="Arial" w:hAnsi="Arial"/>
                <w:sz w:val="22"/>
                <w:lang w:eastAsia="zh-CN"/>
              </w:rPr>
              <w:br w:type="textWrapping"/>
            </w:r>
            <w:r>
              <w:rPr>
                <w:rFonts w:ascii="Arial" w:hAnsi="Arial"/>
                <w:sz w:val="22"/>
                <w:lang w:eastAsia="zh-CN"/>
              </w:rPr>
              <w:t>[ ]正式发布</w:t>
            </w:r>
            <w:r>
              <w:rPr>
                <w:rFonts w:ascii="Arial" w:hAnsi="Arial"/>
                <w:sz w:val="22"/>
                <w:lang w:eastAsia="zh-CN"/>
              </w:rPr>
              <w:br w:type="textWrapping"/>
            </w:r>
            <w:r>
              <w:rPr>
                <w:rFonts w:ascii="Arial" w:hAnsi="Arial"/>
                <w:sz w:val="22"/>
                <w:lang w:eastAsia="zh-CN"/>
              </w:rPr>
              <w:t>[✓]正在修改</w:t>
            </w:r>
          </w:p>
        </w:tc>
        <w:tc>
          <w:tcPr>
            <w:tcW w:w="2268" w:type="dxa"/>
            <w:shd w:val="clear" w:color="auto" w:fill="E7ECE9"/>
            <w:tcMar>
              <w:top w:w="120" w:type="dxa"/>
              <w:left w:w="140" w:type="dxa"/>
              <w:bottom w:w="120" w:type="dxa"/>
              <w:right w:w="140" w:type="dxa"/>
            </w:tcMar>
            <w:vAlign w:val="center"/>
          </w:tcPr>
          <w:p w14:paraId="7844E678">
            <w:pPr>
              <w:spacing w:after="0" w:line="324" w:lineRule="auto"/>
              <w:rPr>
                <w:rFonts w:hint="eastAsia"/>
              </w:rPr>
            </w:pPr>
            <w:r>
              <w:rPr>
                <w:rFonts w:ascii="Arial" w:hAnsi="Arial"/>
                <w:b/>
                <w:sz w:val="22"/>
              </w:rPr>
              <w:t>当前版本：</w:t>
            </w:r>
          </w:p>
        </w:tc>
        <w:tc>
          <w:tcPr>
            <w:tcW w:w="3402" w:type="dxa"/>
            <w:tcMar>
              <w:top w:w="120" w:type="dxa"/>
              <w:left w:w="140" w:type="dxa"/>
              <w:bottom w:w="120" w:type="dxa"/>
              <w:right w:w="140" w:type="dxa"/>
            </w:tcMar>
            <w:vAlign w:val="center"/>
          </w:tcPr>
          <w:p w14:paraId="064A6F0D">
            <w:pPr>
              <w:spacing w:after="0" w:line="324" w:lineRule="auto"/>
              <w:rPr>
                <w:rFonts w:hint="eastAsia"/>
              </w:rPr>
            </w:pPr>
            <w:r>
              <w:rPr>
                <w:rFonts w:ascii="Arial" w:hAnsi="Arial"/>
                <w:sz w:val="22"/>
              </w:rPr>
              <w:t>V1.1</w:t>
            </w:r>
          </w:p>
        </w:tc>
      </w:tr>
      <w:tr w14:paraId="556A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252" w:type="dxa"/>
            <w:vMerge w:val="restart"/>
            <w:tcMar>
              <w:top w:w="120" w:type="dxa"/>
              <w:left w:w="140" w:type="dxa"/>
              <w:bottom w:w="120" w:type="dxa"/>
              <w:right w:w="140" w:type="dxa"/>
            </w:tcMar>
            <w:vAlign w:val="center"/>
          </w:tcPr>
          <w:p w14:paraId="511E6ED2">
            <w:pPr>
              <w:spacing w:after="0" w:line="324" w:lineRule="auto"/>
              <w:rPr>
                <w:rFonts w:hint="eastAsia"/>
              </w:rPr>
            </w:pPr>
          </w:p>
        </w:tc>
        <w:tc>
          <w:tcPr>
            <w:tcW w:w="2268" w:type="dxa"/>
            <w:shd w:val="clear" w:color="auto" w:fill="E7ECE9"/>
            <w:tcMar>
              <w:top w:w="120" w:type="dxa"/>
              <w:left w:w="140" w:type="dxa"/>
              <w:bottom w:w="120" w:type="dxa"/>
              <w:right w:w="140" w:type="dxa"/>
            </w:tcMar>
            <w:vAlign w:val="center"/>
          </w:tcPr>
          <w:p w14:paraId="178E4822">
            <w:pPr>
              <w:spacing w:after="0" w:line="324" w:lineRule="auto"/>
              <w:rPr>
                <w:rFonts w:hint="eastAsia"/>
              </w:rPr>
            </w:pPr>
            <w:r>
              <w:rPr>
                <w:rFonts w:ascii="Arial" w:hAnsi="Arial"/>
                <w:b/>
                <w:sz w:val="22"/>
              </w:rPr>
              <w:t>作    者：</w:t>
            </w:r>
          </w:p>
        </w:tc>
        <w:tc>
          <w:tcPr>
            <w:tcW w:w="3402" w:type="dxa"/>
            <w:tcMar>
              <w:top w:w="120" w:type="dxa"/>
              <w:left w:w="140" w:type="dxa"/>
              <w:bottom w:w="120" w:type="dxa"/>
              <w:right w:w="140" w:type="dxa"/>
            </w:tcMar>
            <w:vAlign w:val="center"/>
          </w:tcPr>
          <w:p w14:paraId="4871EBA9">
            <w:pPr>
              <w:spacing w:after="0" w:line="324" w:lineRule="auto"/>
              <w:rPr>
                <w:rFonts w:hint="eastAsia"/>
                <w:lang w:eastAsia="zh-CN"/>
              </w:rPr>
            </w:pPr>
            <w:r>
              <w:rPr>
                <w:rFonts w:hint="eastAsia" w:ascii="Arial" w:hAnsi="Arial"/>
                <w:sz w:val="22"/>
                <w:lang w:eastAsia="zh-CN"/>
              </w:rPr>
              <w:t>高银</w:t>
            </w:r>
          </w:p>
        </w:tc>
      </w:tr>
      <w:tr w14:paraId="587A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9" w:type="dxa"/>
            <w:vMerge w:val="continue"/>
          </w:tcPr>
          <w:p w14:paraId="73816C3E">
            <w:pPr>
              <w:rPr>
                <w:rFonts w:hint="eastAsia"/>
              </w:rPr>
            </w:pPr>
          </w:p>
        </w:tc>
        <w:tc>
          <w:tcPr>
            <w:tcW w:w="2268" w:type="dxa"/>
            <w:shd w:val="clear" w:color="auto" w:fill="E7ECE9"/>
            <w:tcMar>
              <w:top w:w="120" w:type="dxa"/>
              <w:left w:w="140" w:type="dxa"/>
              <w:bottom w:w="120" w:type="dxa"/>
              <w:right w:w="140" w:type="dxa"/>
            </w:tcMar>
            <w:vAlign w:val="center"/>
          </w:tcPr>
          <w:p w14:paraId="472278A4">
            <w:pPr>
              <w:spacing w:after="0" w:line="324" w:lineRule="auto"/>
              <w:rPr>
                <w:rFonts w:hint="eastAsia"/>
              </w:rPr>
            </w:pPr>
            <w:r>
              <w:rPr>
                <w:rFonts w:ascii="Arial" w:hAnsi="Arial"/>
                <w:b/>
                <w:sz w:val="22"/>
              </w:rPr>
              <w:t>密    级：</w:t>
            </w:r>
          </w:p>
        </w:tc>
        <w:tc>
          <w:tcPr>
            <w:tcW w:w="3402" w:type="dxa"/>
            <w:tcMar>
              <w:top w:w="120" w:type="dxa"/>
              <w:left w:w="140" w:type="dxa"/>
              <w:bottom w:w="120" w:type="dxa"/>
              <w:right w:w="140" w:type="dxa"/>
            </w:tcMar>
            <w:vAlign w:val="center"/>
          </w:tcPr>
          <w:p w14:paraId="107AF7A2">
            <w:pPr>
              <w:spacing w:after="0" w:line="324" w:lineRule="auto"/>
              <w:rPr>
                <w:rFonts w:hint="eastAsia"/>
              </w:rPr>
            </w:pPr>
            <w:r>
              <w:rPr>
                <w:rFonts w:ascii="Arial" w:hAnsi="Arial"/>
                <w:sz w:val="22"/>
              </w:rPr>
              <w:t>内部公开</w:t>
            </w:r>
          </w:p>
        </w:tc>
      </w:tr>
    </w:tbl>
    <w:p w14:paraId="78A4B100">
      <w:pPr>
        <w:rPr>
          <w:rFonts w:hint="eastAsia"/>
        </w:rPr>
      </w:pPr>
      <w:r>
        <w:br w:type="page"/>
      </w:r>
    </w:p>
    <w:p w14:paraId="61274961">
      <w:pPr>
        <w:pStyle w:val="3"/>
        <w:spacing w:before="200" w:after="120" w:line="288" w:lineRule="auto"/>
      </w:pPr>
      <w:r>
        <w:rPr>
          <w:rFonts w:ascii="Arial" w:hAnsi="Arial" w:eastAsia="黑体"/>
          <w:sz w:val="32"/>
        </w:rPr>
        <w:t>文档修订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361"/>
        <w:gridCol w:w="1701"/>
        <w:gridCol w:w="5556"/>
      </w:tblGrid>
      <w:tr w14:paraId="6C69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3B36FC29">
            <w:pPr>
              <w:spacing w:after="0" w:line="276" w:lineRule="auto"/>
              <w:rPr>
                <w:rFonts w:hint="eastAsia"/>
              </w:rPr>
            </w:pPr>
            <w:r>
              <w:rPr>
                <w:rFonts w:ascii="Arial" w:hAnsi="Arial"/>
                <w:b/>
                <w:sz w:val="19"/>
              </w:rPr>
              <w:t>日期</w:t>
            </w:r>
          </w:p>
        </w:tc>
        <w:tc>
          <w:tcPr>
            <w:tcW w:w="1361" w:type="dxa"/>
            <w:shd w:val="clear" w:color="auto" w:fill="D9EAD3"/>
            <w:tcMar>
              <w:top w:w="80" w:type="dxa"/>
              <w:left w:w="100" w:type="dxa"/>
              <w:bottom w:w="80" w:type="dxa"/>
              <w:right w:w="100" w:type="dxa"/>
            </w:tcMar>
            <w:vAlign w:val="center"/>
          </w:tcPr>
          <w:p w14:paraId="47747647">
            <w:pPr>
              <w:spacing w:after="0" w:line="276" w:lineRule="auto"/>
              <w:jc w:val="center"/>
              <w:rPr>
                <w:rFonts w:hint="eastAsia"/>
              </w:rPr>
            </w:pPr>
            <w:r>
              <w:rPr>
                <w:rFonts w:ascii="Arial" w:hAnsi="Arial"/>
                <w:b/>
                <w:sz w:val="19"/>
              </w:rPr>
              <w:t>版本</w:t>
            </w:r>
          </w:p>
        </w:tc>
        <w:tc>
          <w:tcPr>
            <w:tcW w:w="1701" w:type="dxa"/>
            <w:shd w:val="clear" w:color="auto" w:fill="D9EAD3"/>
            <w:tcMar>
              <w:top w:w="80" w:type="dxa"/>
              <w:left w:w="100" w:type="dxa"/>
              <w:bottom w:w="80" w:type="dxa"/>
              <w:right w:w="100" w:type="dxa"/>
            </w:tcMar>
            <w:vAlign w:val="center"/>
          </w:tcPr>
          <w:p w14:paraId="59EA6346">
            <w:pPr>
              <w:spacing w:after="0" w:line="276" w:lineRule="auto"/>
              <w:jc w:val="center"/>
              <w:rPr>
                <w:rFonts w:hint="eastAsia"/>
              </w:rPr>
            </w:pPr>
            <w:r>
              <w:rPr>
                <w:rFonts w:ascii="Arial" w:hAnsi="Arial"/>
                <w:b/>
                <w:sz w:val="19"/>
              </w:rPr>
              <w:t>修改人</w:t>
            </w:r>
          </w:p>
        </w:tc>
        <w:tc>
          <w:tcPr>
            <w:tcW w:w="5556" w:type="dxa"/>
            <w:shd w:val="clear" w:color="auto" w:fill="D9EAD3"/>
            <w:tcMar>
              <w:top w:w="80" w:type="dxa"/>
              <w:left w:w="100" w:type="dxa"/>
              <w:bottom w:w="80" w:type="dxa"/>
              <w:right w:w="100" w:type="dxa"/>
            </w:tcMar>
            <w:vAlign w:val="center"/>
          </w:tcPr>
          <w:p w14:paraId="0FEF5A56">
            <w:pPr>
              <w:spacing w:after="0" w:line="276" w:lineRule="auto"/>
              <w:rPr>
                <w:rFonts w:hint="eastAsia"/>
              </w:rPr>
            </w:pPr>
            <w:r>
              <w:rPr>
                <w:rFonts w:ascii="Arial" w:hAnsi="Arial"/>
                <w:b/>
                <w:sz w:val="19"/>
              </w:rPr>
              <w:t>描述</w:t>
            </w:r>
          </w:p>
        </w:tc>
      </w:tr>
      <w:tr w14:paraId="3E4D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E458A73">
            <w:pPr>
              <w:spacing w:after="0" w:line="276" w:lineRule="auto"/>
              <w:rPr>
                <w:rFonts w:hint="eastAsia"/>
              </w:rPr>
            </w:pPr>
            <w:r>
              <w:rPr>
                <w:rFonts w:ascii="Arial" w:hAnsi="Arial"/>
                <w:sz w:val="19"/>
              </w:rPr>
              <w:t>2026.07.20</w:t>
            </w:r>
          </w:p>
        </w:tc>
        <w:tc>
          <w:tcPr>
            <w:tcW w:w="1361" w:type="dxa"/>
            <w:tcMar>
              <w:top w:w="80" w:type="dxa"/>
              <w:left w:w="100" w:type="dxa"/>
              <w:bottom w:w="80" w:type="dxa"/>
              <w:right w:w="100" w:type="dxa"/>
            </w:tcMar>
            <w:vAlign w:val="center"/>
          </w:tcPr>
          <w:p w14:paraId="6CDD1BBE">
            <w:pPr>
              <w:spacing w:after="0" w:line="276" w:lineRule="auto"/>
              <w:jc w:val="center"/>
              <w:rPr>
                <w:rFonts w:hint="eastAsia"/>
              </w:rPr>
            </w:pPr>
            <w:r>
              <w:rPr>
                <w:rFonts w:ascii="Arial" w:hAnsi="Arial"/>
                <w:sz w:val="19"/>
              </w:rPr>
              <w:t>V1.0</w:t>
            </w:r>
          </w:p>
        </w:tc>
        <w:tc>
          <w:tcPr>
            <w:tcW w:w="1701" w:type="dxa"/>
            <w:tcMar>
              <w:top w:w="80" w:type="dxa"/>
              <w:left w:w="100" w:type="dxa"/>
              <w:bottom w:w="80" w:type="dxa"/>
              <w:right w:w="100" w:type="dxa"/>
            </w:tcMar>
            <w:vAlign w:val="center"/>
          </w:tcPr>
          <w:p w14:paraId="797E2A2D">
            <w:pPr>
              <w:spacing w:after="0" w:line="276" w:lineRule="auto"/>
              <w:jc w:val="center"/>
              <w:rPr>
                <w:rFonts w:hint="eastAsia" w:eastAsia="宋体"/>
                <w:lang w:val="en-US" w:eastAsia="zh-CN"/>
              </w:rPr>
            </w:pPr>
            <w:r>
              <w:rPr>
                <w:rFonts w:hint="eastAsia"/>
                <w:lang w:val="en-US" w:eastAsia="zh-CN"/>
              </w:rPr>
              <w:t>高银</w:t>
            </w:r>
          </w:p>
        </w:tc>
        <w:tc>
          <w:tcPr>
            <w:tcW w:w="5556" w:type="dxa"/>
            <w:tcMar>
              <w:top w:w="80" w:type="dxa"/>
              <w:left w:w="100" w:type="dxa"/>
              <w:bottom w:w="80" w:type="dxa"/>
              <w:right w:w="100" w:type="dxa"/>
            </w:tcMar>
            <w:vAlign w:val="center"/>
          </w:tcPr>
          <w:p w14:paraId="7824FEC0">
            <w:pPr>
              <w:spacing w:after="0" w:line="276" w:lineRule="auto"/>
              <w:rPr>
                <w:rFonts w:hint="default"/>
                <w:lang w:val="en-US" w:eastAsia="zh-CN"/>
              </w:rPr>
            </w:pPr>
            <w:r>
              <w:rPr>
                <w:rFonts w:ascii="Arial" w:hAnsi="Arial"/>
                <w:sz w:val="19"/>
                <w:lang w:eastAsia="zh-CN"/>
              </w:rPr>
              <w:t>创建V1.0版</w:t>
            </w:r>
            <w:r>
              <w:rPr>
                <w:rFonts w:hint="eastAsia" w:ascii="Arial" w:hAnsi="Arial"/>
                <w:sz w:val="19"/>
                <w:lang w:val="en-US" w:eastAsia="zh-CN"/>
              </w:rPr>
              <w:t>本</w:t>
            </w:r>
          </w:p>
        </w:tc>
      </w:tr>
      <w:tr w14:paraId="6238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FE60726">
            <w:pPr>
              <w:spacing w:after="0" w:line="276" w:lineRule="auto"/>
              <w:rPr>
                <w:rFonts w:hint="eastAsia"/>
              </w:rPr>
            </w:pPr>
            <w:r>
              <w:rPr>
                <w:rFonts w:ascii="Arial" w:hAnsi="Arial"/>
                <w:sz w:val="19"/>
              </w:rPr>
              <w:t>2026.07.29</w:t>
            </w:r>
          </w:p>
        </w:tc>
        <w:tc>
          <w:tcPr>
            <w:tcW w:w="1361" w:type="dxa"/>
            <w:tcMar>
              <w:top w:w="80" w:type="dxa"/>
              <w:left w:w="100" w:type="dxa"/>
              <w:bottom w:w="80" w:type="dxa"/>
              <w:right w:w="100" w:type="dxa"/>
            </w:tcMar>
            <w:vAlign w:val="center"/>
          </w:tcPr>
          <w:p w14:paraId="46AD2B40">
            <w:pPr>
              <w:spacing w:after="0" w:line="276" w:lineRule="auto"/>
              <w:jc w:val="center"/>
              <w:rPr>
                <w:rFonts w:hint="eastAsia"/>
              </w:rPr>
            </w:pPr>
            <w:r>
              <w:rPr>
                <w:rFonts w:ascii="Arial" w:hAnsi="Arial"/>
                <w:sz w:val="19"/>
              </w:rPr>
              <w:t>V1.1</w:t>
            </w:r>
          </w:p>
        </w:tc>
        <w:tc>
          <w:tcPr>
            <w:tcW w:w="1701" w:type="dxa"/>
            <w:tcMar>
              <w:top w:w="80" w:type="dxa"/>
              <w:left w:w="100" w:type="dxa"/>
              <w:bottom w:w="80" w:type="dxa"/>
              <w:right w:w="100" w:type="dxa"/>
            </w:tcMar>
            <w:vAlign w:val="center"/>
          </w:tcPr>
          <w:p w14:paraId="7C61060C">
            <w:pPr>
              <w:spacing w:after="0" w:line="276" w:lineRule="auto"/>
              <w:jc w:val="center"/>
              <w:rPr>
                <w:rFonts w:hint="eastAsia"/>
              </w:rPr>
            </w:pPr>
            <w:r>
              <w:rPr>
                <w:rFonts w:ascii="Arial" w:hAnsi="Arial"/>
                <w:sz w:val="19"/>
              </w:rPr>
              <w:t>产品组</w:t>
            </w:r>
          </w:p>
        </w:tc>
        <w:tc>
          <w:tcPr>
            <w:tcW w:w="5556" w:type="dxa"/>
            <w:tcMar>
              <w:top w:w="80" w:type="dxa"/>
              <w:left w:w="100" w:type="dxa"/>
              <w:bottom w:w="80" w:type="dxa"/>
              <w:right w:w="100" w:type="dxa"/>
            </w:tcMar>
            <w:vAlign w:val="center"/>
          </w:tcPr>
          <w:p w14:paraId="3131E55C">
            <w:pPr>
              <w:spacing w:after="0" w:line="276" w:lineRule="auto"/>
              <w:rPr>
                <w:rFonts w:hint="eastAsia"/>
                <w:lang w:eastAsia="zh-CN"/>
              </w:rPr>
            </w:pPr>
            <w:r>
              <w:rPr>
                <w:rFonts w:ascii="Arial" w:hAnsi="Arial"/>
                <w:sz w:val="19"/>
                <w:lang w:eastAsia="zh-CN"/>
              </w:rPr>
              <w:t>基于通用工业企业最新原型和研发评审版功能清单重构功能范围、数据关系、交互及约束。</w:t>
            </w:r>
          </w:p>
        </w:tc>
      </w:tr>
    </w:tbl>
    <w:p w14:paraId="35A788E1">
      <w:pPr>
        <w:rPr>
          <w:rFonts w:hint="eastAsia"/>
          <w:lang w:eastAsia="zh-CN"/>
        </w:rPr>
      </w:pPr>
      <w:r>
        <w:rPr>
          <w:lang w:eastAsia="zh-CN"/>
        </w:rPr>
        <w:br w:type="page"/>
      </w:r>
    </w:p>
    <w:p w14:paraId="773AF707">
      <w:pPr>
        <w:spacing w:after="200" w:line="240" w:lineRule="auto"/>
        <w:jc w:val="center"/>
        <w:rPr>
          <w:rFonts w:hint="eastAsia"/>
        </w:rPr>
      </w:pPr>
      <w:r>
        <w:rPr>
          <w:rFonts w:ascii="Arial" w:hAnsi="Arial" w:eastAsia="黑体"/>
          <w:b/>
          <w:sz w:val="36"/>
        </w:rPr>
        <w:t>目录</w:t>
      </w:r>
    </w:p>
    <w:p w14:paraId="2C23B8D6">
      <w:pPr>
        <w:tabs>
          <w:tab w:val="left" w:leader="dot" w:pos="8787"/>
        </w:tabs>
        <w:spacing w:after="40" w:line="240" w:lineRule="auto"/>
        <w:rPr>
          <w:rFonts w:hint="eastAsia"/>
        </w:rPr>
      </w:pPr>
      <w:r>
        <w:rPr>
          <w:rFonts w:ascii="Arial" w:hAnsi="Arial"/>
          <w:b/>
        </w:rPr>
        <w:t>文档修订</w:t>
      </w:r>
      <w:r>
        <w:tab/>
      </w:r>
      <w:r>
        <w:rPr>
          <w:rFonts w:ascii="Arial" w:hAnsi="Arial"/>
        </w:rPr>
        <w:t>2</w:t>
      </w:r>
    </w:p>
    <w:p w14:paraId="7176B5CB">
      <w:pPr>
        <w:tabs>
          <w:tab w:val="left" w:leader="dot" w:pos="8787"/>
        </w:tabs>
        <w:spacing w:after="40" w:line="240" w:lineRule="auto"/>
        <w:rPr>
          <w:rFonts w:hint="eastAsia"/>
        </w:rPr>
      </w:pPr>
      <w:r>
        <w:rPr>
          <w:rFonts w:ascii="Arial" w:hAnsi="Arial"/>
          <w:b/>
        </w:rPr>
        <w:t>1. Introduction 简介</w:t>
      </w:r>
      <w:r>
        <w:tab/>
      </w:r>
      <w:r>
        <w:rPr>
          <w:rFonts w:ascii="Arial" w:hAnsi="Arial"/>
        </w:rPr>
        <w:t>5</w:t>
      </w:r>
    </w:p>
    <w:p w14:paraId="72291498">
      <w:pPr>
        <w:tabs>
          <w:tab w:val="left" w:leader="dot" w:pos="8787"/>
        </w:tabs>
        <w:spacing w:after="40" w:line="240" w:lineRule="auto"/>
        <w:ind w:left="369"/>
        <w:rPr>
          <w:rFonts w:hint="eastAsia"/>
        </w:rPr>
      </w:pPr>
      <w:r>
        <w:rPr>
          <w:rFonts w:ascii="Arial" w:hAnsi="Arial"/>
        </w:rPr>
        <w:t>1.1. Purpose 目的</w:t>
      </w:r>
      <w:r>
        <w:tab/>
      </w:r>
      <w:r>
        <w:rPr>
          <w:rFonts w:ascii="Arial" w:hAnsi="Arial"/>
        </w:rPr>
        <w:t>5</w:t>
      </w:r>
    </w:p>
    <w:p w14:paraId="2D080222">
      <w:pPr>
        <w:tabs>
          <w:tab w:val="left" w:leader="dot" w:pos="8787"/>
        </w:tabs>
        <w:spacing w:after="40" w:line="240" w:lineRule="auto"/>
        <w:ind w:left="369"/>
        <w:rPr>
          <w:rFonts w:hint="eastAsia"/>
        </w:rPr>
      </w:pPr>
      <w:r>
        <w:rPr>
          <w:rFonts w:ascii="Arial" w:hAnsi="Arial"/>
        </w:rPr>
        <w:t>1.2. Scope 范围</w:t>
      </w:r>
      <w:r>
        <w:tab/>
      </w:r>
      <w:r>
        <w:rPr>
          <w:rFonts w:ascii="Arial" w:hAnsi="Arial"/>
        </w:rPr>
        <w:t>5</w:t>
      </w:r>
    </w:p>
    <w:p w14:paraId="27469005">
      <w:pPr>
        <w:tabs>
          <w:tab w:val="left" w:leader="dot" w:pos="8787"/>
        </w:tabs>
        <w:spacing w:after="40" w:line="240" w:lineRule="auto"/>
        <w:ind w:left="369"/>
        <w:rPr>
          <w:rFonts w:hint="eastAsia"/>
        </w:rPr>
      </w:pPr>
      <w:r>
        <w:rPr>
          <w:rFonts w:ascii="Arial" w:hAnsi="Arial"/>
        </w:rPr>
        <w:t>1.3. List of abbreviations 缩略语清单</w:t>
      </w:r>
      <w:r>
        <w:tab/>
      </w:r>
      <w:r>
        <w:rPr>
          <w:rFonts w:ascii="Arial" w:hAnsi="Arial"/>
        </w:rPr>
        <w:t>5</w:t>
      </w:r>
    </w:p>
    <w:p w14:paraId="590FD619">
      <w:pPr>
        <w:tabs>
          <w:tab w:val="left" w:leader="dot" w:pos="8787"/>
        </w:tabs>
        <w:spacing w:after="40" w:line="240" w:lineRule="auto"/>
        <w:ind w:left="369"/>
        <w:rPr>
          <w:rFonts w:hint="eastAsia"/>
        </w:rPr>
      </w:pPr>
      <w:r>
        <w:rPr>
          <w:rFonts w:ascii="Arial" w:hAnsi="Arial"/>
        </w:rPr>
        <w:t>1.4. User role description 用户角色描述</w:t>
      </w:r>
      <w:r>
        <w:tab/>
      </w:r>
      <w:r>
        <w:rPr>
          <w:rFonts w:ascii="Arial" w:hAnsi="Arial"/>
        </w:rPr>
        <w:t>6</w:t>
      </w:r>
    </w:p>
    <w:p w14:paraId="4F956575">
      <w:pPr>
        <w:tabs>
          <w:tab w:val="left" w:leader="dot" w:pos="8787"/>
        </w:tabs>
        <w:spacing w:after="40" w:line="240" w:lineRule="auto"/>
        <w:rPr>
          <w:rFonts w:hint="eastAsia"/>
        </w:rPr>
      </w:pPr>
      <w:r>
        <w:rPr>
          <w:rFonts w:ascii="Arial" w:hAnsi="Arial"/>
          <w:b/>
        </w:rPr>
        <w:t>2. General Description 总体概述</w:t>
      </w:r>
      <w:r>
        <w:tab/>
      </w:r>
      <w:r>
        <w:rPr>
          <w:rFonts w:ascii="Arial" w:hAnsi="Arial"/>
        </w:rPr>
        <w:t>6</w:t>
      </w:r>
    </w:p>
    <w:p w14:paraId="31621451">
      <w:pPr>
        <w:tabs>
          <w:tab w:val="left" w:leader="dot" w:pos="8787"/>
        </w:tabs>
        <w:spacing w:after="40" w:line="240" w:lineRule="auto"/>
        <w:ind w:left="369"/>
        <w:rPr>
          <w:rFonts w:hint="eastAsia"/>
        </w:rPr>
      </w:pPr>
      <w:r>
        <w:rPr>
          <w:rFonts w:ascii="Arial" w:hAnsi="Arial"/>
        </w:rPr>
        <w:t>2.1. About the Product 产品介绍</w:t>
      </w:r>
      <w:r>
        <w:tab/>
      </w:r>
      <w:r>
        <w:rPr>
          <w:rFonts w:ascii="Arial" w:hAnsi="Arial"/>
        </w:rPr>
        <w:t>6</w:t>
      </w:r>
    </w:p>
    <w:p w14:paraId="1AB246F6">
      <w:pPr>
        <w:tabs>
          <w:tab w:val="left" w:leader="dot" w:pos="8787"/>
        </w:tabs>
        <w:spacing w:after="40" w:line="240" w:lineRule="auto"/>
        <w:ind w:left="369"/>
        <w:rPr>
          <w:rFonts w:hint="eastAsia"/>
        </w:rPr>
      </w:pPr>
      <w:r>
        <w:rPr>
          <w:rFonts w:ascii="Arial" w:hAnsi="Arial"/>
        </w:rPr>
        <w:t>2.2. Environment of Product 产品环境</w:t>
      </w:r>
      <w:r>
        <w:tab/>
      </w:r>
      <w:r>
        <w:rPr>
          <w:rFonts w:ascii="Arial" w:hAnsi="Arial"/>
        </w:rPr>
        <w:t>6</w:t>
      </w:r>
    </w:p>
    <w:p w14:paraId="4459158C">
      <w:pPr>
        <w:tabs>
          <w:tab w:val="left" w:leader="dot" w:pos="8787"/>
        </w:tabs>
        <w:spacing w:after="40" w:line="240" w:lineRule="auto"/>
        <w:ind w:left="369"/>
        <w:rPr>
          <w:rFonts w:hint="eastAsia"/>
        </w:rPr>
      </w:pPr>
      <w:r>
        <w:rPr>
          <w:rFonts w:ascii="Arial" w:hAnsi="Arial"/>
        </w:rPr>
        <w:t>2.3. Architecture Description 软件架构</w:t>
      </w:r>
      <w:r>
        <w:tab/>
      </w:r>
      <w:r>
        <w:rPr>
          <w:rFonts w:ascii="Arial" w:hAnsi="Arial"/>
        </w:rPr>
        <w:t>7</w:t>
      </w:r>
    </w:p>
    <w:p w14:paraId="289C6EF5">
      <w:pPr>
        <w:tabs>
          <w:tab w:val="left" w:leader="dot" w:pos="8787"/>
        </w:tabs>
        <w:spacing w:after="40" w:line="240" w:lineRule="auto"/>
        <w:rPr>
          <w:rFonts w:hint="eastAsia"/>
        </w:rPr>
      </w:pPr>
      <w:r>
        <w:rPr>
          <w:rFonts w:ascii="Arial" w:hAnsi="Arial"/>
          <w:b/>
        </w:rPr>
        <w:t>3. Functional Requirements 功能需求</w:t>
      </w:r>
      <w:r>
        <w:tab/>
      </w:r>
      <w:r>
        <w:rPr>
          <w:rFonts w:ascii="Arial" w:hAnsi="Arial"/>
        </w:rPr>
        <w:t>7</w:t>
      </w:r>
    </w:p>
    <w:p w14:paraId="14597157">
      <w:pPr>
        <w:tabs>
          <w:tab w:val="left" w:leader="dot" w:pos="8787"/>
        </w:tabs>
        <w:spacing w:after="40" w:line="240" w:lineRule="auto"/>
        <w:ind w:left="369"/>
        <w:rPr>
          <w:rFonts w:hint="eastAsia"/>
        </w:rPr>
      </w:pPr>
      <w:r>
        <w:rPr>
          <w:rFonts w:ascii="Arial" w:hAnsi="Arial"/>
        </w:rPr>
        <w:t>3.1. 能源监测与分析</w:t>
      </w:r>
      <w:r>
        <w:tab/>
      </w:r>
      <w:r>
        <w:rPr>
          <w:rFonts w:ascii="Arial" w:hAnsi="Arial"/>
        </w:rPr>
        <w:t>7</w:t>
      </w:r>
    </w:p>
    <w:p w14:paraId="465DE342">
      <w:pPr>
        <w:tabs>
          <w:tab w:val="left" w:leader="dot" w:pos="8787"/>
        </w:tabs>
        <w:spacing w:after="40" w:line="240" w:lineRule="auto"/>
        <w:ind w:left="737"/>
        <w:rPr>
          <w:rFonts w:hint="eastAsia"/>
        </w:rPr>
      </w:pPr>
      <w:r>
        <w:rPr>
          <w:rFonts w:ascii="Arial" w:hAnsi="Arial"/>
        </w:rPr>
        <w:t>3.1.1. 能耗查询</w:t>
      </w:r>
      <w:r>
        <w:tab/>
      </w:r>
      <w:r>
        <w:rPr>
          <w:rFonts w:ascii="Arial" w:hAnsi="Arial"/>
        </w:rPr>
        <w:t>8</w:t>
      </w:r>
    </w:p>
    <w:p w14:paraId="1AE42DDA">
      <w:pPr>
        <w:tabs>
          <w:tab w:val="left" w:leader="dot" w:pos="8787"/>
        </w:tabs>
        <w:spacing w:after="40" w:line="240" w:lineRule="auto"/>
        <w:ind w:left="737"/>
        <w:rPr>
          <w:rFonts w:hint="eastAsia"/>
        </w:rPr>
      </w:pPr>
      <w:r>
        <w:rPr>
          <w:rFonts w:ascii="Arial" w:hAnsi="Arial"/>
        </w:rPr>
        <w:t>3.1.2. 能耗指标（页面显示：能耗强度指标）</w:t>
      </w:r>
      <w:r>
        <w:rPr>
          <w:rFonts w:ascii="Arial" w:hAnsi="Arial"/>
        </w:rPr>
        <w:tab/>
      </w:r>
      <w:r>
        <w:rPr>
          <w:rFonts w:ascii="Arial" w:hAnsi="Arial"/>
        </w:rPr>
        <w:t>12</w:t>
      </w:r>
    </w:p>
    <w:p w14:paraId="3EBFB3A0">
      <w:pPr>
        <w:tabs>
          <w:tab w:val="left" w:leader="dot" w:pos="8787"/>
        </w:tabs>
        <w:spacing w:after="40" w:line="240" w:lineRule="auto"/>
        <w:ind w:left="737"/>
        <w:rPr>
          <w:rFonts w:hint="eastAsia"/>
        </w:rPr>
      </w:pPr>
      <w:r>
        <w:rPr>
          <w:rFonts w:ascii="Arial" w:hAnsi="Arial"/>
        </w:rPr>
        <w:t>3.1.3. 能效对标</w:t>
      </w:r>
      <w:r>
        <w:tab/>
      </w:r>
      <w:r>
        <w:rPr>
          <w:rFonts w:ascii="Arial" w:hAnsi="Arial"/>
        </w:rPr>
        <w:t>15</w:t>
      </w:r>
    </w:p>
    <w:p w14:paraId="5B5ADA23">
      <w:pPr>
        <w:tabs>
          <w:tab w:val="left" w:leader="dot" w:pos="8787"/>
        </w:tabs>
        <w:spacing w:after="40" w:line="240" w:lineRule="auto"/>
        <w:ind w:left="737"/>
        <w:rPr>
          <w:rFonts w:hint="eastAsia"/>
        </w:rPr>
      </w:pPr>
      <w:r>
        <w:rPr>
          <w:rFonts w:ascii="Arial" w:hAnsi="Arial"/>
        </w:rPr>
        <w:t>3.1.4. 能流分析</w:t>
      </w:r>
      <w:r>
        <w:tab/>
      </w:r>
      <w:r>
        <w:rPr>
          <w:rFonts w:ascii="Arial" w:hAnsi="Arial"/>
        </w:rPr>
        <w:t>19</w:t>
      </w:r>
    </w:p>
    <w:p w14:paraId="476F68D3">
      <w:pPr>
        <w:tabs>
          <w:tab w:val="left" w:leader="dot" w:pos="8787"/>
        </w:tabs>
        <w:spacing w:after="40" w:line="240" w:lineRule="auto"/>
        <w:ind w:left="369"/>
        <w:rPr>
          <w:rFonts w:hint="eastAsia"/>
        </w:rPr>
      </w:pPr>
      <w:r>
        <w:rPr>
          <w:rFonts w:ascii="Arial" w:hAnsi="Arial"/>
        </w:rPr>
        <w:t>3.2. 碳排放核算与合规</w:t>
      </w:r>
      <w:r>
        <w:tab/>
      </w:r>
      <w:r>
        <w:rPr>
          <w:rFonts w:ascii="Arial" w:hAnsi="Arial"/>
        </w:rPr>
        <w:t>22</w:t>
      </w:r>
    </w:p>
    <w:p w14:paraId="18154703">
      <w:pPr>
        <w:tabs>
          <w:tab w:val="left" w:leader="dot" w:pos="8787"/>
        </w:tabs>
        <w:spacing w:after="40" w:line="240" w:lineRule="auto"/>
        <w:ind w:left="737"/>
        <w:rPr>
          <w:rFonts w:hint="eastAsia"/>
        </w:rPr>
      </w:pPr>
      <w:r>
        <w:rPr>
          <w:rFonts w:ascii="Arial" w:hAnsi="Arial"/>
        </w:rPr>
        <w:t>3.2.1. 碳排放核算</w:t>
      </w:r>
      <w:r>
        <w:tab/>
      </w:r>
      <w:r>
        <w:rPr>
          <w:rFonts w:ascii="Arial" w:hAnsi="Arial"/>
        </w:rPr>
        <w:t>22</w:t>
      </w:r>
    </w:p>
    <w:p w14:paraId="03520833">
      <w:pPr>
        <w:tabs>
          <w:tab w:val="left" w:leader="dot" w:pos="8787"/>
        </w:tabs>
        <w:spacing w:after="40" w:line="240" w:lineRule="auto"/>
        <w:ind w:left="737"/>
        <w:rPr>
          <w:rFonts w:hint="eastAsia"/>
        </w:rPr>
      </w:pPr>
      <w:r>
        <w:rPr>
          <w:rFonts w:ascii="Arial" w:hAnsi="Arial"/>
        </w:rPr>
        <w:t>3.2.1.1. 碳排放预览</w:t>
      </w:r>
      <w:r>
        <w:tab/>
      </w:r>
      <w:r>
        <w:rPr>
          <w:rFonts w:ascii="Arial" w:hAnsi="Arial"/>
        </w:rPr>
        <w:t>23</w:t>
      </w:r>
    </w:p>
    <w:p w14:paraId="7D11324A">
      <w:pPr>
        <w:tabs>
          <w:tab w:val="left" w:leader="dot" w:pos="8787"/>
        </w:tabs>
        <w:spacing w:after="40" w:line="240" w:lineRule="auto"/>
        <w:ind w:left="737"/>
        <w:rPr>
          <w:rFonts w:hint="eastAsia"/>
        </w:rPr>
      </w:pPr>
      <w:r>
        <w:rPr>
          <w:rFonts w:ascii="Arial" w:hAnsi="Arial"/>
        </w:rPr>
        <w:t>3.2.1.2. 碳核算清单</w:t>
      </w:r>
      <w:r>
        <w:tab/>
      </w:r>
      <w:r>
        <w:rPr>
          <w:rFonts w:ascii="Arial" w:hAnsi="Arial"/>
        </w:rPr>
        <w:t>26</w:t>
      </w:r>
    </w:p>
    <w:p w14:paraId="17C32FB5">
      <w:pPr>
        <w:tabs>
          <w:tab w:val="left" w:leader="dot" w:pos="8787"/>
        </w:tabs>
        <w:spacing w:after="40" w:line="240" w:lineRule="auto"/>
        <w:ind w:left="737"/>
        <w:rPr>
          <w:rFonts w:hint="eastAsia"/>
        </w:rPr>
      </w:pPr>
      <w:r>
        <w:rPr>
          <w:rFonts w:ascii="Arial" w:hAnsi="Arial"/>
        </w:rPr>
        <w:t>3.2.1.3. 碳核查支撑</w:t>
      </w:r>
      <w:r>
        <w:tab/>
      </w:r>
      <w:r>
        <w:rPr>
          <w:rFonts w:ascii="Arial" w:hAnsi="Arial"/>
        </w:rPr>
        <w:t>31</w:t>
      </w:r>
    </w:p>
    <w:p w14:paraId="3609EFAC">
      <w:pPr>
        <w:tabs>
          <w:tab w:val="left" w:leader="dot" w:pos="8787"/>
        </w:tabs>
        <w:spacing w:after="40" w:line="240" w:lineRule="auto"/>
        <w:ind w:left="737"/>
        <w:rPr>
          <w:rFonts w:hint="eastAsia"/>
          <w:lang w:eastAsia="zh-CN"/>
        </w:rPr>
      </w:pPr>
      <w:r>
        <w:rPr>
          <w:rFonts w:ascii="Arial" w:hAnsi="Arial"/>
          <w:lang w:eastAsia="zh-CN"/>
        </w:rPr>
        <w:t>3.2.1.4. 碳排报告</w:t>
      </w:r>
      <w:r>
        <w:rPr>
          <w:lang w:eastAsia="zh-CN"/>
        </w:rPr>
        <w:tab/>
      </w:r>
      <w:r>
        <w:rPr>
          <w:rFonts w:ascii="Arial" w:hAnsi="Arial"/>
          <w:lang w:eastAsia="zh-CN"/>
        </w:rPr>
        <w:t>35</w:t>
      </w:r>
    </w:p>
    <w:p w14:paraId="363C66D0">
      <w:pPr>
        <w:tabs>
          <w:tab w:val="left" w:leader="dot" w:pos="8787"/>
        </w:tabs>
        <w:spacing w:after="40" w:line="240" w:lineRule="auto"/>
        <w:ind w:left="737"/>
        <w:rPr>
          <w:rFonts w:hint="eastAsia"/>
          <w:lang w:eastAsia="zh-CN"/>
        </w:rPr>
      </w:pPr>
      <w:r>
        <w:rPr>
          <w:rFonts w:ascii="Arial" w:hAnsi="Arial"/>
          <w:lang w:eastAsia="zh-CN"/>
        </w:rPr>
        <w:t>3.2.2. 碳因子与参数库</w:t>
      </w:r>
      <w:r>
        <w:rPr>
          <w:lang w:eastAsia="zh-CN"/>
        </w:rPr>
        <w:tab/>
      </w:r>
      <w:r>
        <w:rPr>
          <w:rFonts w:ascii="Arial" w:hAnsi="Arial"/>
          <w:lang w:eastAsia="zh-CN"/>
        </w:rPr>
        <w:t>38</w:t>
      </w:r>
    </w:p>
    <w:p w14:paraId="4640FE6C">
      <w:pPr>
        <w:tabs>
          <w:tab w:val="left" w:leader="dot" w:pos="8787"/>
        </w:tabs>
        <w:spacing w:after="40" w:line="240" w:lineRule="auto"/>
        <w:ind w:left="737"/>
        <w:rPr>
          <w:rFonts w:hint="eastAsia"/>
          <w:lang w:eastAsia="zh-CN"/>
        </w:rPr>
      </w:pPr>
      <w:r>
        <w:rPr>
          <w:rFonts w:ascii="Arial" w:hAnsi="Arial"/>
          <w:lang w:eastAsia="zh-CN"/>
        </w:rPr>
        <w:t>3.2.3. 供应链碳管理</w:t>
      </w:r>
      <w:r>
        <w:rPr>
          <w:lang w:eastAsia="zh-CN"/>
        </w:rPr>
        <w:tab/>
      </w:r>
      <w:r>
        <w:rPr>
          <w:rFonts w:ascii="Arial" w:hAnsi="Arial"/>
          <w:lang w:eastAsia="zh-CN"/>
        </w:rPr>
        <w:t>41</w:t>
      </w:r>
    </w:p>
    <w:p w14:paraId="466D4C4D">
      <w:pPr>
        <w:rPr>
          <w:rFonts w:hint="eastAsia"/>
          <w:lang w:eastAsia="zh-CN"/>
        </w:rPr>
      </w:pPr>
      <w:r>
        <w:rPr>
          <w:lang w:eastAsia="zh-CN"/>
        </w:rPr>
        <w:br w:type="page"/>
      </w:r>
    </w:p>
    <w:p w14:paraId="6A15025B">
      <w:pPr>
        <w:spacing w:after="200"/>
        <w:jc w:val="center"/>
        <w:rPr>
          <w:rFonts w:hint="eastAsia"/>
          <w:lang w:eastAsia="zh-CN"/>
        </w:rPr>
      </w:pPr>
      <w:r>
        <w:rPr>
          <w:rFonts w:ascii="Arial" w:hAnsi="Arial" w:eastAsia="黑体"/>
          <w:b/>
          <w:sz w:val="32"/>
          <w:lang w:eastAsia="zh-CN"/>
        </w:rPr>
        <w:t>目录（续）</w:t>
      </w:r>
    </w:p>
    <w:p w14:paraId="43085BD6">
      <w:pPr>
        <w:tabs>
          <w:tab w:val="left" w:leader="dot" w:pos="8787"/>
        </w:tabs>
        <w:spacing w:after="40" w:line="240" w:lineRule="auto"/>
        <w:ind w:left="737"/>
        <w:rPr>
          <w:rFonts w:hint="eastAsia"/>
          <w:lang w:eastAsia="zh-CN"/>
        </w:rPr>
      </w:pPr>
      <w:r>
        <w:rPr>
          <w:rFonts w:ascii="Arial" w:hAnsi="Arial"/>
          <w:lang w:eastAsia="zh-CN"/>
        </w:rPr>
        <w:t>3.2.3.1. 供应商数据采集</w:t>
      </w:r>
      <w:r>
        <w:rPr>
          <w:lang w:eastAsia="zh-CN"/>
        </w:rPr>
        <w:tab/>
      </w:r>
      <w:r>
        <w:rPr>
          <w:rFonts w:ascii="Arial" w:hAnsi="Arial"/>
          <w:lang w:eastAsia="zh-CN"/>
        </w:rPr>
        <w:t>42</w:t>
      </w:r>
    </w:p>
    <w:p w14:paraId="32B80778">
      <w:pPr>
        <w:tabs>
          <w:tab w:val="left" w:leader="dot" w:pos="8787"/>
        </w:tabs>
        <w:spacing w:after="40" w:line="240" w:lineRule="auto"/>
        <w:ind w:left="737"/>
        <w:rPr>
          <w:rFonts w:hint="eastAsia"/>
          <w:lang w:eastAsia="zh-CN"/>
        </w:rPr>
      </w:pPr>
      <w:r>
        <w:rPr>
          <w:rFonts w:ascii="Arial" w:hAnsi="Arial"/>
          <w:lang w:eastAsia="zh-CN"/>
        </w:rPr>
        <w:t>3.2.3.2. 碳足迹交付管理</w:t>
      </w:r>
      <w:r>
        <w:rPr>
          <w:lang w:eastAsia="zh-CN"/>
        </w:rPr>
        <w:tab/>
      </w:r>
      <w:r>
        <w:rPr>
          <w:rFonts w:ascii="Arial" w:hAnsi="Arial"/>
          <w:lang w:eastAsia="zh-CN"/>
        </w:rPr>
        <w:t>45</w:t>
      </w:r>
    </w:p>
    <w:p w14:paraId="5903618E">
      <w:pPr>
        <w:tabs>
          <w:tab w:val="left" w:leader="dot" w:pos="8787"/>
        </w:tabs>
        <w:spacing w:after="40" w:line="240" w:lineRule="auto"/>
        <w:ind w:left="737"/>
        <w:rPr>
          <w:rFonts w:hint="eastAsia"/>
          <w:lang w:eastAsia="zh-CN"/>
        </w:rPr>
      </w:pPr>
      <w:r>
        <w:rPr>
          <w:rFonts w:ascii="Arial" w:hAnsi="Arial"/>
          <w:lang w:eastAsia="zh-CN"/>
        </w:rPr>
        <w:t>3.2.3.3. 碳足迹核算（规划中）</w:t>
      </w:r>
      <w:r>
        <w:rPr>
          <w:lang w:eastAsia="zh-CN"/>
        </w:rPr>
        <w:tab/>
      </w:r>
      <w:r>
        <w:rPr>
          <w:rFonts w:ascii="Arial" w:hAnsi="Arial"/>
          <w:lang w:eastAsia="zh-CN"/>
        </w:rPr>
        <w:t>48</w:t>
      </w:r>
    </w:p>
    <w:p w14:paraId="71C2720E">
      <w:pPr>
        <w:tabs>
          <w:tab w:val="left" w:leader="dot" w:pos="8787"/>
        </w:tabs>
        <w:spacing w:after="40" w:line="240" w:lineRule="auto"/>
        <w:ind w:left="369"/>
        <w:rPr>
          <w:rFonts w:hint="eastAsia"/>
          <w:lang w:eastAsia="zh-CN"/>
        </w:rPr>
      </w:pPr>
      <w:r>
        <w:rPr>
          <w:rFonts w:ascii="Arial" w:hAnsi="Arial"/>
          <w:lang w:eastAsia="zh-CN"/>
        </w:rPr>
        <w:t>3.3. 能碳资产运营与策略</w:t>
      </w:r>
      <w:r>
        <w:rPr>
          <w:lang w:eastAsia="zh-CN"/>
        </w:rPr>
        <w:tab/>
      </w:r>
      <w:r>
        <w:rPr>
          <w:rFonts w:ascii="Arial" w:hAnsi="Arial"/>
          <w:lang w:eastAsia="zh-CN"/>
        </w:rPr>
        <w:t>48</w:t>
      </w:r>
    </w:p>
    <w:p w14:paraId="4B9E6B63">
      <w:pPr>
        <w:tabs>
          <w:tab w:val="left" w:leader="dot" w:pos="8787"/>
        </w:tabs>
        <w:spacing w:after="40" w:line="240" w:lineRule="auto"/>
        <w:ind w:left="737"/>
        <w:rPr>
          <w:rFonts w:hint="eastAsia"/>
          <w:lang w:eastAsia="zh-CN"/>
        </w:rPr>
      </w:pPr>
      <w:r>
        <w:rPr>
          <w:rFonts w:ascii="Arial" w:hAnsi="Arial"/>
          <w:lang w:eastAsia="zh-CN"/>
        </w:rPr>
        <w:t>3.3.1. 能效平衡与优化</w:t>
      </w:r>
      <w:r>
        <w:rPr>
          <w:lang w:eastAsia="zh-CN"/>
        </w:rPr>
        <w:tab/>
      </w:r>
      <w:r>
        <w:rPr>
          <w:rFonts w:ascii="Arial" w:hAnsi="Arial"/>
          <w:lang w:eastAsia="zh-CN"/>
        </w:rPr>
        <w:t>49</w:t>
      </w:r>
    </w:p>
    <w:p w14:paraId="178A88D0">
      <w:pPr>
        <w:tabs>
          <w:tab w:val="left" w:leader="dot" w:pos="8787"/>
        </w:tabs>
        <w:spacing w:after="40" w:line="240" w:lineRule="auto"/>
        <w:ind w:left="737"/>
        <w:rPr>
          <w:rFonts w:hint="eastAsia"/>
          <w:lang w:eastAsia="zh-CN"/>
        </w:rPr>
      </w:pPr>
      <w:r>
        <w:rPr>
          <w:rFonts w:ascii="Arial" w:hAnsi="Arial"/>
          <w:lang w:eastAsia="zh-CN"/>
        </w:rPr>
        <w:t>3.3.2. 用能分析与策略推荐</w:t>
      </w:r>
      <w:r>
        <w:rPr>
          <w:lang w:eastAsia="zh-CN"/>
        </w:rPr>
        <w:tab/>
      </w:r>
      <w:r>
        <w:rPr>
          <w:rFonts w:ascii="Arial" w:hAnsi="Arial"/>
          <w:lang w:eastAsia="zh-CN"/>
        </w:rPr>
        <w:t>52</w:t>
      </w:r>
    </w:p>
    <w:p w14:paraId="38AF50DB">
      <w:pPr>
        <w:tabs>
          <w:tab w:val="left" w:leader="dot" w:pos="8787"/>
        </w:tabs>
        <w:spacing w:after="40" w:line="240" w:lineRule="auto"/>
        <w:ind w:left="737"/>
        <w:rPr>
          <w:rFonts w:hint="eastAsia"/>
          <w:lang w:eastAsia="zh-CN"/>
        </w:rPr>
      </w:pPr>
      <w:r>
        <w:rPr>
          <w:rFonts w:ascii="Arial" w:hAnsi="Arial"/>
          <w:lang w:eastAsia="zh-CN"/>
        </w:rPr>
        <w:t>3.3.3. 用能与碳排放预算管理</w:t>
      </w:r>
      <w:r>
        <w:rPr>
          <w:lang w:eastAsia="zh-CN"/>
        </w:rPr>
        <w:tab/>
      </w:r>
      <w:r>
        <w:rPr>
          <w:rFonts w:ascii="Arial" w:hAnsi="Arial"/>
          <w:lang w:eastAsia="zh-CN"/>
        </w:rPr>
        <w:t>55</w:t>
      </w:r>
    </w:p>
    <w:p w14:paraId="38BDAB5D">
      <w:pPr>
        <w:tabs>
          <w:tab w:val="left" w:leader="dot" w:pos="8787"/>
        </w:tabs>
        <w:spacing w:after="40" w:line="240" w:lineRule="auto"/>
        <w:ind w:left="737"/>
        <w:rPr>
          <w:rFonts w:hint="eastAsia"/>
          <w:lang w:eastAsia="zh-CN"/>
        </w:rPr>
      </w:pPr>
      <w:r>
        <w:rPr>
          <w:rFonts w:ascii="Arial" w:hAnsi="Arial"/>
          <w:lang w:eastAsia="zh-CN"/>
        </w:rPr>
        <w:t>3.3.4. 碳资产管理</w:t>
      </w:r>
      <w:r>
        <w:rPr>
          <w:lang w:eastAsia="zh-CN"/>
        </w:rPr>
        <w:tab/>
      </w:r>
      <w:r>
        <w:rPr>
          <w:rFonts w:ascii="Arial" w:hAnsi="Arial"/>
          <w:lang w:eastAsia="zh-CN"/>
        </w:rPr>
        <w:t>59</w:t>
      </w:r>
    </w:p>
    <w:p w14:paraId="5F63E567">
      <w:pPr>
        <w:tabs>
          <w:tab w:val="left" w:leader="dot" w:pos="8787"/>
        </w:tabs>
        <w:spacing w:after="40" w:line="240" w:lineRule="auto"/>
        <w:ind w:left="369"/>
        <w:rPr>
          <w:rFonts w:hint="eastAsia"/>
          <w:lang w:eastAsia="zh-CN"/>
        </w:rPr>
      </w:pPr>
      <w:r>
        <w:rPr>
          <w:rFonts w:ascii="Arial" w:hAnsi="Arial"/>
          <w:lang w:eastAsia="zh-CN"/>
        </w:rPr>
        <w:t>3.4. 数据管理</w:t>
      </w:r>
      <w:r>
        <w:rPr>
          <w:lang w:eastAsia="zh-CN"/>
        </w:rPr>
        <w:tab/>
      </w:r>
      <w:r>
        <w:rPr>
          <w:rFonts w:ascii="Arial" w:hAnsi="Arial"/>
          <w:lang w:eastAsia="zh-CN"/>
        </w:rPr>
        <w:t>63</w:t>
      </w:r>
    </w:p>
    <w:p w14:paraId="1664795C">
      <w:pPr>
        <w:tabs>
          <w:tab w:val="left" w:leader="dot" w:pos="8787"/>
        </w:tabs>
        <w:spacing w:after="40" w:line="240" w:lineRule="auto"/>
        <w:ind w:left="737"/>
        <w:rPr>
          <w:rFonts w:hint="eastAsia"/>
          <w:lang w:eastAsia="zh-CN"/>
        </w:rPr>
      </w:pPr>
      <w:r>
        <w:rPr>
          <w:rFonts w:ascii="Arial" w:hAnsi="Arial"/>
          <w:lang w:eastAsia="zh-CN"/>
        </w:rPr>
        <w:t>3.4.1. 用能单元</w:t>
      </w:r>
      <w:r>
        <w:rPr>
          <w:lang w:eastAsia="zh-CN"/>
        </w:rPr>
        <w:tab/>
      </w:r>
      <w:r>
        <w:rPr>
          <w:rFonts w:ascii="Arial" w:hAnsi="Arial"/>
          <w:lang w:eastAsia="zh-CN"/>
        </w:rPr>
        <w:t>64</w:t>
      </w:r>
    </w:p>
    <w:p w14:paraId="27908934">
      <w:pPr>
        <w:tabs>
          <w:tab w:val="left" w:leader="dot" w:pos="8787"/>
        </w:tabs>
        <w:spacing w:after="40" w:line="240" w:lineRule="auto"/>
        <w:ind w:left="737"/>
        <w:rPr>
          <w:rFonts w:hint="eastAsia"/>
          <w:lang w:eastAsia="zh-CN"/>
        </w:rPr>
      </w:pPr>
      <w:r>
        <w:rPr>
          <w:rFonts w:ascii="Arial" w:hAnsi="Arial"/>
          <w:lang w:eastAsia="zh-CN"/>
        </w:rPr>
        <w:t>3.4.2. 能源品种</w:t>
      </w:r>
      <w:r>
        <w:rPr>
          <w:lang w:eastAsia="zh-CN"/>
        </w:rPr>
        <w:tab/>
      </w:r>
      <w:r>
        <w:rPr>
          <w:rFonts w:ascii="Arial" w:hAnsi="Arial"/>
          <w:lang w:eastAsia="zh-CN"/>
        </w:rPr>
        <w:t>67</w:t>
      </w:r>
    </w:p>
    <w:p w14:paraId="6EEC4E01">
      <w:pPr>
        <w:tabs>
          <w:tab w:val="left" w:leader="dot" w:pos="8787"/>
        </w:tabs>
        <w:spacing w:after="40" w:line="240" w:lineRule="auto"/>
        <w:ind w:left="737"/>
        <w:rPr>
          <w:rFonts w:hint="eastAsia"/>
          <w:lang w:eastAsia="zh-CN"/>
        </w:rPr>
      </w:pPr>
      <w:r>
        <w:rPr>
          <w:rFonts w:ascii="Arial" w:hAnsi="Arial"/>
          <w:lang w:eastAsia="zh-CN"/>
        </w:rPr>
        <w:t>3.4.3. 重点设备</w:t>
      </w:r>
      <w:r>
        <w:rPr>
          <w:rFonts w:ascii="Arial" w:hAnsi="Arial"/>
          <w:lang w:eastAsia="zh-CN"/>
        </w:rPr>
        <w:tab/>
      </w:r>
      <w:r>
        <w:rPr>
          <w:rFonts w:ascii="Arial" w:hAnsi="Arial"/>
          <w:lang w:eastAsia="zh-CN"/>
        </w:rPr>
        <w:t>70</w:t>
      </w:r>
    </w:p>
    <w:p w14:paraId="7A796C74">
      <w:pPr>
        <w:tabs>
          <w:tab w:val="left" w:leader="dot" w:pos="8787"/>
        </w:tabs>
        <w:spacing w:after="40" w:line="240" w:lineRule="auto"/>
        <w:ind w:left="737"/>
        <w:rPr>
          <w:rFonts w:hint="eastAsia"/>
          <w:lang w:eastAsia="zh-CN"/>
        </w:rPr>
      </w:pPr>
      <w:r>
        <w:rPr>
          <w:rFonts w:ascii="Arial" w:hAnsi="Arial"/>
          <w:lang w:eastAsia="zh-CN"/>
        </w:rPr>
        <w:t>3.4.4. 能源数据</w:t>
      </w:r>
      <w:r>
        <w:rPr>
          <w:rFonts w:ascii="Arial" w:hAnsi="Arial"/>
          <w:lang w:eastAsia="zh-CN"/>
        </w:rPr>
        <w:tab/>
      </w:r>
      <w:r>
        <w:rPr>
          <w:rFonts w:ascii="Arial" w:hAnsi="Arial"/>
          <w:lang w:eastAsia="zh-CN"/>
        </w:rPr>
        <w:t>74</w:t>
      </w:r>
    </w:p>
    <w:p w14:paraId="1F429428">
      <w:pPr>
        <w:tabs>
          <w:tab w:val="left" w:leader="dot" w:pos="8787"/>
        </w:tabs>
        <w:spacing w:after="40" w:line="240" w:lineRule="auto"/>
        <w:ind w:left="737"/>
        <w:rPr>
          <w:rFonts w:hint="eastAsia"/>
        </w:rPr>
      </w:pPr>
      <w:r>
        <w:rPr>
          <w:rFonts w:ascii="Arial" w:hAnsi="Arial"/>
        </w:rPr>
        <w:t>3.4.5. 运营数据</w:t>
      </w:r>
      <w:r>
        <w:rPr>
          <w:rFonts w:ascii="Arial" w:hAnsi="Arial"/>
        </w:rPr>
        <w:tab/>
      </w:r>
      <w:r>
        <w:rPr>
          <w:rFonts w:ascii="Arial" w:hAnsi="Arial"/>
        </w:rPr>
        <w:t>78</w:t>
      </w:r>
    </w:p>
    <w:p w14:paraId="583A794D">
      <w:pPr>
        <w:tabs>
          <w:tab w:val="left" w:leader="dot" w:pos="8787"/>
        </w:tabs>
        <w:spacing w:after="40" w:line="240" w:lineRule="auto"/>
        <w:rPr>
          <w:rFonts w:hint="eastAsia"/>
        </w:rPr>
      </w:pPr>
      <w:r>
        <w:rPr>
          <w:rFonts w:ascii="Arial" w:hAnsi="Arial"/>
          <w:b/>
        </w:rPr>
        <w:t>4. Performance Requirements 性能需求</w:t>
      </w:r>
      <w:r>
        <w:tab/>
      </w:r>
      <w:r>
        <w:rPr>
          <w:rFonts w:ascii="Arial" w:hAnsi="Arial"/>
        </w:rPr>
        <w:t>81</w:t>
      </w:r>
    </w:p>
    <w:p w14:paraId="564C76B5">
      <w:pPr>
        <w:tabs>
          <w:tab w:val="left" w:leader="dot" w:pos="8787"/>
        </w:tabs>
        <w:spacing w:after="40" w:line="240" w:lineRule="auto"/>
        <w:rPr>
          <w:rFonts w:hint="eastAsia"/>
        </w:rPr>
      </w:pPr>
      <w:r>
        <w:rPr>
          <w:rFonts w:ascii="Arial" w:hAnsi="Arial"/>
          <w:b/>
        </w:rPr>
        <w:t>5. Quality Attributes 质量需求</w:t>
      </w:r>
      <w:r>
        <w:tab/>
      </w:r>
      <w:r>
        <w:rPr>
          <w:rFonts w:ascii="Arial" w:hAnsi="Arial"/>
        </w:rPr>
        <w:t>81</w:t>
      </w:r>
    </w:p>
    <w:p w14:paraId="4E72E1A2">
      <w:pPr>
        <w:tabs>
          <w:tab w:val="left" w:leader="dot" w:pos="8787"/>
        </w:tabs>
        <w:spacing w:after="40" w:line="240" w:lineRule="auto"/>
        <w:rPr>
          <w:rFonts w:hint="eastAsia"/>
        </w:rPr>
      </w:pPr>
      <w:r>
        <w:rPr>
          <w:rFonts w:ascii="Arial" w:hAnsi="Arial"/>
          <w:b/>
        </w:rPr>
        <w:t>6. Other Requirements 其他需求</w:t>
      </w:r>
      <w:r>
        <w:tab/>
      </w:r>
      <w:r>
        <w:rPr>
          <w:rFonts w:ascii="Arial" w:hAnsi="Arial"/>
        </w:rPr>
        <w:t>81</w:t>
      </w:r>
    </w:p>
    <w:p w14:paraId="2846E290">
      <w:pPr>
        <w:tabs>
          <w:tab w:val="left" w:leader="dot" w:pos="8787"/>
        </w:tabs>
        <w:spacing w:after="40" w:line="240" w:lineRule="auto"/>
        <w:rPr>
          <w:rFonts w:hint="eastAsia"/>
        </w:rPr>
      </w:pPr>
      <w:r>
        <w:rPr>
          <w:rFonts w:ascii="Arial" w:hAnsi="Arial"/>
          <w:b/>
        </w:rPr>
        <w:t>7. External Interface 外部接口</w:t>
      </w:r>
      <w:r>
        <w:tab/>
      </w:r>
      <w:r>
        <w:rPr>
          <w:rFonts w:ascii="Arial" w:hAnsi="Arial"/>
        </w:rPr>
        <w:t>82</w:t>
      </w:r>
    </w:p>
    <w:p w14:paraId="426E7891">
      <w:pPr>
        <w:tabs>
          <w:tab w:val="left" w:leader="dot" w:pos="8787"/>
        </w:tabs>
        <w:spacing w:after="40" w:line="240" w:lineRule="auto"/>
        <w:rPr>
          <w:rFonts w:hint="eastAsia"/>
        </w:rPr>
      </w:pPr>
      <w:r>
        <w:rPr>
          <w:rFonts w:ascii="Arial" w:hAnsi="Arial"/>
          <w:b/>
        </w:rPr>
        <w:t>8. Appendix 附录</w:t>
      </w:r>
      <w:r>
        <w:tab/>
      </w:r>
      <w:r>
        <w:rPr>
          <w:rFonts w:ascii="Arial" w:hAnsi="Arial"/>
        </w:rPr>
        <w:t>82</w:t>
      </w:r>
    </w:p>
    <w:p w14:paraId="23142CBE">
      <w:pPr>
        <w:tabs>
          <w:tab w:val="left" w:leader="dot" w:pos="8787"/>
        </w:tabs>
        <w:spacing w:after="40" w:line="240" w:lineRule="auto"/>
        <w:ind w:left="369"/>
        <w:rPr>
          <w:rFonts w:hint="eastAsia"/>
        </w:rPr>
      </w:pPr>
      <w:r>
        <w:rPr>
          <w:rFonts w:ascii="Arial" w:hAnsi="Arial"/>
        </w:rPr>
        <w:t>附录A：核心公式与口径</w:t>
      </w:r>
      <w:r>
        <w:tab/>
      </w:r>
      <w:r>
        <w:rPr>
          <w:rFonts w:ascii="Arial" w:hAnsi="Arial"/>
        </w:rPr>
        <w:t>82</w:t>
      </w:r>
    </w:p>
    <w:p w14:paraId="5805353C">
      <w:pPr>
        <w:tabs>
          <w:tab w:val="left" w:leader="dot" w:pos="8787"/>
        </w:tabs>
        <w:spacing w:after="40" w:line="240" w:lineRule="auto"/>
        <w:ind w:left="369"/>
        <w:rPr>
          <w:rFonts w:hint="eastAsia"/>
        </w:rPr>
      </w:pPr>
      <w:r>
        <w:rPr>
          <w:rFonts w:ascii="Arial" w:hAnsi="Arial"/>
        </w:rPr>
        <w:t>附录B：数据与状态说明</w:t>
      </w:r>
      <w:r>
        <w:tab/>
      </w:r>
      <w:r>
        <w:rPr>
          <w:rFonts w:ascii="Arial" w:hAnsi="Arial"/>
        </w:rPr>
        <w:t>83</w:t>
      </w:r>
    </w:p>
    <w:p w14:paraId="5AD8322F">
      <w:pPr>
        <w:tabs>
          <w:tab w:val="left" w:leader="dot" w:pos="8787"/>
        </w:tabs>
        <w:spacing w:after="40" w:line="240" w:lineRule="auto"/>
        <w:ind w:left="369"/>
        <w:rPr>
          <w:rFonts w:hint="eastAsia"/>
          <w:lang w:eastAsia="zh-CN"/>
        </w:rPr>
      </w:pPr>
      <w:r>
        <w:rPr>
          <w:rFonts w:ascii="Arial" w:hAnsi="Arial"/>
          <w:lang w:eastAsia="zh-CN"/>
        </w:rPr>
        <w:t>附录C：页面功能结构树</w:t>
      </w:r>
      <w:r>
        <w:rPr>
          <w:lang w:eastAsia="zh-CN"/>
        </w:rPr>
        <w:tab/>
      </w:r>
      <w:r>
        <w:rPr>
          <w:rFonts w:ascii="Arial" w:hAnsi="Arial"/>
          <w:lang w:eastAsia="zh-CN"/>
        </w:rPr>
        <w:t>83</w:t>
      </w:r>
    </w:p>
    <w:p w14:paraId="330A2ACA">
      <w:pPr>
        <w:tabs>
          <w:tab w:val="left" w:leader="dot" w:pos="8787"/>
        </w:tabs>
        <w:spacing w:after="40" w:line="240" w:lineRule="auto"/>
        <w:ind w:left="369"/>
        <w:rPr>
          <w:rFonts w:hint="eastAsia"/>
          <w:lang w:eastAsia="zh-CN"/>
        </w:rPr>
      </w:pPr>
      <w:r>
        <w:rPr>
          <w:rFonts w:ascii="Arial" w:hAnsi="Arial"/>
          <w:lang w:eastAsia="zh-CN"/>
        </w:rPr>
        <w:t>附录D：功能清单关联说明</w:t>
      </w:r>
      <w:r>
        <w:rPr>
          <w:lang w:eastAsia="zh-CN"/>
        </w:rPr>
        <w:tab/>
      </w:r>
      <w:r>
        <w:rPr>
          <w:rFonts w:ascii="Arial" w:hAnsi="Arial"/>
          <w:lang w:eastAsia="zh-CN"/>
        </w:rPr>
        <w:t>84</w:t>
      </w:r>
    </w:p>
    <w:p w14:paraId="28184892">
      <w:pPr>
        <w:rPr>
          <w:rFonts w:hint="eastAsia"/>
          <w:lang w:eastAsia="zh-CN"/>
        </w:rPr>
      </w:pPr>
      <w:r>
        <w:rPr>
          <w:lang w:eastAsia="zh-CN"/>
        </w:rPr>
        <w:br w:type="page"/>
      </w:r>
    </w:p>
    <w:p w14:paraId="46A4E3ED">
      <w:pPr>
        <w:pStyle w:val="3"/>
        <w:spacing w:before="200" w:after="120" w:line="288" w:lineRule="auto"/>
        <w:rPr>
          <w:lang w:eastAsia="zh-CN"/>
        </w:rPr>
      </w:pPr>
      <w:r>
        <w:rPr>
          <w:rFonts w:ascii="Arial" w:hAnsi="Arial" w:eastAsia="黑体"/>
          <w:sz w:val="32"/>
          <w:lang w:eastAsia="zh-CN"/>
        </w:rPr>
        <w:t>1. Introduction 简介</w:t>
      </w:r>
    </w:p>
    <w:p w14:paraId="3EC8E19A">
      <w:pPr>
        <w:pStyle w:val="4"/>
        <w:spacing w:after="120" w:line="288" w:lineRule="auto"/>
        <w:rPr>
          <w:lang w:eastAsia="zh-CN"/>
        </w:rPr>
      </w:pPr>
      <w:r>
        <w:rPr>
          <w:rFonts w:ascii="Arial" w:hAnsi="Arial" w:eastAsia="黑体"/>
          <w:lang w:eastAsia="zh-CN"/>
        </w:rPr>
        <w:t>1.1. Purpose 目的</w:t>
      </w:r>
    </w:p>
    <w:p w14:paraId="3B839701">
      <w:pPr>
        <w:rPr>
          <w:rFonts w:hint="eastAsia"/>
          <w:lang w:eastAsia="zh-CN"/>
        </w:rPr>
      </w:pPr>
      <w:r>
        <w:rPr>
          <w:rFonts w:ascii="Arial" w:hAnsi="Arial"/>
          <w:lang w:eastAsia="zh-CN"/>
        </w:rPr>
        <w:t>本文档结合通用工业企业能碳SaaS最新产品原型、《通用工业企业能碳SaaS研发评审版功能清单V1.1》及适用的能源与温室气体核算规则，详细描述平台各模块的功能定义、页面交互、输入输出、数据来源、计算与校验逻辑、异常和边界场景。本文档是产品、研发、测试、运维和业务人员的核心沟通依据，用于指导功能设计与开发实现、接口与数据模型设计、测试方案和测试用例编制，以及后续版本验收。</w:t>
      </w:r>
    </w:p>
    <w:p w14:paraId="4244D4D5">
      <w:pPr>
        <w:pStyle w:val="4"/>
        <w:spacing w:after="120" w:line="288" w:lineRule="auto"/>
        <w:rPr>
          <w:lang w:eastAsia="zh-CN"/>
        </w:rPr>
      </w:pPr>
      <w:r>
        <w:rPr>
          <w:rFonts w:ascii="Arial" w:hAnsi="Arial" w:eastAsia="黑体"/>
          <w:lang w:eastAsia="zh-CN"/>
        </w:rPr>
        <w:t>1.2. Scope 范围</w:t>
      </w:r>
    </w:p>
    <w:p w14:paraId="65A5D68E">
      <w:pPr>
        <w:rPr>
          <w:rFonts w:hint="eastAsia"/>
          <w:lang w:eastAsia="zh-CN"/>
        </w:rPr>
      </w:pPr>
      <w:r>
        <w:rPr>
          <w:rFonts w:ascii="Arial" w:hAnsi="Arial"/>
          <w:lang w:eastAsia="zh-CN"/>
        </w:rPr>
        <w:t>本文档覆盖能源监测与分析、碳排放核算与合规、能碳资产运营与策略、数据管理四大业务领域。本次页面一致性对照范围为16个页面/子模块：能源监测4页、碳排放核算3页、能碳资产运营与策略4页、数据管理5页；碳排放报告和碳因子参数页面保留原有需求说明，但不纳入本次页面对照与修改范围。文档同时保留功能性需求、主要交互、数据约束、异常处理、版本边界和非功能要求。</w:t>
      </w:r>
      <w:r>
        <w:rPr>
          <w:rFonts w:ascii="Arial" w:hAnsi="Arial"/>
          <w:lang w:eastAsia="zh-CN"/>
        </w:rPr>
        <w:br w:type="textWrapping"/>
      </w:r>
      <w:r>
        <w:rPr>
          <w:rFonts w:ascii="Arial" w:hAnsi="Arial"/>
          <w:lang w:eastAsia="zh-CN"/>
        </w:rPr>
        <w:t>本期不包含硬件设备部署、现场控制系统改造、碳交易撮合、第三方认证结论以及碳足迹核算完整功能。</w:t>
      </w:r>
    </w:p>
    <w:p w14:paraId="2624E3FF">
      <w:pPr>
        <w:pStyle w:val="4"/>
        <w:spacing w:after="120" w:line="288" w:lineRule="auto"/>
      </w:pPr>
      <w:r>
        <w:rPr>
          <w:rFonts w:ascii="Arial" w:hAnsi="Arial" w:eastAsia="黑体"/>
        </w:rPr>
        <w:t>1.3. List of abbreviations 缩略语清单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835"/>
        <w:gridCol w:w="5669"/>
      </w:tblGrid>
      <w:tr w14:paraId="0ACC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EAD3"/>
            <w:tcMar>
              <w:top w:w="80" w:type="dxa"/>
              <w:left w:w="100" w:type="dxa"/>
              <w:bottom w:w="80" w:type="dxa"/>
              <w:right w:w="100" w:type="dxa"/>
            </w:tcMar>
            <w:vAlign w:val="center"/>
          </w:tcPr>
          <w:p w14:paraId="704B8261">
            <w:pPr>
              <w:spacing w:after="0" w:line="276" w:lineRule="auto"/>
              <w:rPr>
                <w:rFonts w:hint="eastAsia"/>
              </w:rPr>
            </w:pPr>
            <w:r>
              <w:rPr>
                <w:rFonts w:ascii="Arial" w:hAnsi="Arial"/>
                <w:b/>
                <w:sz w:val="19"/>
              </w:rPr>
              <w:t>简称</w:t>
            </w:r>
          </w:p>
        </w:tc>
        <w:tc>
          <w:tcPr>
            <w:tcW w:w="2835" w:type="dxa"/>
            <w:shd w:val="clear" w:color="auto" w:fill="D9EAD3"/>
            <w:tcMar>
              <w:top w:w="80" w:type="dxa"/>
              <w:left w:w="100" w:type="dxa"/>
              <w:bottom w:w="80" w:type="dxa"/>
              <w:right w:w="100" w:type="dxa"/>
            </w:tcMar>
            <w:vAlign w:val="center"/>
          </w:tcPr>
          <w:p w14:paraId="1BD5ADCA">
            <w:pPr>
              <w:spacing w:after="0" w:line="276" w:lineRule="auto"/>
              <w:jc w:val="center"/>
              <w:rPr>
                <w:rFonts w:hint="eastAsia"/>
              </w:rPr>
            </w:pPr>
            <w:r>
              <w:rPr>
                <w:rFonts w:ascii="Arial" w:hAnsi="Arial"/>
                <w:b/>
                <w:sz w:val="19"/>
              </w:rPr>
              <w:t>名称</w:t>
            </w:r>
          </w:p>
        </w:tc>
        <w:tc>
          <w:tcPr>
            <w:tcW w:w="5669" w:type="dxa"/>
            <w:shd w:val="clear" w:color="auto" w:fill="D9EAD3"/>
            <w:tcMar>
              <w:top w:w="80" w:type="dxa"/>
              <w:left w:w="100" w:type="dxa"/>
              <w:bottom w:w="80" w:type="dxa"/>
              <w:right w:w="100" w:type="dxa"/>
            </w:tcMar>
            <w:vAlign w:val="center"/>
          </w:tcPr>
          <w:p w14:paraId="6F78DD3F">
            <w:pPr>
              <w:spacing w:after="0" w:line="276" w:lineRule="auto"/>
              <w:jc w:val="center"/>
              <w:rPr>
                <w:rFonts w:hint="eastAsia"/>
              </w:rPr>
            </w:pPr>
            <w:r>
              <w:rPr>
                <w:rFonts w:ascii="Arial" w:hAnsi="Arial"/>
                <w:b/>
                <w:sz w:val="19"/>
              </w:rPr>
              <w:t>含义</w:t>
            </w:r>
          </w:p>
        </w:tc>
      </w:tr>
      <w:tr w14:paraId="4D2C2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67939E23">
            <w:pPr>
              <w:spacing w:after="0" w:line="276" w:lineRule="auto"/>
              <w:rPr>
                <w:rFonts w:hint="eastAsia"/>
              </w:rPr>
            </w:pPr>
            <w:r>
              <w:rPr>
                <w:rFonts w:ascii="Arial" w:hAnsi="Arial"/>
                <w:sz w:val="19"/>
              </w:rPr>
              <w:t>AD</w:t>
            </w:r>
          </w:p>
        </w:tc>
        <w:tc>
          <w:tcPr>
            <w:tcW w:w="2835" w:type="dxa"/>
            <w:tcMar>
              <w:top w:w="80" w:type="dxa"/>
              <w:left w:w="100" w:type="dxa"/>
              <w:bottom w:w="80" w:type="dxa"/>
              <w:right w:w="100" w:type="dxa"/>
            </w:tcMar>
            <w:vAlign w:val="center"/>
          </w:tcPr>
          <w:p w14:paraId="25269376">
            <w:pPr>
              <w:spacing w:after="0" w:line="276" w:lineRule="auto"/>
              <w:jc w:val="center"/>
              <w:rPr>
                <w:rFonts w:hint="eastAsia"/>
              </w:rPr>
            </w:pPr>
            <w:r>
              <w:rPr>
                <w:rFonts w:ascii="Arial" w:hAnsi="Arial"/>
                <w:sz w:val="19"/>
              </w:rPr>
              <w:t>活动数据 Activity Data</w:t>
            </w:r>
          </w:p>
        </w:tc>
        <w:tc>
          <w:tcPr>
            <w:tcW w:w="5669" w:type="dxa"/>
            <w:tcMar>
              <w:top w:w="80" w:type="dxa"/>
              <w:left w:w="100" w:type="dxa"/>
              <w:bottom w:w="80" w:type="dxa"/>
              <w:right w:w="100" w:type="dxa"/>
            </w:tcMar>
            <w:vAlign w:val="center"/>
          </w:tcPr>
          <w:p w14:paraId="53F3DB2D">
            <w:pPr>
              <w:spacing w:after="0" w:line="276" w:lineRule="auto"/>
              <w:jc w:val="center"/>
              <w:rPr>
                <w:rFonts w:hint="eastAsia"/>
                <w:lang w:eastAsia="zh-CN"/>
              </w:rPr>
            </w:pPr>
            <w:r>
              <w:rPr>
                <w:rFonts w:ascii="Arial" w:hAnsi="Arial"/>
                <w:sz w:val="19"/>
                <w:lang w:eastAsia="zh-CN"/>
              </w:rPr>
              <w:t>参与能源或排放计算的消耗量、产量、热量等数据。</w:t>
            </w:r>
          </w:p>
        </w:tc>
      </w:tr>
      <w:tr w14:paraId="1ECC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32020CF2">
            <w:pPr>
              <w:spacing w:after="0" w:line="276" w:lineRule="auto"/>
              <w:rPr>
                <w:rFonts w:hint="eastAsia"/>
              </w:rPr>
            </w:pPr>
            <w:r>
              <w:rPr>
                <w:rFonts w:ascii="Arial" w:hAnsi="Arial"/>
                <w:sz w:val="19"/>
              </w:rPr>
              <w:t>EF</w:t>
            </w:r>
          </w:p>
        </w:tc>
        <w:tc>
          <w:tcPr>
            <w:tcW w:w="2835" w:type="dxa"/>
            <w:tcMar>
              <w:top w:w="80" w:type="dxa"/>
              <w:left w:w="100" w:type="dxa"/>
              <w:bottom w:w="80" w:type="dxa"/>
              <w:right w:w="100" w:type="dxa"/>
            </w:tcMar>
            <w:vAlign w:val="center"/>
          </w:tcPr>
          <w:p w14:paraId="13B77A95">
            <w:pPr>
              <w:spacing w:after="0" w:line="276" w:lineRule="auto"/>
              <w:jc w:val="center"/>
              <w:rPr>
                <w:rFonts w:hint="eastAsia"/>
              </w:rPr>
            </w:pPr>
            <w:r>
              <w:rPr>
                <w:rFonts w:ascii="Arial" w:hAnsi="Arial"/>
                <w:sz w:val="19"/>
              </w:rPr>
              <w:t>排放因子 Emission Factor</w:t>
            </w:r>
          </w:p>
        </w:tc>
        <w:tc>
          <w:tcPr>
            <w:tcW w:w="5669" w:type="dxa"/>
            <w:tcMar>
              <w:top w:w="80" w:type="dxa"/>
              <w:left w:w="100" w:type="dxa"/>
              <w:bottom w:w="80" w:type="dxa"/>
              <w:right w:w="100" w:type="dxa"/>
            </w:tcMar>
            <w:vAlign w:val="center"/>
          </w:tcPr>
          <w:p w14:paraId="00E6515E">
            <w:pPr>
              <w:spacing w:after="0" w:line="276" w:lineRule="auto"/>
              <w:jc w:val="center"/>
              <w:rPr>
                <w:rFonts w:hint="eastAsia"/>
                <w:lang w:eastAsia="zh-CN"/>
              </w:rPr>
            </w:pPr>
            <w:r>
              <w:rPr>
                <w:rFonts w:ascii="Arial" w:hAnsi="Arial"/>
                <w:sz w:val="19"/>
                <w:lang w:eastAsia="zh-CN"/>
              </w:rPr>
              <w:t>单位活动数据对应的温室气体排放量。</w:t>
            </w:r>
          </w:p>
        </w:tc>
      </w:tr>
      <w:tr w14:paraId="220C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1A3BD69B">
            <w:pPr>
              <w:spacing w:after="0" w:line="276" w:lineRule="auto"/>
              <w:rPr>
                <w:rFonts w:hint="eastAsia"/>
              </w:rPr>
            </w:pPr>
            <w:r>
              <w:rPr>
                <w:rFonts w:ascii="Arial" w:hAnsi="Arial"/>
                <w:sz w:val="19"/>
              </w:rPr>
              <w:t>NCV</w:t>
            </w:r>
          </w:p>
        </w:tc>
        <w:tc>
          <w:tcPr>
            <w:tcW w:w="2835" w:type="dxa"/>
            <w:tcMar>
              <w:top w:w="80" w:type="dxa"/>
              <w:left w:w="100" w:type="dxa"/>
              <w:bottom w:w="80" w:type="dxa"/>
              <w:right w:w="100" w:type="dxa"/>
            </w:tcMar>
            <w:vAlign w:val="center"/>
          </w:tcPr>
          <w:p w14:paraId="04A4A8D4">
            <w:pPr>
              <w:spacing w:after="0" w:line="276" w:lineRule="auto"/>
              <w:jc w:val="center"/>
              <w:rPr>
                <w:rFonts w:hint="eastAsia"/>
              </w:rPr>
            </w:pPr>
            <w:r>
              <w:rPr>
                <w:rFonts w:ascii="Arial" w:hAnsi="Arial"/>
                <w:sz w:val="19"/>
              </w:rPr>
              <w:t>低位发热量 Net Calorific Value</w:t>
            </w:r>
          </w:p>
        </w:tc>
        <w:tc>
          <w:tcPr>
            <w:tcW w:w="5669" w:type="dxa"/>
            <w:tcMar>
              <w:top w:w="80" w:type="dxa"/>
              <w:left w:w="100" w:type="dxa"/>
              <w:bottom w:w="80" w:type="dxa"/>
              <w:right w:w="100" w:type="dxa"/>
            </w:tcMar>
            <w:vAlign w:val="center"/>
          </w:tcPr>
          <w:p w14:paraId="3BED84CD">
            <w:pPr>
              <w:spacing w:after="0" w:line="276" w:lineRule="auto"/>
              <w:jc w:val="center"/>
              <w:rPr>
                <w:rFonts w:hint="eastAsia"/>
                <w:lang w:eastAsia="zh-CN"/>
              </w:rPr>
            </w:pPr>
            <w:r>
              <w:rPr>
                <w:rFonts w:ascii="Arial" w:hAnsi="Arial"/>
                <w:sz w:val="19"/>
                <w:lang w:eastAsia="zh-CN"/>
              </w:rPr>
              <w:t>燃料单位质量或体积对应的低位热值。</w:t>
            </w:r>
          </w:p>
        </w:tc>
      </w:tr>
      <w:tr w14:paraId="178E5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53FE3E7A">
            <w:pPr>
              <w:spacing w:after="0" w:line="276" w:lineRule="auto"/>
              <w:rPr>
                <w:rFonts w:hint="eastAsia"/>
              </w:rPr>
            </w:pPr>
            <w:r>
              <w:rPr>
                <w:rFonts w:ascii="Arial" w:hAnsi="Arial"/>
                <w:sz w:val="19"/>
              </w:rPr>
              <w:t>CC</w:t>
            </w:r>
          </w:p>
        </w:tc>
        <w:tc>
          <w:tcPr>
            <w:tcW w:w="2835" w:type="dxa"/>
            <w:tcMar>
              <w:top w:w="80" w:type="dxa"/>
              <w:left w:w="100" w:type="dxa"/>
              <w:bottom w:w="80" w:type="dxa"/>
              <w:right w:w="100" w:type="dxa"/>
            </w:tcMar>
            <w:vAlign w:val="center"/>
          </w:tcPr>
          <w:p w14:paraId="5BAFC1C9">
            <w:pPr>
              <w:spacing w:after="0" w:line="276" w:lineRule="auto"/>
              <w:jc w:val="center"/>
              <w:rPr>
                <w:rFonts w:hint="eastAsia"/>
              </w:rPr>
            </w:pPr>
            <w:r>
              <w:rPr>
                <w:rFonts w:ascii="Arial" w:hAnsi="Arial"/>
                <w:sz w:val="19"/>
              </w:rPr>
              <w:t>单位热值含碳量 Carbon Content</w:t>
            </w:r>
          </w:p>
        </w:tc>
        <w:tc>
          <w:tcPr>
            <w:tcW w:w="5669" w:type="dxa"/>
            <w:tcMar>
              <w:top w:w="80" w:type="dxa"/>
              <w:left w:w="100" w:type="dxa"/>
              <w:bottom w:w="80" w:type="dxa"/>
              <w:right w:w="100" w:type="dxa"/>
            </w:tcMar>
            <w:vAlign w:val="center"/>
          </w:tcPr>
          <w:p w14:paraId="00AA1257">
            <w:pPr>
              <w:spacing w:after="0" w:line="276" w:lineRule="auto"/>
              <w:jc w:val="center"/>
              <w:rPr>
                <w:rFonts w:hint="eastAsia"/>
                <w:lang w:eastAsia="zh-CN"/>
              </w:rPr>
            </w:pPr>
            <w:r>
              <w:rPr>
                <w:rFonts w:ascii="Arial" w:hAnsi="Arial"/>
                <w:sz w:val="19"/>
                <w:lang w:eastAsia="zh-CN"/>
              </w:rPr>
              <w:t>单位热值燃料的含碳量。</w:t>
            </w:r>
          </w:p>
        </w:tc>
      </w:tr>
      <w:tr w14:paraId="6EDB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49B9B1BF">
            <w:pPr>
              <w:spacing w:after="0" w:line="276" w:lineRule="auto"/>
              <w:rPr>
                <w:rFonts w:hint="eastAsia"/>
              </w:rPr>
            </w:pPr>
            <w:r>
              <w:rPr>
                <w:rFonts w:ascii="Arial" w:hAnsi="Arial"/>
                <w:sz w:val="19"/>
              </w:rPr>
              <w:t>OF</w:t>
            </w:r>
          </w:p>
        </w:tc>
        <w:tc>
          <w:tcPr>
            <w:tcW w:w="2835" w:type="dxa"/>
            <w:tcMar>
              <w:top w:w="80" w:type="dxa"/>
              <w:left w:w="100" w:type="dxa"/>
              <w:bottom w:w="80" w:type="dxa"/>
              <w:right w:w="100" w:type="dxa"/>
            </w:tcMar>
            <w:vAlign w:val="center"/>
          </w:tcPr>
          <w:p w14:paraId="73E4DADE">
            <w:pPr>
              <w:spacing w:after="0" w:line="276" w:lineRule="auto"/>
              <w:jc w:val="center"/>
              <w:rPr>
                <w:rFonts w:hint="eastAsia"/>
              </w:rPr>
            </w:pPr>
            <w:r>
              <w:rPr>
                <w:rFonts w:ascii="Arial" w:hAnsi="Arial"/>
                <w:sz w:val="19"/>
              </w:rPr>
              <w:t>碳氧化率 Oxidation Factor</w:t>
            </w:r>
          </w:p>
        </w:tc>
        <w:tc>
          <w:tcPr>
            <w:tcW w:w="5669" w:type="dxa"/>
            <w:tcMar>
              <w:top w:w="80" w:type="dxa"/>
              <w:left w:w="100" w:type="dxa"/>
              <w:bottom w:w="80" w:type="dxa"/>
              <w:right w:w="100" w:type="dxa"/>
            </w:tcMar>
            <w:vAlign w:val="center"/>
          </w:tcPr>
          <w:p w14:paraId="2DAD5D27">
            <w:pPr>
              <w:spacing w:after="0" w:line="276" w:lineRule="auto"/>
              <w:jc w:val="center"/>
              <w:rPr>
                <w:rFonts w:hint="eastAsia"/>
              </w:rPr>
            </w:pPr>
            <w:r>
              <w:rPr>
                <w:rFonts w:ascii="Arial" w:hAnsi="Arial"/>
                <w:sz w:val="19"/>
              </w:rPr>
              <w:t>燃料碳被氧化的比例。</w:t>
            </w:r>
          </w:p>
        </w:tc>
      </w:tr>
      <w:tr w14:paraId="07F3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7213EF8A">
            <w:pPr>
              <w:spacing w:after="0" w:line="276" w:lineRule="auto"/>
              <w:rPr>
                <w:rFonts w:hint="eastAsia"/>
              </w:rPr>
            </w:pPr>
            <w:r>
              <w:rPr>
                <w:rFonts w:ascii="Arial" w:hAnsi="Arial"/>
                <w:sz w:val="19"/>
              </w:rPr>
              <w:t>GWP</w:t>
            </w:r>
          </w:p>
        </w:tc>
        <w:tc>
          <w:tcPr>
            <w:tcW w:w="2835" w:type="dxa"/>
            <w:tcMar>
              <w:top w:w="80" w:type="dxa"/>
              <w:left w:w="100" w:type="dxa"/>
              <w:bottom w:w="80" w:type="dxa"/>
              <w:right w:w="100" w:type="dxa"/>
            </w:tcMar>
            <w:vAlign w:val="center"/>
          </w:tcPr>
          <w:p w14:paraId="01D96877">
            <w:pPr>
              <w:spacing w:after="0" w:line="276" w:lineRule="auto"/>
              <w:jc w:val="center"/>
              <w:rPr>
                <w:rFonts w:hint="eastAsia"/>
              </w:rPr>
            </w:pPr>
            <w:r>
              <w:rPr>
                <w:rFonts w:ascii="Arial" w:hAnsi="Arial"/>
                <w:sz w:val="19"/>
              </w:rPr>
              <w:t>全球变暖潜势 Global Warming Potential</w:t>
            </w:r>
          </w:p>
        </w:tc>
        <w:tc>
          <w:tcPr>
            <w:tcW w:w="5669" w:type="dxa"/>
            <w:tcMar>
              <w:top w:w="80" w:type="dxa"/>
              <w:left w:w="100" w:type="dxa"/>
              <w:bottom w:w="80" w:type="dxa"/>
              <w:right w:w="100" w:type="dxa"/>
            </w:tcMar>
            <w:vAlign w:val="center"/>
          </w:tcPr>
          <w:p w14:paraId="0C893CEE">
            <w:pPr>
              <w:spacing w:after="0" w:line="276" w:lineRule="auto"/>
              <w:jc w:val="center"/>
              <w:rPr>
                <w:rFonts w:hint="eastAsia"/>
                <w:lang w:eastAsia="zh-CN"/>
              </w:rPr>
            </w:pPr>
            <w:r>
              <w:rPr>
                <w:rFonts w:ascii="Arial" w:hAnsi="Arial"/>
                <w:sz w:val="19"/>
                <w:lang w:eastAsia="zh-CN"/>
              </w:rPr>
              <w:t>将不同温室气体折算为CO₂e的系数。</w:t>
            </w:r>
          </w:p>
        </w:tc>
      </w:tr>
      <w:tr w14:paraId="1A6C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15A86FD9">
            <w:pPr>
              <w:spacing w:after="0" w:line="276" w:lineRule="auto"/>
              <w:rPr>
                <w:rFonts w:hint="eastAsia"/>
              </w:rPr>
            </w:pPr>
            <w:r>
              <w:rPr>
                <w:rFonts w:ascii="Arial" w:hAnsi="Arial"/>
                <w:sz w:val="19"/>
              </w:rPr>
              <w:t>CCER</w:t>
            </w:r>
          </w:p>
        </w:tc>
        <w:tc>
          <w:tcPr>
            <w:tcW w:w="2835" w:type="dxa"/>
            <w:tcMar>
              <w:top w:w="80" w:type="dxa"/>
              <w:left w:w="100" w:type="dxa"/>
              <w:bottom w:w="80" w:type="dxa"/>
              <w:right w:w="100" w:type="dxa"/>
            </w:tcMar>
            <w:vAlign w:val="center"/>
          </w:tcPr>
          <w:p w14:paraId="79D79DEA">
            <w:pPr>
              <w:spacing w:after="0" w:line="276" w:lineRule="auto"/>
              <w:jc w:val="center"/>
              <w:rPr>
                <w:rFonts w:hint="eastAsia"/>
              </w:rPr>
            </w:pPr>
            <w:r>
              <w:rPr>
                <w:rFonts w:ascii="Arial" w:hAnsi="Arial"/>
                <w:sz w:val="19"/>
              </w:rPr>
              <w:t>国家核证自愿减排量</w:t>
            </w:r>
          </w:p>
        </w:tc>
        <w:tc>
          <w:tcPr>
            <w:tcW w:w="5669" w:type="dxa"/>
            <w:tcMar>
              <w:top w:w="80" w:type="dxa"/>
              <w:left w:w="100" w:type="dxa"/>
              <w:bottom w:w="80" w:type="dxa"/>
              <w:right w:w="100" w:type="dxa"/>
            </w:tcMar>
            <w:vAlign w:val="center"/>
          </w:tcPr>
          <w:p w14:paraId="5FD21B42">
            <w:pPr>
              <w:spacing w:after="0" w:line="276" w:lineRule="auto"/>
              <w:jc w:val="center"/>
              <w:rPr>
                <w:rFonts w:hint="eastAsia"/>
                <w:lang w:eastAsia="zh-CN"/>
              </w:rPr>
            </w:pPr>
            <w:r>
              <w:rPr>
                <w:rFonts w:ascii="Arial" w:hAnsi="Arial"/>
                <w:sz w:val="19"/>
                <w:lang w:eastAsia="zh-CN"/>
              </w:rPr>
              <w:t>在适用规则下可用于履约抵销的自愿减排资产。</w:t>
            </w:r>
          </w:p>
        </w:tc>
      </w:tr>
      <w:tr w14:paraId="610A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534BA99D">
            <w:pPr>
              <w:spacing w:after="0" w:line="276" w:lineRule="auto"/>
              <w:rPr>
                <w:rFonts w:hint="eastAsia"/>
              </w:rPr>
            </w:pPr>
            <w:r>
              <w:rPr>
                <w:rFonts w:ascii="Arial" w:hAnsi="Arial"/>
                <w:sz w:val="19"/>
              </w:rPr>
              <w:t>tce</w:t>
            </w:r>
          </w:p>
        </w:tc>
        <w:tc>
          <w:tcPr>
            <w:tcW w:w="2835" w:type="dxa"/>
            <w:tcMar>
              <w:top w:w="80" w:type="dxa"/>
              <w:left w:w="100" w:type="dxa"/>
              <w:bottom w:w="80" w:type="dxa"/>
              <w:right w:w="100" w:type="dxa"/>
            </w:tcMar>
            <w:vAlign w:val="center"/>
          </w:tcPr>
          <w:p w14:paraId="18B6BB63">
            <w:pPr>
              <w:spacing w:after="0" w:line="276" w:lineRule="auto"/>
              <w:jc w:val="center"/>
              <w:rPr>
                <w:rFonts w:hint="eastAsia"/>
              </w:rPr>
            </w:pPr>
            <w:r>
              <w:rPr>
                <w:rFonts w:ascii="Arial" w:hAnsi="Arial"/>
                <w:sz w:val="19"/>
              </w:rPr>
              <w:t>吨标准煤</w:t>
            </w:r>
          </w:p>
        </w:tc>
        <w:tc>
          <w:tcPr>
            <w:tcW w:w="5669" w:type="dxa"/>
            <w:tcMar>
              <w:top w:w="80" w:type="dxa"/>
              <w:left w:w="100" w:type="dxa"/>
              <w:bottom w:w="80" w:type="dxa"/>
              <w:right w:w="100" w:type="dxa"/>
            </w:tcMar>
            <w:vAlign w:val="center"/>
          </w:tcPr>
          <w:p w14:paraId="353F8627">
            <w:pPr>
              <w:spacing w:after="0" w:line="276" w:lineRule="auto"/>
              <w:jc w:val="center"/>
              <w:rPr>
                <w:rFonts w:hint="eastAsia"/>
                <w:lang w:eastAsia="zh-CN"/>
              </w:rPr>
            </w:pPr>
            <w:r>
              <w:rPr>
                <w:rFonts w:ascii="Arial" w:hAnsi="Arial"/>
                <w:sz w:val="19"/>
                <w:lang w:eastAsia="zh-CN"/>
              </w:rPr>
              <w:t>能源折标后的统一计量单位。</w:t>
            </w:r>
          </w:p>
        </w:tc>
      </w:tr>
      <w:tr w14:paraId="14794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663A3C96">
            <w:pPr>
              <w:spacing w:after="0" w:line="276" w:lineRule="auto"/>
              <w:rPr>
                <w:rFonts w:hint="eastAsia"/>
              </w:rPr>
            </w:pPr>
            <w:r>
              <w:rPr>
                <w:rFonts w:ascii="Arial" w:hAnsi="Arial"/>
                <w:sz w:val="19"/>
              </w:rPr>
              <w:t>CO₂e</w:t>
            </w:r>
          </w:p>
        </w:tc>
        <w:tc>
          <w:tcPr>
            <w:tcW w:w="2835" w:type="dxa"/>
            <w:tcMar>
              <w:top w:w="80" w:type="dxa"/>
              <w:left w:w="100" w:type="dxa"/>
              <w:bottom w:w="80" w:type="dxa"/>
              <w:right w:w="100" w:type="dxa"/>
            </w:tcMar>
            <w:vAlign w:val="center"/>
          </w:tcPr>
          <w:p w14:paraId="633332E9">
            <w:pPr>
              <w:spacing w:after="0" w:line="276" w:lineRule="auto"/>
              <w:jc w:val="center"/>
              <w:rPr>
                <w:rFonts w:hint="eastAsia"/>
              </w:rPr>
            </w:pPr>
            <w:r>
              <w:rPr>
                <w:rFonts w:ascii="Arial" w:hAnsi="Arial"/>
                <w:sz w:val="19"/>
              </w:rPr>
              <w:t>二氧化碳当量</w:t>
            </w:r>
          </w:p>
        </w:tc>
        <w:tc>
          <w:tcPr>
            <w:tcW w:w="5669" w:type="dxa"/>
            <w:tcMar>
              <w:top w:w="80" w:type="dxa"/>
              <w:left w:w="100" w:type="dxa"/>
              <w:bottom w:w="80" w:type="dxa"/>
              <w:right w:w="100" w:type="dxa"/>
            </w:tcMar>
            <w:vAlign w:val="center"/>
          </w:tcPr>
          <w:p w14:paraId="3E350E7A">
            <w:pPr>
              <w:spacing w:after="0" w:line="276" w:lineRule="auto"/>
              <w:jc w:val="center"/>
              <w:rPr>
                <w:rFonts w:hint="eastAsia"/>
                <w:lang w:eastAsia="zh-CN"/>
              </w:rPr>
            </w:pPr>
            <w:r>
              <w:rPr>
                <w:rFonts w:ascii="Arial" w:hAnsi="Arial"/>
                <w:sz w:val="19"/>
                <w:lang w:eastAsia="zh-CN"/>
              </w:rPr>
              <w:t>按GWP折算后的温室气体统一单位。</w:t>
            </w:r>
          </w:p>
        </w:tc>
      </w:tr>
      <w:tr w14:paraId="2A59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100" w:type="dxa"/>
              <w:bottom w:w="80" w:type="dxa"/>
              <w:right w:w="100" w:type="dxa"/>
            </w:tcMar>
            <w:vAlign w:val="center"/>
          </w:tcPr>
          <w:p w14:paraId="0B6BF78D">
            <w:pPr>
              <w:spacing w:after="0" w:line="276" w:lineRule="auto"/>
              <w:rPr>
                <w:rFonts w:hint="eastAsia"/>
              </w:rPr>
            </w:pPr>
            <w:r>
              <w:rPr>
                <w:rFonts w:ascii="Arial" w:hAnsi="Arial"/>
                <w:sz w:val="19"/>
              </w:rPr>
              <w:t>energyUnitId</w:t>
            </w:r>
          </w:p>
        </w:tc>
        <w:tc>
          <w:tcPr>
            <w:tcW w:w="2835" w:type="dxa"/>
            <w:tcMar>
              <w:top w:w="80" w:type="dxa"/>
              <w:left w:w="100" w:type="dxa"/>
              <w:bottom w:w="80" w:type="dxa"/>
              <w:right w:w="100" w:type="dxa"/>
            </w:tcMar>
            <w:vAlign w:val="center"/>
          </w:tcPr>
          <w:p w14:paraId="48048A9A">
            <w:pPr>
              <w:spacing w:after="0" w:line="276" w:lineRule="auto"/>
              <w:jc w:val="center"/>
              <w:rPr>
                <w:rFonts w:hint="eastAsia"/>
              </w:rPr>
            </w:pPr>
            <w:r>
              <w:rPr>
                <w:rFonts w:ascii="Arial" w:hAnsi="Arial"/>
                <w:sz w:val="19"/>
              </w:rPr>
              <w:t>用能单元标识</w:t>
            </w:r>
          </w:p>
        </w:tc>
        <w:tc>
          <w:tcPr>
            <w:tcW w:w="5669" w:type="dxa"/>
            <w:tcMar>
              <w:top w:w="80" w:type="dxa"/>
              <w:left w:w="100" w:type="dxa"/>
              <w:bottom w:w="80" w:type="dxa"/>
              <w:right w:w="100" w:type="dxa"/>
            </w:tcMar>
            <w:vAlign w:val="center"/>
          </w:tcPr>
          <w:p w14:paraId="7146207E">
            <w:pPr>
              <w:spacing w:after="0" w:line="276" w:lineRule="auto"/>
              <w:jc w:val="center"/>
              <w:rPr>
                <w:rFonts w:hint="eastAsia"/>
                <w:lang w:eastAsia="zh-CN"/>
              </w:rPr>
            </w:pPr>
            <w:r>
              <w:rPr>
                <w:rFonts w:ascii="Arial" w:hAnsi="Arial"/>
                <w:sz w:val="19"/>
                <w:lang w:eastAsia="zh-CN"/>
              </w:rPr>
              <w:t>能源和运营数据归属及分析对象匹配的稳定标识。</w:t>
            </w:r>
          </w:p>
        </w:tc>
      </w:tr>
    </w:tbl>
    <w:p w14:paraId="42CB9462">
      <w:pPr>
        <w:pStyle w:val="4"/>
        <w:spacing w:after="120" w:line="288" w:lineRule="auto"/>
      </w:pPr>
      <w:r>
        <w:rPr>
          <w:rFonts w:ascii="Arial" w:hAnsi="Arial" w:eastAsia="黑体"/>
        </w:rPr>
        <w:t>1.4. User role description 用户角色描述</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4082"/>
        <w:gridCol w:w="3969"/>
      </w:tblGrid>
      <w:tr w14:paraId="459F1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shd w:val="clear" w:color="auto" w:fill="D9EAD3"/>
            <w:tcMar>
              <w:top w:w="80" w:type="dxa"/>
              <w:left w:w="100" w:type="dxa"/>
              <w:bottom w:w="80" w:type="dxa"/>
              <w:right w:w="100" w:type="dxa"/>
            </w:tcMar>
            <w:vAlign w:val="center"/>
          </w:tcPr>
          <w:p w14:paraId="17084F9E">
            <w:pPr>
              <w:spacing w:after="0" w:line="276" w:lineRule="auto"/>
              <w:rPr>
                <w:rFonts w:hint="eastAsia"/>
              </w:rPr>
            </w:pPr>
            <w:r>
              <w:rPr>
                <w:rFonts w:ascii="Arial" w:hAnsi="Arial"/>
                <w:b/>
                <w:sz w:val="19"/>
              </w:rPr>
              <w:t>用户角色</w:t>
            </w:r>
          </w:p>
        </w:tc>
        <w:tc>
          <w:tcPr>
            <w:tcW w:w="4082" w:type="dxa"/>
            <w:shd w:val="clear" w:color="auto" w:fill="D9EAD3"/>
            <w:tcMar>
              <w:top w:w="80" w:type="dxa"/>
              <w:left w:w="100" w:type="dxa"/>
              <w:bottom w:w="80" w:type="dxa"/>
              <w:right w:w="100" w:type="dxa"/>
            </w:tcMar>
            <w:vAlign w:val="center"/>
          </w:tcPr>
          <w:p w14:paraId="34E315F9">
            <w:pPr>
              <w:spacing w:after="0" w:line="276" w:lineRule="auto"/>
              <w:jc w:val="center"/>
              <w:rPr>
                <w:rFonts w:hint="eastAsia"/>
              </w:rPr>
            </w:pPr>
            <w:r>
              <w:rPr>
                <w:rFonts w:ascii="Arial" w:hAnsi="Arial"/>
                <w:b/>
                <w:sz w:val="19"/>
              </w:rPr>
              <w:t>角色说明</w:t>
            </w:r>
          </w:p>
        </w:tc>
        <w:tc>
          <w:tcPr>
            <w:tcW w:w="3969" w:type="dxa"/>
            <w:shd w:val="clear" w:color="auto" w:fill="D9EAD3"/>
            <w:tcMar>
              <w:top w:w="80" w:type="dxa"/>
              <w:left w:w="100" w:type="dxa"/>
              <w:bottom w:w="80" w:type="dxa"/>
              <w:right w:w="100" w:type="dxa"/>
            </w:tcMar>
            <w:vAlign w:val="center"/>
          </w:tcPr>
          <w:p w14:paraId="06CEC66E">
            <w:pPr>
              <w:spacing w:after="0" w:line="276" w:lineRule="auto"/>
              <w:jc w:val="center"/>
              <w:rPr>
                <w:rFonts w:hint="eastAsia"/>
              </w:rPr>
            </w:pPr>
            <w:r>
              <w:rPr>
                <w:rFonts w:ascii="Arial" w:hAnsi="Arial"/>
                <w:b/>
                <w:sz w:val="19"/>
              </w:rPr>
              <w:t>相关功能</w:t>
            </w:r>
          </w:p>
        </w:tc>
      </w:tr>
      <w:tr w14:paraId="1FCA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100" w:type="dxa"/>
              <w:bottom w:w="80" w:type="dxa"/>
              <w:right w:w="100" w:type="dxa"/>
            </w:tcMar>
            <w:vAlign w:val="center"/>
          </w:tcPr>
          <w:p w14:paraId="041C64A8">
            <w:pPr>
              <w:spacing w:after="0" w:line="276" w:lineRule="auto"/>
              <w:rPr>
                <w:rFonts w:hint="eastAsia"/>
              </w:rPr>
            </w:pPr>
            <w:r>
              <w:rPr>
                <w:rFonts w:ascii="Arial" w:hAnsi="Arial"/>
                <w:sz w:val="19"/>
              </w:rPr>
              <w:t>能源数据维护人员</w:t>
            </w:r>
          </w:p>
        </w:tc>
        <w:tc>
          <w:tcPr>
            <w:tcW w:w="4082" w:type="dxa"/>
            <w:tcMar>
              <w:top w:w="80" w:type="dxa"/>
              <w:left w:w="100" w:type="dxa"/>
              <w:bottom w:w="80" w:type="dxa"/>
              <w:right w:w="100" w:type="dxa"/>
            </w:tcMar>
            <w:vAlign w:val="center"/>
          </w:tcPr>
          <w:p w14:paraId="504E36E7">
            <w:pPr>
              <w:spacing w:after="0" w:line="276" w:lineRule="auto"/>
              <w:jc w:val="center"/>
              <w:rPr>
                <w:rFonts w:hint="eastAsia"/>
                <w:lang w:eastAsia="zh-CN"/>
              </w:rPr>
            </w:pPr>
            <w:r>
              <w:rPr>
                <w:rFonts w:ascii="Arial" w:hAnsi="Arial"/>
                <w:sz w:val="19"/>
                <w:lang w:eastAsia="zh-CN"/>
              </w:rPr>
              <w:t>维护用能单元、能源品种、能源量、能源成本、能源转换、运营数据和重点设备档案。</w:t>
            </w:r>
          </w:p>
        </w:tc>
        <w:tc>
          <w:tcPr>
            <w:tcW w:w="3969" w:type="dxa"/>
            <w:tcMar>
              <w:top w:w="80" w:type="dxa"/>
              <w:left w:w="100" w:type="dxa"/>
              <w:bottom w:w="80" w:type="dxa"/>
              <w:right w:w="100" w:type="dxa"/>
            </w:tcMar>
            <w:vAlign w:val="center"/>
          </w:tcPr>
          <w:p w14:paraId="639D2CC2">
            <w:pPr>
              <w:spacing w:after="0" w:line="276" w:lineRule="auto"/>
              <w:jc w:val="center"/>
              <w:rPr>
                <w:rFonts w:hint="eastAsia"/>
                <w:lang w:eastAsia="zh-CN"/>
              </w:rPr>
            </w:pPr>
            <w:r>
              <w:rPr>
                <w:rFonts w:ascii="Arial" w:hAnsi="Arial"/>
                <w:sz w:val="19"/>
                <w:lang w:eastAsia="zh-CN"/>
              </w:rPr>
              <w:t>数据管理、能耗强度缺失补录</w:t>
            </w:r>
          </w:p>
        </w:tc>
      </w:tr>
      <w:tr w14:paraId="5041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100" w:type="dxa"/>
              <w:bottom w:w="80" w:type="dxa"/>
              <w:right w:w="100" w:type="dxa"/>
            </w:tcMar>
            <w:vAlign w:val="center"/>
          </w:tcPr>
          <w:p w14:paraId="4969D8A1">
            <w:pPr>
              <w:spacing w:after="0" w:line="276" w:lineRule="auto"/>
              <w:rPr>
                <w:rFonts w:hint="eastAsia"/>
              </w:rPr>
            </w:pPr>
            <w:r>
              <w:rPr>
                <w:rFonts w:ascii="Arial" w:hAnsi="Arial"/>
                <w:sz w:val="19"/>
              </w:rPr>
              <w:t>能源管理人员</w:t>
            </w:r>
          </w:p>
        </w:tc>
        <w:tc>
          <w:tcPr>
            <w:tcW w:w="4082" w:type="dxa"/>
            <w:tcMar>
              <w:top w:w="80" w:type="dxa"/>
              <w:left w:w="100" w:type="dxa"/>
              <w:bottom w:w="80" w:type="dxa"/>
              <w:right w:w="100" w:type="dxa"/>
            </w:tcMar>
            <w:vAlign w:val="center"/>
          </w:tcPr>
          <w:p w14:paraId="7CA866A3">
            <w:pPr>
              <w:spacing w:after="0" w:line="276" w:lineRule="auto"/>
              <w:jc w:val="center"/>
              <w:rPr>
                <w:rFonts w:hint="eastAsia"/>
                <w:lang w:eastAsia="zh-CN"/>
              </w:rPr>
            </w:pPr>
            <w:r>
              <w:rPr>
                <w:rFonts w:ascii="Arial" w:hAnsi="Arial"/>
                <w:sz w:val="19"/>
                <w:lang w:eastAsia="zh-CN"/>
              </w:rPr>
              <w:t>查询能耗、强度、对标和能流结果，查看能效平衡、用能策略和预算执行。</w:t>
            </w:r>
          </w:p>
        </w:tc>
        <w:tc>
          <w:tcPr>
            <w:tcW w:w="3969" w:type="dxa"/>
            <w:tcMar>
              <w:top w:w="80" w:type="dxa"/>
              <w:left w:w="100" w:type="dxa"/>
              <w:bottom w:w="80" w:type="dxa"/>
              <w:right w:w="100" w:type="dxa"/>
            </w:tcMar>
            <w:vAlign w:val="center"/>
          </w:tcPr>
          <w:p w14:paraId="6376665C">
            <w:pPr>
              <w:spacing w:after="0" w:line="276" w:lineRule="auto"/>
              <w:jc w:val="center"/>
              <w:rPr>
                <w:rFonts w:hint="eastAsia"/>
                <w:lang w:eastAsia="zh-CN"/>
              </w:rPr>
            </w:pPr>
            <w:r>
              <w:rPr>
                <w:rFonts w:ascii="Arial" w:hAnsi="Arial"/>
                <w:sz w:val="19"/>
                <w:lang w:eastAsia="zh-CN"/>
              </w:rPr>
              <w:t>能源监测与分析、能碳资产运营与策略</w:t>
            </w:r>
          </w:p>
        </w:tc>
      </w:tr>
      <w:tr w14:paraId="176B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100" w:type="dxa"/>
              <w:bottom w:w="80" w:type="dxa"/>
              <w:right w:w="100" w:type="dxa"/>
            </w:tcMar>
            <w:vAlign w:val="center"/>
          </w:tcPr>
          <w:p w14:paraId="0789F75B">
            <w:pPr>
              <w:spacing w:after="0" w:line="276" w:lineRule="auto"/>
              <w:rPr>
                <w:rFonts w:hint="eastAsia"/>
              </w:rPr>
            </w:pPr>
            <w:r>
              <w:rPr>
                <w:rFonts w:ascii="Arial" w:hAnsi="Arial"/>
                <w:sz w:val="19"/>
              </w:rPr>
              <w:t>碳核算人员</w:t>
            </w:r>
          </w:p>
        </w:tc>
        <w:tc>
          <w:tcPr>
            <w:tcW w:w="4082" w:type="dxa"/>
            <w:tcMar>
              <w:top w:w="80" w:type="dxa"/>
              <w:left w:w="100" w:type="dxa"/>
              <w:bottom w:w="80" w:type="dxa"/>
              <w:right w:w="100" w:type="dxa"/>
            </w:tcMar>
            <w:vAlign w:val="center"/>
          </w:tcPr>
          <w:p w14:paraId="52E3077E">
            <w:pPr>
              <w:spacing w:after="0" w:line="276" w:lineRule="auto"/>
              <w:jc w:val="center"/>
              <w:rPr>
                <w:rFonts w:hint="eastAsia"/>
                <w:lang w:eastAsia="zh-CN"/>
              </w:rPr>
            </w:pPr>
            <w:r>
              <w:rPr>
                <w:rFonts w:ascii="Arial" w:hAnsi="Arial"/>
                <w:sz w:val="19"/>
                <w:lang w:eastAsia="zh-CN"/>
              </w:rPr>
              <w:t>创建核算任务、维护核算清单、选择因子参数、确认正式清单并生成报告。</w:t>
            </w:r>
          </w:p>
        </w:tc>
        <w:tc>
          <w:tcPr>
            <w:tcW w:w="3969" w:type="dxa"/>
            <w:tcMar>
              <w:top w:w="80" w:type="dxa"/>
              <w:left w:w="100" w:type="dxa"/>
              <w:bottom w:w="80" w:type="dxa"/>
              <w:right w:w="100" w:type="dxa"/>
            </w:tcMar>
            <w:vAlign w:val="center"/>
          </w:tcPr>
          <w:p w14:paraId="6AA357C5">
            <w:pPr>
              <w:spacing w:after="0" w:line="276" w:lineRule="auto"/>
              <w:jc w:val="center"/>
              <w:rPr>
                <w:rFonts w:hint="eastAsia"/>
                <w:lang w:eastAsia="zh-CN"/>
              </w:rPr>
            </w:pPr>
            <w:r>
              <w:rPr>
                <w:rFonts w:ascii="Arial" w:hAnsi="Arial"/>
                <w:sz w:val="19"/>
                <w:lang w:eastAsia="zh-CN"/>
              </w:rPr>
              <w:t>碳排放预览、碳核算清单、碳因子与参数库、碳排报告</w:t>
            </w:r>
          </w:p>
        </w:tc>
      </w:tr>
      <w:tr w14:paraId="1D8F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100" w:type="dxa"/>
              <w:bottom w:w="80" w:type="dxa"/>
              <w:right w:w="100" w:type="dxa"/>
            </w:tcMar>
            <w:vAlign w:val="center"/>
          </w:tcPr>
          <w:p w14:paraId="0048A01C">
            <w:pPr>
              <w:spacing w:after="0" w:line="276" w:lineRule="auto"/>
              <w:rPr>
                <w:rFonts w:hint="eastAsia"/>
              </w:rPr>
            </w:pPr>
            <w:r>
              <w:rPr>
                <w:rFonts w:ascii="Arial" w:hAnsi="Arial"/>
                <w:sz w:val="19"/>
              </w:rPr>
              <w:t>核查与审核人员</w:t>
            </w:r>
          </w:p>
        </w:tc>
        <w:tc>
          <w:tcPr>
            <w:tcW w:w="4082" w:type="dxa"/>
            <w:tcMar>
              <w:top w:w="80" w:type="dxa"/>
              <w:left w:w="100" w:type="dxa"/>
              <w:bottom w:w="80" w:type="dxa"/>
              <w:right w:w="100" w:type="dxa"/>
            </w:tcMar>
            <w:vAlign w:val="center"/>
          </w:tcPr>
          <w:p w14:paraId="7D330319">
            <w:pPr>
              <w:spacing w:after="0" w:line="276" w:lineRule="auto"/>
              <w:jc w:val="center"/>
              <w:rPr>
                <w:rFonts w:hint="eastAsia"/>
                <w:lang w:eastAsia="zh-CN"/>
              </w:rPr>
            </w:pPr>
            <w:r>
              <w:rPr>
                <w:rFonts w:ascii="Arial" w:hAnsi="Arial"/>
                <w:sz w:val="19"/>
                <w:lang w:eastAsia="zh-CN"/>
              </w:rPr>
              <w:t>查看正式核算结果、数据来源和支撑材料，准备核查资料。</w:t>
            </w:r>
          </w:p>
        </w:tc>
        <w:tc>
          <w:tcPr>
            <w:tcW w:w="3969" w:type="dxa"/>
            <w:tcMar>
              <w:top w:w="80" w:type="dxa"/>
              <w:left w:w="100" w:type="dxa"/>
              <w:bottom w:w="80" w:type="dxa"/>
              <w:right w:w="100" w:type="dxa"/>
            </w:tcMar>
            <w:vAlign w:val="center"/>
          </w:tcPr>
          <w:p w14:paraId="290AC760">
            <w:pPr>
              <w:spacing w:after="0" w:line="276" w:lineRule="auto"/>
              <w:jc w:val="center"/>
              <w:rPr>
                <w:rFonts w:hint="eastAsia"/>
                <w:lang w:eastAsia="zh-CN"/>
              </w:rPr>
            </w:pPr>
            <w:r>
              <w:rPr>
                <w:rFonts w:ascii="Arial" w:hAnsi="Arial"/>
                <w:sz w:val="19"/>
                <w:lang w:eastAsia="zh-CN"/>
              </w:rPr>
              <w:t>碳核查支撑、碳排报告、资产凭证</w:t>
            </w:r>
          </w:p>
        </w:tc>
      </w:tr>
      <w:tr w14:paraId="31837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100" w:type="dxa"/>
              <w:bottom w:w="80" w:type="dxa"/>
              <w:right w:w="100" w:type="dxa"/>
            </w:tcMar>
            <w:vAlign w:val="center"/>
          </w:tcPr>
          <w:p w14:paraId="266D481F">
            <w:pPr>
              <w:spacing w:after="0" w:line="276" w:lineRule="auto"/>
              <w:rPr>
                <w:rFonts w:hint="eastAsia"/>
              </w:rPr>
            </w:pPr>
            <w:r>
              <w:rPr>
                <w:rFonts w:ascii="Arial" w:hAnsi="Arial"/>
                <w:sz w:val="19"/>
              </w:rPr>
              <w:t>供应链数据人员</w:t>
            </w:r>
          </w:p>
        </w:tc>
        <w:tc>
          <w:tcPr>
            <w:tcW w:w="4082" w:type="dxa"/>
            <w:tcMar>
              <w:top w:w="80" w:type="dxa"/>
              <w:left w:w="100" w:type="dxa"/>
              <w:bottom w:w="80" w:type="dxa"/>
              <w:right w:w="100" w:type="dxa"/>
            </w:tcMar>
            <w:vAlign w:val="center"/>
          </w:tcPr>
          <w:p w14:paraId="497485AF">
            <w:pPr>
              <w:spacing w:after="0" w:line="276" w:lineRule="auto"/>
              <w:jc w:val="center"/>
              <w:rPr>
                <w:rFonts w:hint="eastAsia"/>
                <w:lang w:eastAsia="zh-CN"/>
              </w:rPr>
            </w:pPr>
            <w:r>
              <w:rPr>
                <w:rFonts w:ascii="Arial" w:hAnsi="Arial"/>
                <w:sz w:val="19"/>
                <w:lang w:eastAsia="zh-CN"/>
              </w:rPr>
              <w:t>下载和上传供应商数据模板，维护供应商记录和产品碳数据交付。</w:t>
            </w:r>
          </w:p>
        </w:tc>
        <w:tc>
          <w:tcPr>
            <w:tcW w:w="3969" w:type="dxa"/>
            <w:tcMar>
              <w:top w:w="80" w:type="dxa"/>
              <w:left w:w="100" w:type="dxa"/>
              <w:bottom w:w="80" w:type="dxa"/>
              <w:right w:w="100" w:type="dxa"/>
            </w:tcMar>
            <w:vAlign w:val="center"/>
          </w:tcPr>
          <w:p w14:paraId="16395BCD">
            <w:pPr>
              <w:spacing w:after="0" w:line="276" w:lineRule="auto"/>
              <w:jc w:val="center"/>
              <w:rPr>
                <w:rFonts w:hint="eastAsia"/>
                <w:lang w:eastAsia="zh-CN"/>
              </w:rPr>
            </w:pPr>
            <w:r>
              <w:rPr>
                <w:rFonts w:ascii="Arial" w:hAnsi="Arial"/>
                <w:sz w:val="19"/>
                <w:lang w:eastAsia="zh-CN"/>
              </w:rPr>
              <w:t>供应商数据采集、碳足迹交付管理</w:t>
            </w:r>
          </w:p>
        </w:tc>
      </w:tr>
      <w:tr w14:paraId="3A57B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100" w:type="dxa"/>
              <w:bottom w:w="80" w:type="dxa"/>
              <w:right w:w="100" w:type="dxa"/>
            </w:tcMar>
            <w:vAlign w:val="center"/>
          </w:tcPr>
          <w:p w14:paraId="1B7B14AD">
            <w:pPr>
              <w:spacing w:after="0" w:line="276" w:lineRule="auto"/>
              <w:rPr>
                <w:rFonts w:hint="eastAsia"/>
              </w:rPr>
            </w:pPr>
            <w:r>
              <w:rPr>
                <w:rFonts w:ascii="Arial" w:hAnsi="Arial"/>
                <w:sz w:val="19"/>
              </w:rPr>
              <w:t>能碳决策人员</w:t>
            </w:r>
          </w:p>
        </w:tc>
        <w:tc>
          <w:tcPr>
            <w:tcW w:w="4082" w:type="dxa"/>
            <w:tcMar>
              <w:top w:w="80" w:type="dxa"/>
              <w:left w:w="100" w:type="dxa"/>
              <w:bottom w:w="80" w:type="dxa"/>
              <w:right w:w="100" w:type="dxa"/>
            </w:tcMar>
            <w:vAlign w:val="center"/>
          </w:tcPr>
          <w:p w14:paraId="5BD4FA5A">
            <w:pPr>
              <w:spacing w:after="0" w:line="276" w:lineRule="auto"/>
              <w:jc w:val="center"/>
              <w:rPr>
                <w:rFonts w:hint="eastAsia"/>
                <w:lang w:eastAsia="zh-CN"/>
              </w:rPr>
            </w:pPr>
            <w:r>
              <w:rPr>
                <w:rFonts w:ascii="Arial" w:hAnsi="Arial"/>
                <w:sz w:val="19"/>
                <w:lang w:eastAsia="zh-CN"/>
              </w:rPr>
              <w:t>查看预算、履约风险和AI辅助建议，制定管理策略。</w:t>
            </w:r>
          </w:p>
        </w:tc>
        <w:tc>
          <w:tcPr>
            <w:tcW w:w="3969" w:type="dxa"/>
            <w:tcMar>
              <w:top w:w="80" w:type="dxa"/>
              <w:left w:w="100" w:type="dxa"/>
              <w:bottom w:w="80" w:type="dxa"/>
              <w:right w:w="100" w:type="dxa"/>
            </w:tcMar>
            <w:vAlign w:val="center"/>
          </w:tcPr>
          <w:p w14:paraId="14952FCE">
            <w:pPr>
              <w:spacing w:after="0" w:line="276" w:lineRule="auto"/>
              <w:jc w:val="center"/>
              <w:rPr>
                <w:rFonts w:hint="eastAsia"/>
                <w:lang w:eastAsia="zh-CN"/>
              </w:rPr>
            </w:pPr>
            <w:r>
              <w:rPr>
                <w:rFonts w:ascii="Arial" w:hAnsi="Arial"/>
                <w:sz w:val="19"/>
                <w:lang w:eastAsia="zh-CN"/>
              </w:rPr>
              <w:t>预算管理、碳资产管理、AI分析报告</w:t>
            </w:r>
          </w:p>
        </w:tc>
      </w:tr>
      <w:tr w14:paraId="3A14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tcMar>
              <w:top w:w="80" w:type="dxa"/>
              <w:left w:w="100" w:type="dxa"/>
              <w:bottom w:w="80" w:type="dxa"/>
              <w:right w:w="100" w:type="dxa"/>
            </w:tcMar>
            <w:vAlign w:val="center"/>
          </w:tcPr>
          <w:p w14:paraId="51C3A4D5">
            <w:pPr>
              <w:spacing w:after="0" w:line="276" w:lineRule="auto"/>
              <w:rPr>
                <w:rFonts w:hint="eastAsia"/>
              </w:rPr>
            </w:pPr>
            <w:r>
              <w:rPr>
                <w:rFonts w:ascii="Arial" w:hAnsi="Arial"/>
                <w:sz w:val="19"/>
              </w:rPr>
              <w:t>系统管理员</w:t>
            </w:r>
          </w:p>
        </w:tc>
        <w:tc>
          <w:tcPr>
            <w:tcW w:w="4082" w:type="dxa"/>
            <w:tcMar>
              <w:top w:w="80" w:type="dxa"/>
              <w:left w:w="100" w:type="dxa"/>
              <w:bottom w:w="80" w:type="dxa"/>
              <w:right w:w="100" w:type="dxa"/>
            </w:tcMar>
            <w:vAlign w:val="center"/>
          </w:tcPr>
          <w:p w14:paraId="599771F1">
            <w:pPr>
              <w:spacing w:after="0" w:line="276" w:lineRule="auto"/>
              <w:jc w:val="center"/>
              <w:rPr>
                <w:rFonts w:hint="eastAsia"/>
                <w:lang w:eastAsia="zh-CN"/>
              </w:rPr>
            </w:pPr>
            <w:r>
              <w:rPr>
                <w:rFonts w:ascii="Arial" w:hAnsi="Arial"/>
                <w:sz w:val="19"/>
                <w:lang w:eastAsia="zh-CN"/>
              </w:rPr>
              <w:t>维护用户、角色、权限、字典、规则和系统配置。</w:t>
            </w:r>
          </w:p>
        </w:tc>
        <w:tc>
          <w:tcPr>
            <w:tcW w:w="3969" w:type="dxa"/>
            <w:tcMar>
              <w:top w:w="80" w:type="dxa"/>
              <w:left w:w="100" w:type="dxa"/>
              <w:bottom w:w="80" w:type="dxa"/>
              <w:right w:w="100" w:type="dxa"/>
            </w:tcMar>
            <w:vAlign w:val="center"/>
          </w:tcPr>
          <w:p w14:paraId="21FB2057">
            <w:pPr>
              <w:spacing w:after="0" w:line="276" w:lineRule="auto"/>
              <w:jc w:val="center"/>
              <w:rPr>
                <w:rFonts w:hint="eastAsia"/>
              </w:rPr>
            </w:pPr>
            <w:r>
              <w:rPr>
                <w:rFonts w:ascii="Arial" w:hAnsi="Arial"/>
                <w:sz w:val="19"/>
              </w:rPr>
              <w:t>全平台管理与审计</w:t>
            </w:r>
          </w:p>
        </w:tc>
      </w:tr>
    </w:tbl>
    <w:p w14:paraId="3D5D1C9B">
      <w:pPr>
        <w:pStyle w:val="3"/>
        <w:spacing w:before="200" w:after="120" w:line="288" w:lineRule="auto"/>
      </w:pPr>
      <w:r>
        <w:rPr>
          <w:rFonts w:ascii="Arial" w:hAnsi="Arial" w:eastAsia="黑体"/>
          <w:sz w:val="32"/>
        </w:rPr>
        <w:t>2. General Description 总体概述</w:t>
      </w:r>
    </w:p>
    <w:p w14:paraId="381F4D30">
      <w:pPr>
        <w:pStyle w:val="4"/>
        <w:spacing w:after="120" w:line="288" w:lineRule="auto"/>
      </w:pPr>
      <w:r>
        <w:rPr>
          <w:rFonts w:ascii="Arial" w:hAnsi="Arial" w:eastAsia="黑体"/>
        </w:rPr>
        <w:t>2.1. About the Product 产品介绍</w:t>
      </w:r>
    </w:p>
    <w:p w14:paraId="23E0ECFA">
      <w:pPr>
        <w:rPr>
          <w:rFonts w:hint="eastAsia"/>
          <w:lang w:eastAsia="zh-CN"/>
        </w:rPr>
      </w:pPr>
      <w:r>
        <w:rPr>
          <w:rFonts w:ascii="Arial" w:hAnsi="Arial"/>
          <w:lang w:eastAsia="zh-CN"/>
        </w:rPr>
        <w:t>通用工业企业能碳SaaS平台面向制造业及其他通用工业企业，围绕能源基础数据、能耗分析、组织温室气体核算、预算与碳资产管理，提供从数据维护、结果计算、来源追溯到辅助决策的数字化能力。平台采用“数据管理作为底座、能源分析和碳核算形成结果、资产策略模块承接结果”的业务闭环。</w:t>
      </w:r>
    </w:p>
    <w:p w14:paraId="06EFF1B0">
      <w:pPr>
        <w:rPr>
          <w:rFonts w:hint="eastAsia"/>
          <w:lang w:eastAsia="zh-CN"/>
        </w:rPr>
      </w:pPr>
      <w:r>
        <w:rPr>
          <w:rFonts w:ascii="Arial" w:hAnsi="Arial"/>
          <w:lang w:eastAsia="zh-CN"/>
        </w:rPr>
        <w:t>一期以人工维护、结构化Mock和现有业务数据联动为主要实现边界；文件上传用于供应商数据和证明材料。DCS、ERP、MES、IoT、API/SQL等外部数据接入作为统一数据结构下的后续扩展能力，不在本期前端菜单中单独建设数据采集模块。</w:t>
      </w:r>
    </w:p>
    <w:p w14:paraId="3E17AFA0">
      <w:pPr>
        <w:pStyle w:val="4"/>
        <w:spacing w:after="120" w:line="288" w:lineRule="auto"/>
        <w:rPr>
          <w:lang w:eastAsia="zh-CN"/>
        </w:rPr>
      </w:pPr>
      <w:r>
        <w:rPr>
          <w:rFonts w:ascii="Arial" w:hAnsi="Arial" w:eastAsia="黑体"/>
          <w:lang w:eastAsia="zh-CN"/>
        </w:rPr>
        <w:t>2.2. Environment of Product 产品环境</w:t>
      </w:r>
    </w:p>
    <w:p w14:paraId="2DB959EE">
      <w:pPr>
        <w:rPr>
          <w:rFonts w:hint="eastAsia"/>
          <w:lang w:eastAsia="zh-CN"/>
        </w:rPr>
      </w:pPr>
      <w:r>
        <w:rPr>
          <w:rFonts w:ascii="Arial" w:hAnsi="Arial"/>
          <w:lang w:eastAsia="zh-CN"/>
        </w:rPr>
        <w:t>平台采用B/S架构，支持主流桌面浏览器访问，重点适配1440px至1920px宽度的企业办公场景。后端服务可部署于企业内部服务器或云平台，数据存储使用关系型数据库并结合文件存储服务。平台预留与DCS、ERP、MES、IoT、API/SQL及统一身份认证系统的对接能力。</w:t>
      </w:r>
    </w:p>
    <w:p w14:paraId="3ABBB9E8">
      <w:pPr>
        <w:pStyle w:val="4"/>
        <w:spacing w:after="120" w:line="288" w:lineRule="auto"/>
      </w:pPr>
      <w:r>
        <w:rPr>
          <w:rFonts w:ascii="Arial" w:hAnsi="Arial" w:eastAsia="黑体"/>
        </w:rPr>
        <w:t>2.3. Architecture Description 软件架构</w:t>
      </w:r>
    </w:p>
    <w:p w14:paraId="4ED7C6D5">
      <w:pPr>
        <w:rPr>
          <w:rFonts w:hint="eastAsia"/>
        </w:rPr>
      </w:pPr>
      <w:r>
        <w:rPr>
          <w:rFonts w:ascii="Arial" w:hAnsi="Arial"/>
        </w:rPr>
        <w:t>平台采用分层架构设计，业务数据通过稳定ID和版本进行关联，避免按显示名称或页面状态维护重复结果。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3685"/>
        <w:gridCol w:w="4649"/>
      </w:tblGrid>
      <w:tr w14:paraId="70CF2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46F3B325">
            <w:pPr>
              <w:spacing w:after="0" w:line="276" w:lineRule="auto"/>
              <w:rPr>
                <w:rFonts w:hint="eastAsia"/>
              </w:rPr>
            </w:pPr>
            <w:r>
              <w:rPr>
                <w:rFonts w:ascii="Arial" w:hAnsi="Arial"/>
                <w:b/>
                <w:sz w:val="19"/>
              </w:rPr>
              <w:t>层级</w:t>
            </w:r>
          </w:p>
        </w:tc>
        <w:tc>
          <w:tcPr>
            <w:tcW w:w="3685" w:type="dxa"/>
            <w:shd w:val="clear" w:color="auto" w:fill="D9EAD3"/>
            <w:tcMar>
              <w:top w:w="80" w:type="dxa"/>
              <w:left w:w="100" w:type="dxa"/>
              <w:bottom w:w="80" w:type="dxa"/>
              <w:right w:w="100" w:type="dxa"/>
            </w:tcMar>
            <w:vAlign w:val="center"/>
          </w:tcPr>
          <w:p w14:paraId="0E2C5D26">
            <w:pPr>
              <w:spacing w:after="0" w:line="276" w:lineRule="auto"/>
              <w:jc w:val="center"/>
              <w:rPr>
                <w:rFonts w:hint="eastAsia"/>
              </w:rPr>
            </w:pPr>
            <w:r>
              <w:rPr>
                <w:rFonts w:ascii="Arial" w:hAnsi="Arial"/>
                <w:b/>
                <w:sz w:val="19"/>
              </w:rPr>
              <w:t>主要组成</w:t>
            </w:r>
          </w:p>
        </w:tc>
        <w:tc>
          <w:tcPr>
            <w:tcW w:w="4649" w:type="dxa"/>
            <w:shd w:val="clear" w:color="auto" w:fill="D9EAD3"/>
            <w:tcMar>
              <w:top w:w="80" w:type="dxa"/>
              <w:left w:w="100" w:type="dxa"/>
              <w:bottom w:w="80" w:type="dxa"/>
              <w:right w:w="100" w:type="dxa"/>
            </w:tcMar>
            <w:vAlign w:val="center"/>
          </w:tcPr>
          <w:p w14:paraId="56FE31F3">
            <w:pPr>
              <w:spacing w:after="0" w:line="276" w:lineRule="auto"/>
              <w:jc w:val="center"/>
              <w:rPr>
                <w:rFonts w:hint="eastAsia"/>
              </w:rPr>
            </w:pPr>
            <w:r>
              <w:rPr>
                <w:rFonts w:ascii="Arial" w:hAnsi="Arial"/>
                <w:b/>
                <w:sz w:val="19"/>
              </w:rPr>
              <w:t>职责</w:t>
            </w:r>
          </w:p>
        </w:tc>
      </w:tr>
      <w:tr w14:paraId="05B94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6C4500C">
            <w:pPr>
              <w:spacing w:after="0" w:line="276" w:lineRule="auto"/>
              <w:rPr>
                <w:rFonts w:hint="eastAsia"/>
              </w:rPr>
            </w:pPr>
            <w:r>
              <w:rPr>
                <w:rFonts w:ascii="Arial" w:hAnsi="Arial"/>
                <w:sz w:val="19"/>
              </w:rPr>
              <w:t>数据接入层</w:t>
            </w:r>
          </w:p>
        </w:tc>
        <w:tc>
          <w:tcPr>
            <w:tcW w:w="3685" w:type="dxa"/>
            <w:tcMar>
              <w:top w:w="80" w:type="dxa"/>
              <w:left w:w="100" w:type="dxa"/>
              <w:bottom w:w="80" w:type="dxa"/>
              <w:right w:w="100" w:type="dxa"/>
            </w:tcMar>
            <w:vAlign w:val="center"/>
          </w:tcPr>
          <w:p w14:paraId="443FBD18">
            <w:pPr>
              <w:spacing w:after="0" w:line="276" w:lineRule="auto"/>
              <w:jc w:val="center"/>
              <w:rPr>
                <w:rFonts w:hint="eastAsia"/>
              </w:rPr>
            </w:pPr>
            <w:r>
              <w:rPr>
                <w:rFonts w:ascii="Arial" w:hAnsi="Arial"/>
                <w:sz w:val="19"/>
              </w:rPr>
              <w:t>人工录入、文件上传、API/SQL、IoT/前置机预留</w:t>
            </w:r>
          </w:p>
        </w:tc>
        <w:tc>
          <w:tcPr>
            <w:tcW w:w="4649" w:type="dxa"/>
            <w:tcMar>
              <w:top w:w="80" w:type="dxa"/>
              <w:left w:w="100" w:type="dxa"/>
              <w:bottom w:w="80" w:type="dxa"/>
              <w:right w:w="100" w:type="dxa"/>
            </w:tcMar>
            <w:vAlign w:val="center"/>
          </w:tcPr>
          <w:p w14:paraId="5C46084D">
            <w:pPr>
              <w:spacing w:after="0" w:line="276" w:lineRule="auto"/>
              <w:jc w:val="center"/>
              <w:rPr>
                <w:rFonts w:hint="eastAsia"/>
                <w:lang w:eastAsia="zh-CN"/>
              </w:rPr>
            </w:pPr>
            <w:r>
              <w:rPr>
                <w:rFonts w:ascii="Arial" w:hAnsi="Arial"/>
                <w:sz w:val="19"/>
                <w:lang w:eastAsia="zh-CN"/>
              </w:rPr>
              <w:t>接收能源、运营、供应链和证明材料数据；统一进入数据服务层。</w:t>
            </w:r>
          </w:p>
        </w:tc>
      </w:tr>
      <w:tr w14:paraId="2209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1397541">
            <w:pPr>
              <w:spacing w:after="0" w:line="276" w:lineRule="auto"/>
              <w:rPr>
                <w:rFonts w:hint="eastAsia"/>
              </w:rPr>
            </w:pPr>
            <w:r>
              <w:rPr>
                <w:rFonts w:ascii="Arial" w:hAnsi="Arial"/>
                <w:sz w:val="19"/>
              </w:rPr>
              <w:t>数据服务层</w:t>
            </w:r>
          </w:p>
        </w:tc>
        <w:tc>
          <w:tcPr>
            <w:tcW w:w="3685" w:type="dxa"/>
            <w:tcMar>
              <w:top w:w="80" w:type="dxa"/>
              <w:left w:w="100" w:type="dxa"/>
              <w:bottom w:w="80" w:type="dxa"/>
              <w:right w:w="100" w:type="dxa"/>
            </w:tcMar>
            <w:vAlign w:val="center"/>
          </w:tcPr>
          <w:p w14:paraId="0453F949">
            <w:pPr>
              <w:spacing w:after="0" w:line="276" w:lineRule="auto"/>
              <w:jc w:val="center"/>
              <w:rPr>
                <w:rFonts w:hint="eastAsia"/>
                <w:lang w:eastAsia="zh-CN"/>
              </w:rPr>
            </w:pPr>
            <w:r>
              <w:rPr>
                <w:rFonts w:ascii="Arial" w:hAnsi="Arial"/>
                <w:sz w:val="19"/>
                <w:lang w:eastAsia="zh-CN"/>
              </w:rPr>
              <w:t>主数据、能源数据、运营数据、因子参数、核算快照、文件与审计日志</w:t>
            </w:r>
          </w:p>
        </w:tc>
        <w:tc>
          <w:tcPr>
            <w:tcW w:w="4649" w:type="dxa"/>
            <w:tcMar>
              <w:top w:w="80" w:type="dxa"/>
              <w:left w:w="100" w:type="dxa"/>
              <w:bottom w:w="80" w:type="dxa"/>
              <w:right w:w="100" w:type="dxa"/>
            </w:tcMar>
            <w:vAlign w:val="center"/>
          </w:tcPr>
          <w:p w14:paraId="248F219D">
            <w:pPr>
              <w:spacing w:after="0" w:line="276" w:lineRule="auto"/>
              <w:jc w:val="center"/>
              <w:rPr>
                <w:rFonts w:hint="eastAsia"/>
                <w:lang w:eastAsia="zh-CN"/>
              </w:rPr>
            </w:pPr>
            <w:r>
              <w:rPr>
                <w:rFonts w:ascii="Arial" w:hAnsi="Arial"/>
                <w:sz w:val="19"/>
                <w:lang w:eastAsia="zh-CN"/>
              </w:rPr>
              <w:t>提供清洗、校验、存储、版本、权限和查询聚合能力。</w:t>
            </w:r>
          </w:p>
        </w:tc>
      </w:tr>
      <w:tr w14:paraId="0E736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A860183">
            <w:pPr>
              <w:spacing w:after="0" w:line="276" w:lineRule="auto"/>
              <w:rPr>
                <w:rFonts w:hint="eastAsia"/>
              </w:rPr>
            </w:pPr>
            <w:r>
              <w:rPr>
                <w:rFonts w:ascii="Arial" w:hAnsi="Arial"/>
                <w:sz w:val="19"/>
              </w:rPr>
              <w:t>业务应用层</w:t>
            </w:r>
          </w:p>
        </w:tc>
        <w:tc>
          <w:tcPr>
            <w:tcW w:w="3685" w:type="dxa"/>
            <w:tcMar>
              <w:top w:w="80" w:type="dxa"/>
              <w:left w:w="100" w:type="dxa"/>
              <w:bottom w:w="80" w:type="dxa"/>
              <w:right w:w="100" w:type="dxa"/>
            </w:tcMar>
            <w:vAlign w:val="center"/>
          </w:tcPr>
          <w:p w14:paraId="61F4F7E6">
            <w:pPr>
              <w:spacing w:after="0" w:line="276" w:lineRule="auto"/>
              <w:jc w:val="center"/>
              <w:rPr>
                <w:rFonts w:hint="eastAsia"/>
                <w:lang w:eastAsia="zh-CN"/>
              </w:rPr>
            </w:pPr>
            <w:r>
              <w:rPr>
                <w:rFonts w:ascii="Arial" w:hAnsi="Arial"/>
                <w:sz w:val="19"/>
                <w:lang w:eastAsia="zh-CN"/>
              </w:rPr>
              <w:t>能源监测与分析、碳排放核算与合规、能碳资产运营与策略、数据管理</w:t>
            </w:r>
          </w:p>
        </w:tc>
        <w:tc>
          <w:tcPr>
            <w:tcW w:w="4649" w:type="dxa"/>
            <w:tcMar>
              <w:top w:w="80" w:type="dxa"/>
              <w:left w:w="100" w:type="dxa"/>
              <w:bottom w:w="80" w:type="dxa"/>
              <w:right w:w="100" w:type="dxa"/>
            </w:tcMar>
            <w:vAlign w:val="center"/>
          </w:tcPr>
          <w:p w14:paraId="0DD70F52">
            <w:pPr>
              <w:spacing w:after="0" w:line="276" w:lineRule="auto"/>
              <w:jc w:val="center"/>
              <w:rPr>
                <w:rFonts w:hint="eastAsia"/>
                <w:lang w:eastAsia="zh-CN"/>
              </w:rPr>
            </w:pPr>
            <w:r>
              <w:rPr>
                <w:rFonts w:ascii="Arial" w:hAnsi="Arial"/>
                <w:sz w:val="19"/>
                <w:lang w:eastAsia="zh-CN"/>
              </w:rPr>
              <w:t>按统一数据口径完成分析、核算、预算、资产和主数据管理。</w:t>
            </w:r>
          </w:p>
        </w:tc>
      </w:tr>
      <w:tr w14:paraId="33C9A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CE8FAE8">
            <w:pPr>
              <w:spacing w:after="0" w:line="276" w:lineRule="auto"/>
              <w:rPr>
                <w:rFonts w:hint="eastAsia"/>
              </w:rPr>
            </w:pPr>
            <w:r>
              <w:rPr>
                <w:rFonts w:ascii="Arial" w:hAnsi="Arial"/>
                <w:sz w:val="19"/>
              </w:rPr>
              <w:t>展现与智能层</w:t>
            </w:r>
          </w:p>
        </w:tc>
        <w:tc>
          <w:tcPr>
            <w:tcW w:w="3685" w:type="dxa"/>
            <w:tcMar>
              <w:top w:w="80" w:type="dxa"/>
              <w:left w:w="100" w:type="dxa"/>
              <w:bottom w:w="80" w:type="dxa"/>
              <w:right w:w="100" w:type="dxa"/>
            </w:tcMar>
            <w:vAlign w:val="center"/>
          </w:tcPr>
          <w:p w14:paraId="10EE997C">
            <w:pPr>
              <w:spacing w:after="0" w:line="276" w:lineRule="auto"/>
              <w:jc w:val="center"/>
              <w:rPr>
                <w:rFonts w:hint="eastAsia"/>
                <w:lang w:eastAsia="zh-CN"/>
              </w:rPr>
            </w:pPr>
            <w:r>
              <w:rPr>
                <w:rFonts w:ascii="Arial" w:hAnsi="Arial"/>
                <w:sz w:val="19"/>
                <w:lang w:eastAsia="zh-CN"/>
              </w:rPr>
              <w:t>企业级Web界面、图表、台账、报告、AI辅助分析</w:t>
            </w:r>
          </w:p>
        </w:tc>
        <w:tc>
          <w:tcPr>
            <w:tcW w:w="4649" w:type="dxa"/>
            <w:tcMar>
              <w:top w:w="80" w:type="dxa"/>
              <w:left w:w="100" w:type="dxa"/>
              <w:bottom w:w="80" w:type="dxa"/>
              <w:right w:w="100" w:type="dxa"/>
            </w:tcMar>
            <w:vAlign w:val="center"/>
          </w:tcPr>
          <w:p w14:paraId="2C82DF9F">
            <w:pPr>
              <w:spacing w:after="0" w:line="276" w:lineRule="auto"/>
              <w:jc w:val="center"/>
              <w:rPr>
                <w:rFonts w:hint="eastAsia"/>
                <w:lang w:eastAsia="zh-CN"/>
              </w:rPr>
            </w:pPr>
            <w:r>
              <w:rPr>
                <w:rFonts w:ascii="Arial" w:hAnsi="Arial"/>
                <w:sz w:val="19"/>
                <w:lang w:eastAsia="zh-CN"/>
              </w:rPr>
              <w:t>提供统一交互、可视化、报告导出和可解释建议。</w:t>
            </w:r>
          </w:p>
        </w:tc>
      </w:tr>
    </w:tbl>
    <w:p w14:paraId="5ACDFE06">
      <w:pPr>
        <w:pStyle w:val="3"/>
        <w:spacing w:before="200" w:after="120" w:line="288" w:lineRule="auto"/>
        <w:rPr>
          <w:lang w:eastAsia="zh-CN"/>
        </w:rPr>
      </w:pPr>
      <w:r>
        <w:rPr>
          <w:rFonts w:ascii="Arial" w:hAnsi="Arial" w:eastAsia="黑体"/>
          <w:sz w:val="32"/>
          <w:lang w:eastAsia="zh-CN"/>
        </w:rPr>
        <w:t>3. Functional Requirements 功能需求</w:t>
      </w:r>
    </w:p>
    <w:p w14:paraId="6E213C5E">
      <w:r>
        <w:t>页面一致性基线：本次修订以 reference/screenshots、reference/new 原型及 src/pages/newPrototype 当前交互为准；页面截图中的筛选条件、摘要卡、图表/结构区、表格字段、状态标签、详情侧栏和跨模块入口均纳入对应功能需求，未在页面呈现的碳排放报告和碳因子参数页面不作新增说明。</w:t>
      </w:r>
    </w:p>
    <w:p w14:paraId="2B9704E5">
      <w:pPr>
        <w:pStyle w:val="4"/>
        <w:spacing w:after="120" w:line="288" w:lineRule="auto"/>
        <w:rPr>
          <w:lang w:eastAsia="zh-CN"/>
        </w:rPr>
      </w:pPr>
      <w:r>
        <w:rPr>
          <w:rFonts w:ascii="Arial" w:hAnsi="Arial" w:eastAsia="黑体"/>
          <w:lang w:eastAsia="zh-CN"/>
        </w:rPr>
        <w:t>3.1. 能源监测与分析</w:t>
      </w:r>
    </w:p>
    <w:p w14:paraId="5BA3A16D">
      <w:pPr>
        <w:rPr>
          <w:rFonts w:hint="eastAsia"/>
          <w:lang w:eastAsia="zh-CN"/>
        </w:rPr>
      </w:pPr>
      <w:r>
        <w:rPr>
          <w:rFonts w:ascii="Arial" w:hAnsi="Arial"/>
          <w:lang w:eastAsia="zh-CN"/>
        </w:rPr>
        <w:t>能源监测与分析模块包含能耗查询、能耗指标、能效对标和能流分析四个子模块，统一使用数据管理中的用能单元、能源品种、能源数据和运营数据。</w:t>
      </w:r>
    </w:p>
    <w:p w14:paraId="2F74C371">
      <w:pPr>
        <w:rPr>
          <w:rFonts w:hint="eastAsia"/>
          <w:lang w:eastAsia="zh-CN"/>
        </w:rPr>
      </w:pPr>
      <w:r>
        <w:rPr>
          <w:lang w:eastAsia="zh-CN"/>
        </w:rPr>
        <w:br w:type="page"/>
      </w:r>
    </w:p>
    <w:p w14:paraId="2D7A8EA8">
      <w:pPr>
        <w:pStyle w:val="5"/>
        <w:spacing w:after="120" w:line="288" w:lineRule="auto"/>
        <w:rPr>
          <w:lang w:eastAsia="zh-CN"/>
        </w:rPr>
      </w:pPr>
      <w:r>
        <w:rPr>
          <w:rFonts w:ascii="Arial" w:hAnsi="Arial" w:eastAsia="黑体"/>
          <w:sz w:val="24"/>
          <w:lang w:eastAsia="zh-CN"/>
        </w:rPr>
        <w:t>3.1.1. 能耗查询</w:t>
      </w:r>
    </w:p>
    <w:p w14:paraId="51BF9D3F">
      <w:pPr>
        <w:pStyle w:val="6"/>
        <w:spacing w:before="120" w:after="120" w:line="288" w:lineRule="auto"/>
        <w:rPr>
          <w:lang w:eastAsia="zh-CN"/>
        </w:rPr>
      </w:pPr>
      <w:r>
        <w:rPr>
          <w:rFonts w:ascii="Arial" w:hAnsi="Arial" w:eastAsia="黑体"/>
          <w:sz w:val="22"/>
          <w:lang w:eastAsia="zh-CN"/>
        </w:rPr>
        <w:t>3.1.1.1. Introduce 介绍</w:t>
      </w:r>
    </w:p>
    <w:p w14:paraId="3F00480A">
      <w:pPr>
        <w:rPr>
          <w:rFonts w:hint="eastAsia"/>
          <w:lang w:eastAsia="zh-CN"/>
        </w:rPr>
      </w:pPr>
      <w:r>
        <w:rPr>
          <w:rFonts w:ascii="Arial" w:hAnsi="Arial"/>
          <w:lang w:eastAsia="zh-CN"/>
        </w:rPr>
        <w:t>提供按月度/年度、统计时间和用能单元查询企业能源消费数据的功能，展示综合能耗、同比/环比、能源结构及能耗明细，并支持明细下钻查看数据来源。</w:t>
      </w:r>
    </w:p>
    <w:p w14:paraId="08D86C6C">
      <w:pPr>
        <w:pStyle w:val="6"/>
        <w:spacing w:before="120" w:after="120" w:line="288" w:lineRule="auto"/>
        <w:rPr>
          <w:lang w:eastAsia="zh-CN"/>
        </w:rPr>
      </w:pPr>
      <w:r>
        <w:rPr>
          <w:rFonts w:ascii="Arial" w:hAnsi="Arial" w:eastAsia="黑体"/>
          <w:sz w:val="22"/>
          <w:lang w:eastAsia="zh-CN"/>
        </w:rPr>
        <w:t>3.1.1.2. UI Design UI设计</w:t>
      </w:r>
    </w:p>
    <w:p w14:paraId="71C414F7">
      <w:pPr>
        <w:rPr>
          <w:lang w:eastAsia="zh-CN"/>
        </w:rPr>
      </w:pPr>
      <w:r>
        <w:rPr>
          <w:lang w:eastAsia="zh-CN"/>
        </w:rPr>
        <w:t>页面由查询筛选区、综合能耗摘要、能耗趋势、能源结构和能耗明细组成。</w:t>
      </w:r>
      <w:r>
        <w:rPr>
          <w:lang w:eastAsia="zh-CN"/>
        </w:rPr>
        <w:br w:type="textWrapping"/>
      </w:r>
      <w:r>
        <w:rPr>
          <w:lang w:eastAsia="zh-CN"/>
        </w:rPr>
        <w:t>查询筛选区包含统计周期、时间、用能单元、查询、重置和导出明细操作。</w:t>
      </w:r>
      <w:r>
        <w:rPr>
          <w:lang w:eastAsia="zh-CN"/>
        </w:rPr>
        <w:br w:type="textWrapping"/>
      </w:r>
      <w:r>
        <w:rPr>
          <w:lang w:eastAsia="zh-CN"/>
        </w:rPr>
        <w:t>年度视图展示历史年度趋势；月度视图展示当年度逐月趋势。能耗明细支持查看年度月度明细或月度日明细。</w:t>
      </w:r>
    </w:p>
    <w:p w14:paraId="729AC0A6">
      <w:pPr>
        <w:rPr>
          <w:rFonts w:hint="eastAsia"/>
          <w:lang w:eastAsia="zh-CN"/>
        </w:rPr>
      </w:pPr>
      <w:r>
        <w:drawing>
          <wp:inline distT="0" distB="0" distL="0" distR="0">
            <wp:extent cx="5904230" cy="4380865"/>
            <wp:effectExtent l="0" t="0" r="1270" b="635"/>
            <wp:docPr id="1285376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76881" name="图片 1"/>
                    <pic:cNvPicPr>
                      <a:picLocks noChangeAspect="1"/>
                    </pic:cNvPicPr>
                  </pic:nvPicPr>
                  <pic:blipFill>
                    <a:blip r:embed="rId7"/>
                    <a:stretch>
                      <a:fillRect/>
                    </a:stretch>
                  </pic:blipFill>
                  <pic:spPr>
                    <a:xfrm>
                      <a:off x="0" y="0"/>
                      <a:ext cx="5904230" cy="4380865"/>
                    </a:xfrm>
                    <a:prstGeom prst="rect">
                      <a:avLst/>
                    </a:prstGeom>
                  </pic:spPr>
                </pic:pic>
              </a:graphicData>
            </a:graphic>
          </wp:inline>
        </w:drawing>
      </w:r>
    </w:p>
    <w:p w14:paraId="4DDF3D77">
      <w:pPr>
        <w:pStyle w:val="6"/>
        <w:spacing w:before="120" w:after="120" w:line="288" w:lineRule="auto"/>
        <w:rPr>
          <w:lang w:eastAsia="zh-CN"/>
        </w:rPr>
      </w:pPr>
      <w:r>
        <w:rPr>
          <w:rFonts w:ascii="Arial" w:hAnsi="Arial" w:eastAsia="黑体"/>
          <w:sz w:val="22"/>
          <w:lang w:eastAsia="zh-CN"/>
        </w:rPr>
        <w:t>3.1.1.3. 查询与分析范围</w:t>
      </w:r>
    </w:p>
    <w:p w14:paraId="33468655">
      <w:pPr>
        <w:pStyle w:val="7"/>
        <w:spacing w:before="120" w:after="120" w:line="288" w:lineRule="auto"/>
        <w:rPr>
          <w:lang w:eastAsia="zh-CN"/>
        </w:rPr>
      </w:pPr>
      <w:r>
        <w:rPr>
          <w:rFonts w:ascii="Arial" w:hAnsi="Arial" w:eastAsia="黑体"/>
          <w:lang w:eastAsia="zh-CN"/>
        </w:rPr>
        <w:t>3.1.1.3.1.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134"/>
        <w:gridCol w:w="1843"/>
        <w:gridCol w:w="2410"/>
        <w:gridCol w:w="3598"/>
      </w:tblGrid>
      <w:tr w14:paraId="434E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06" w:type="dxa"/>
            <w:shd w:val="clear" w:color="auto" w:fill="D9EAD3"/>
            <w:tcMar>
              <w:top w:w="80" w:type="dxa"/>
              <w:left w:w="100" w:type="dxa"/>
              <w:bottom w:w="80" w:type="dxa"/>
              <w:right w:w="100" w:type="dxa"/>
            </w:tcMar>
            <w:vAlign w:val="center"/>
          </w:tcPr>
          <w:p w14:paraId="339C4BFD">
            <w:pPr>
              <w:spacing w:after="0" w:line="276" w:lineRule="auto"/>
              <w:rPr>
                <w:rFonts w:hint="eastAsia"/>
              </w:rPr>
            </w:pPr>
            <w:r>
              <w:rPr>
                <w:rFonts w:ascii="Arial" w:hAnsi="Arial"/>
                <w:b/>
                <w:sz w:val="19"/>
              </w:rPr>
              <w:t>输入项</w:t>
            </w:r>
          </w:p>
        </w:tc>
        <w:tc>
          <w:tcPr>
            <w:tcW w:w="1134" w:type="dxa"/>
            <w:shd w:val="clear" w:color="auto" w:fill="D9EAD3"/>
            <w:tcMar>
              <w:top w:w="80" w:type="dxa"/>
              <w:left w:w="100" w:type="dxa"/>
              <w:bottom w:w="80" w:type="dxa"/>
              <w:right w:w="100" w:type="dxa"/>
            </w:tcMar>
            <w:vAlign w:val="center"/>
          </w:tcPr>
          <w:p w14:paraId="0E1BEBF9">
            <w:pPr>
              <w:spacing w:after="0" w:line="276" w:lineRule="auto"/>
              <w:rPr>
                <w:rFonts w:hint="eastAsia"/>
              </w:rPr>
            </w:pPr>
            <w:r>
              <w:rPr>
                <w:rFonts w:ascii="Arial" w:hAnsi="Arial"/>
                <w:b/>
                <w:sz w:val="19"/>
              </w:rPr>
              <w:t>类型</w:t>
            </w:r>
          </w:p>
        </w:tc>
        <w:tc>
          <w:tcPr>
            <w:tcW w:w="1843" w:type="dxa"/>
            <w:shd w:val="clear" w:color="auto" w:fill="D9EAD3"/>
            <w:tcMar>
              <w:top w:w="80" w:type="dxa"/>
              <w:left w:w="100" w:type="dxa"/>
              <w:bottom w:w="80" w:type="dxa"/>
              <w:right w:w="100" w:type="dxa"/>
            </w:tcMar>
            <w:vAlign w:val="center"/>
          </w:tcPr>
          <w:p w14:paraId="603878BC">
            <w:pPr>
              <w:spacing w:after="0" w:line="276" w:lineRule="auto"/>
              <w:rPr>
                <w:rFonts w:hint="eastAsia"/>
              </w:rPr>
            </w:pPr>
            <w:r>
              <w:rPr>
                <w:rFonts w:ascii="Arial" w:hAnsi="Arial"/>
                <w:b/>
                <w:sz w:val="19"/>
              </w:rPr>
              <w:t>是否必填</w:t>
            </w:r>
          </w:p>
        </w:tc>
        <w:tc>
          <w:tcPr>
            <w:tcW w:w="2410" w:type="dxa"/>
            <w:shd w:val="clear" w:color="auto" w:fill="D9EAD3"/>
            <w:tcMar>
              <w:top w:w="80" w:type="dxa"/>
              <w:left w:w="100" w:type="dxa"/>
              <w:bottom w:w="80" w:type="dxa"/>
              <w:right w:w="100" w:type="dxa"/>
            </w:tcMar>
            <w:vAlign w:val="center"/>
          </w:tcPr>
          <w:p w14:paraId="717CB6DC">
            <w:pPr>
              <w:spacing w:after="0" w:line="276" w:lineRule="auto"/>
              <w:rPr>
                <w:rFonts w:hint="eastAsia"/>
              </w:rPr>
            </w:pPr>
            <w:r>
              <w:rPr>
                <w:rFonts w:ascii="Arial" w:hAnsi="Arial"/>
                <w:b/>
                <w:sz w:val="19"/>
              </w:rPr>
              <w:t>范围</w:t>
            </w:r>
          </w:p>
        </w:tc>
        <w:tc>
          <w:tcPr>
            <w:tcW w:w="3598" w:type="dxa"/>
            <w:shd w:val="clear" w:color="auto" w:fill="D9EAD3"/>
            <w:tcMar>
              <w:top w:w="80" w:type="dxa"/>
              <w:left w:w="100" w:type="dxa"/>
              <w:bottom w:w="80" w:type="dxa"/>
              <w:right w:w="100" w:type="dxa"/>
            </w:tcMar>
            <w:vAlign w:val="center"/>
          </w:tcPr>
          <w:p w14:paraId="58800BB5">
            <w:pPr>
              <w:spacing w:after="0" w:line="276" w:lineRule="auto"/>
              <w:rPr>
                <w:rFonts w:hint="eastAsia"/>
              </w:rPr>
            </w:pPr>
            <w:r>
              <w:rPr>
                <w:rFonts w:ascii="Arial" w:hAnsi="Arial"/>
                <w:b/>
                <w:sz w:val="19"/>
              </w:rPr>
              <w:t>备注</w:t>
            </w:r>
          </w:p>
        </w:tc>
      </w:tr>
      <w:tr w14:paraId="11C2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6" w:type="dxa"/>
            <w:tcMar>
              <w:top w:w="80" w:type="dxa"/>
              <w:left w:w="100" w:type="dxa"/>
              <w:bottom w:w="80" w:type="dxa"/>
              <w:right w:w="100" w:type="dxa"/>
            </w:tcMar>
            <w:vAlign w:val="center"/>
          </w:tcPr>
          <w:p w14:paraId="24600D33">
            <w:pPr>
              <w:spacing w:after="0" w:line="276" w:lineRule="auto"/>
              <w:rPr>
                <w:rFonts w:hint="eastAsia" w:ascii="Arial" w:hAnsi="Arial"/>
                <w:sz w:val="19"/>
                <w:lang w:eastAsia="zh-CN"/>
              </w:rPr>
            </w:pPr>
            <w:r>
              <w:rPr>
                <w:rFonts w:hint="eastAsia" w:ascii="Arial" w:hAnsi="Arial"/>
                <w:sz w:val="19"/>
                <w:lang w:eastAsia="zh-CN"/>
              </w:rPr>
              <w:t>统计</w:t>
            </w:r>
            <w:r>
              <w:rPr>
                <w:rFonts w:ascii="Arial" w:hAnsi="Arial"/>
                <w:sz w:val="19"/>
                <w:lang w:eastAsia="zh-CN"/>
              </w:rPr>
              <w:t>周期</w:t>
            </w:r>
          </w:p>
        </w:tc>
        <w:tc>
          <w:tcPr>
            <w:tcW w:w="1134" w:type="dxa"/>
            <w:tcMar>
              <w:top w:w="80" w:type="dxa"/>
              <w:left w:w="100" w:type="dxa"/>
              <w:bottom w:w="80" w:type="dxa"/>
              <w:right w:w="100" w:type="dxa"/>
            </w:tcMar>
            <w:vAlign w:val="center"/>
          </w:tcPr>
          <w:p w14:paraId="13E71E0B">
            <w:pPr>
              <w:spacing w:after="0" w:line="276" w:lineRule="auto"/>
              <w:rPr>
                <w:rFonts w:hint="eastAsia" w:ascii="Arial" w:hAnsi="Arial"/>
                <w:sz w:val="19"/>
                <w:lang w:eastAsia="zh-CN"/>
              </w:rPr>
            </w:pPr>
            <w:r>
              <w:rPr>
                <w:rFonts w:ascii="Arial" w:hAnsi="Arial"/>
                <w:sz w:val="19"/>
                <w:lang w:eastAsia="zh-CN"/>
              </w:rPr>
              <w:t>单选组</w:t>
            </w:r>
          </w:p>
        </w:tc>
        <w:tc>
          <w:tcPr>
            <w:tcW w:w="1843" w:type="dxa"/>
            <w:tcMar>
              <w:top w:w="80" w:type="dxa"/>
              <w:left w:w="100" w:type="dxa"/>
              <w:bottom w:w="80" w:type="dxa"/>
              <w:right w:w="100" w:type="dxa"/>
            </w:tcMar>
            <w:vAlign w:val="center"/>
          </w:tcPr>
          <w:p w14:paraId="24784E89">
            <w:pPr>
              <w:spacing w:after="0" w:line="276" w:lineRule="auto"/>
              <w:rPr>
                <w:rFonts w:hint="eastAsia" w:ascii="Arial" w:hAnsi="Arial"/>
                <w:sz w:val="19"/>
                <w:lang w:eastAsia="zh-CN"/>
              </w:rPr>
            </w:pPr>
            <w:r>
              <w:rPr>
                <w:rFonts w:ascii="Arial" w:hAnsi="Arial"/>
                <w:sz w:val="19"/>
                <w:lang w:eastAsia="zh-CN"/>
              </w:rPr>
              <w:t>是</w:t>
            </w:r>
          </w:p>
        </w:tc>
        <w:tc>
          <w:tcPr>
            <w:tcW w:w="2410" w:type="dxa"/>
            <w:tcMar>
              <w:top w:w="80" w:type="dxa"/>
              <w:left w:w="100" w:type="dxa"/>
              <w:bottom w:w="80" w:type="dxa"/>
              <w:right w:w="100" w:type="dxa"/>
            </w:tcMar>
            <w:vAlign w:val="center"/>
          </w:tcPr>
          <w:p w14:paraId="36699CA3">
            <w:pPr>
              <w:spacing w:after="0" w:line="276" w:lineRule="auto"/>
              <w:rPr>
                <w:rFonts w:hint="eastAsia" w:ascii="Arial" w:hAnsi="Arial"/>
                <w:sz w:val="19"/>
                <w:lang w:eastAsia="zh-CN"/>
              </w:rPr>
            </w:pPr>
            <w:r>
              <w:rPr>
                <w:rFonts w:ascii="Arial" w:hAnsi="Arial"/>
                <w:sz w:val="19"/>
                <w:lang w:eastAsia="zh-CN"/>
              </w:rPr>
              <w:t>月度/年度</w:t>
            </w:r>
          </w:p>
        </w:tc>
        <w:tc>
          <w:tcPr>
            <w:tcW w:w="3598" w:type="dxa"/>
            <w:tcMar>
              <w:top w:w="80" w:type="dxa"/>
              <w:left w:w="100" w:type="dxa"/>
              <w:bottom w:w="80" w:type="dxa"/>
              <w:right w:w="100" w:type="dxa"/>
            </w:tcMar>
            <w:vAlign w:val="center"/>
          </w:tcPr>
          <w:p w14:paraId="0CAADBE8">
            <w:pPr>
              <w:spacing w:after="0" w:line="276" w:lineRule="auto"/>
              <w:rPr>
                <w:rFonts w:hint="eastAsia" w:ascii="Arial" w:hAnsi="Arial"/>
                <w:sz w:val="19"/>
                <w:lang w:eastAsia="zh-CN"/>
              </w:rPr>
            </w:pPr>
            <w:r>
              <w:rPr>
                <w:rFonts w:ascii="Arial" w:hAnsi="Arial"/>
                <w:sz w:val="19"/>
                <w:lang w:eastAsia="zh-CN"/>
              </w:rPr>
              <w:t>决定趋势</w:t>
            </w:r>
            <w:r>
              <w:rPr>
                <w:rFonts w:hint="eastAsia" w:ascii="Arial" w:hAnsi="Arial"/>
                <w:sz w:val="19"/>
                <w:lang w:eastAsia="zh-CN"/>
              </w:rPr>
              <w:t>和明细下钻粒度</w:t>
            </w:r>
          </w:p>
        </w:tc>
      </w:tr>
      <w:tr w14:paraId="535DC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6" w:type="dxa"/>
            <w:tcMar>
              <w:top w:w="80" w:type="dxa"/>
              <w:left w:w="100" w:type="dxa"/>
              <w:bottom w:w="80" w:type="dxa"/>
              <w:right w:w="100" w:type="dxa"/>
            </w:tcMar>
            <w:vAlign w:val="center"/>
          </w:tcPr>
          <w:p w14:paraId="7FF2E8A6">
            <w:pPr>
              <w:spacing w:after="0" w:line="276" w:lineRule="auto"/>
              <w:rPr>
                <w:rFonts w:hint="eastAsia" w:ascii="Arial" w:hAnsi="Arial"/>
                <w:sz w:val="19"/>
                <w:lang w:eastAsia="zh-CN"/>
              </w:rPr>
            </w:pPr>
            <w:r>
              <w:rPr>
                <w:rFonts w:hint="eastAsia" w:ascii="Arial" w:hAnsi="Arial"/>
                <w:sz w:val="19"/>
                <w:lang w:eastAsia="zh-CN"/>
              </w:rPr>
              <w:t>时间</w:t>
            </w:r>
          </w:p>
        </w:tc>
        <w:tc>
          <w:tcPr>
            <w:tcW w:w="1134" w:type="dxa"/>
            <w:tcMar>
              <w:top w:w="80" w:type="dxa"/>
              <w:left w:w="100" w:type="dxa"/>
              <w:bottom w:w="80" w:type="dxa"/>
              <w:right w:w="100" w:type="dxa"/>
            </w:tcMar>
            <w:vAlign w:val="center"/>
          </w:tcPr>
          <w:p w14:paraId="24D41C39">
            <w:pPr>
              <w:spacing w:after="0" w:line="276" w:lineRule="auto"/>
              <w:rPr>
                <w:rFonts w:hint="eastAsia" w:ascii="Arial" w:hAnsi="Arial"/>
                <w:sz w:val="19"/>
                <w:lang w:eastAsia="zh-CN"/>
              </w:rPr>
            </w:pPr>
            <w:r>
              <w:rPr>
                <w:rFonts w:hint="eastAsia" w:ascii="Arial" w:hAnsi="Arial"/>
                <w:sz w:val="19"/>
                <w:lang w:eastAsia="zh-CN"/>
              </w:rPr>
              <w:t>月份/</w:t>
            </w:r>
            <w:r>
              <w:rPr>
                <w:rFonts w:ascii="Arial" w:hAnsi="Arial"/>
                <w:sz w:val="19"/>
                <w:lang w:eastAsia="zh-CN"/>
              </w:rPr>
              <w:t>年份选择器</w:t>
            </w:r>
          </w:p>
        </w:tc>
        <w:tc>
          <w:tcPr>
            <w:tcW w:w="1843" w:type="dxa"/>
            <w:tcMar>
              <w:top w:w="80" w:type="dxa"/>
              <w:left w:w="100" w:type="dxa"/>
              <w:bottom w:w="80" w:type="dxa"/>
              <w:right w:w="100" w:type="dxa"/>
            </w:tcMar>
            <w:vAlign w:val="center"/>
          </w:tcPr>
          <w:p w14:paraId="784B6A2E">
            <w:pPr>
              <w:spacing w:after="0" w:line="276" w:lineRule="auto"/>
              <w:rPr>
                <w:rFonts w:hint="eastAsia" w:ascii="Arial" w:hAnsi="Arial"/>
                <w:sz w:val="19"/>
                <w:lang w:eastAsia="zh-CN"/>
              </w:rPr>
            </w:pPr>
            <w:r>
              <w:rPr>
                <w:rFonts w:ascii="Arial" w:hAnsi="Arial"/>
                <w:sz w:val="19"/>
                <w:lang w:eastAsia="zh-CN"/>
              </w:rPr>
              <w:t>是</w:t>
            </w:r>
          </w:p>
        </w:tc>
        <w:tc>
          <w:tcPr>
            <w:tcW w:w="2410" w:type="dxa"/>
            <w:tcMar>
              <w:top w:w="80" w:type="dxa"/>
              <w:left w:w="100" w:type="dxa"/>
              <w:bottom w:w="80" w:type="dxa"/>
              <w:right w:w="100" w:type="dxa"/>
            </w:tcMar>
            <w:vAlign w:val="center"/>
          </w:tcPr>
          <w:p w14:paraId="00355EC0">
            <w:pPr>
              <w:spacing w:after="0" w:line="276" w:lineRule="auto"/>
              <w:rPr>
                <w:rFonts w:hint="eastAsia" w:ascii="Arial" w:hAnsi="Arial"/>
                <w:sz w:val="19"/>
                <w:lang w:eastAsia="zh-CN"/>
              </w:rPr>
            </w:pPr>
            <w:r>
              <w:rPr>
                <w:rFonts w:ascii="Arial" w:hAnsi="Arial"/>
                <w:sz w:val="19"/>
                <w:lang w:eastAsia="zh-CN"/>
              </w:rPr>
              <w:t>当前年</w:t>
            </w:r>
            <w:r>
              <w:rPr>
                <w:rFonts w:hint="eastAsia" w:ascii="Arial" w:hAnsi="Arial"/>
                <w:sz w:val="19"/>
                <w:lang w:eastAsia="zh-CN"/>
              </w:rPr>
              <w:t>度</w:t>
            </w:r>
            <w:r>
              <w:rPr>
                <w:rFonts w:ascii="Arial" w:hAnsi="Arial"/>
                <w:sz w:val="19"/>
                <w:lang w:eastAsia="zh-CN"/>
              </w:rPr>
              <w:t>及历史年</w:t>
            </w:r>
            <w:r>
              <w:rPr>
                <w:rFonts w:hint="eastAsia" w:ascii="Arial" w:hAnsi="Arial"/>
                <w:sz w:val="19"/>
                <w:lang w:eastAsia="zh-CN"/>
              </w:rPr>
              <w:t>度</w:t>
            </w:r>
          </w:p>
        </w:tc>
        <w:tc>
          <w:tcPr>
            <w:tcW w:w="3598" w:type="dxa"/>
            <w:tcMar>
              <w:top w:w="80" w:type="dxa"/>
              <w:left w:w="100" w:type="dxa"/>
              <w:bottom w:w="80" w:type="dxa"/>
              <w:right w:w="100" w:type="dxa"/>
            </w:tcMar>
            <w:vAlign w:val="center"/>
          </w:tcPr>
          <w:p w14:paraId="1A809EEE">
            <w:pPr>
              <w:spacing w:after="0" w:line="276" w:lineRule="auto"/>
              <w:rPr>
                <w:rFonts w:hint="eastAsia" w:ascii="Arial" w:hAnsi="Arial"/>
                <w:sz w:val="19"/>
                <w:lang w:eastAsia="zh-CN"/>
              </w:rPr>
            </w:pPr>
            <w:r>
              <w:rPr>
                <w:rFonts w:ascii="Arial" w:hAnsi="Arial"/>
                <w:sz w:val="19"/>
                <w:lang w:eastAsia="zh-CN"/>
              </w:rPr>
              <w:t>月度模式选择年月，年度模式选择年份</w:t>
            </w:r>
          </w:p>
        </w:tc>
      </w:tr>
      <w:tr w14:paraId="2EA5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6" w:type="dxa"/>
            <w:tcMar>
              <w:top w:w="80" w:type="dxa"/>
              <w:left w:w="100" w:type="dxa"/>
              <w:bottom w:w="80" w:type="dxa"/>
              <w:right w:w="100" w:type="dxa"/>
            </w:tcMar>
            <w:vAlign w:val="center"/>
          </w:tcPr>
          <w:p w14:paraId="4F8BCA38">
            <w:pPr>
              <w:spacing w:after="0" w:line="276" w:lineRule="auto"/>
              <w:rPr>
                <w:rFonts w:hint="eastAsia" w:ascii="Arial" w:hAnsi="Arial"/>
                <w:sz w:val="19"/>
                <w:lang w:eastAsia="zh-CN"/>
              </w:rPr>
            </w:pPr>
            <w:r>
              <w:rPr>
                <w:rFonts w:hint="eastAsia" w:ascii="Arial" w:hAnsi="Arial"/>
                <w:sz w:val="19"/>
                <w:lang w:eastAsia="zh-CN"/>
              </w:rPr>
              <w:t>用能单元</w:t>
            </w:r>
          </w:p>
        </w:tc>
        <w:tc>
          <w:tcPr>
            <w:tcW w:w="1134" w:type="dxa"/>
            <w:tcMar>
              <w:top w:w="80" w:type="dxa"/>
              <w:left w:w="100" w:type="dxa"/>
              <w:bottom w:w="80" w:type="dxa"/>
              <w:right w:w="100" w:type="dxa"/>
            </w:tcMar>
            <w:vAlign w:val="center"/>
          </w:tcPr>
          <w:p w14:paraId="40D99625">
            <w:pPr>
              <w:spacing w:after="0" w:line="276" w:lineRule="auto"/>
              <w:rPr>
                <w:rFonts w:hint="eastAsia" w:ascii="Arial" w:hAnsi="Arial"/>
                <w:sz w:val="19"/>
                <w:lang w:eastAsia="zh-CN"/>
              </w:rPr>
            </w:pPr>
            <w:r>
              <w:rPr>
                <w:rFonts w:hint="eastAsia" w:ascii="Arial" w:hAnsi="Arial"/>
                <w:sz w:val="19"/>
                <w:lang w:eastAsia="zh-CN"/>
              </w:rPr>
              <w:t>下拉框</w:t>
            </w:r>
          </w:p>
        </w:tc>
        <w:tc>
          <w:tcPr>
            <w:tcW w:w="1843" w:type="dxa"/>
            <w:tcMar>
              <w:top w:w="80" w:type="dxa"/>
              <w:left w:w="100" w:type="dxa"/>
              <w:bottom w:w="80" w:type="dxa"/>
              <w:right w:w="100" w:type="dxa"/>
            </w:tcMar>
            <w:vAlign w:val="center"/>
          </w:tcPr>
          <w:p w14:paraId="7661CE13">
            <w:pPr>
              <w:spacing w:after="0" w:line="276" w:lineRule="auto"/>
              <w:rPr>
                <w:rFonts w:hint="eastAsia" w:ascii="Arial" w:hAnsi="Arial"/>
                <w:sz w:val="19"/>
                <w:lang w:eastAsia="zh-CN"/>
              </w:rPr>
            </w:pPr>
            <w:r>
              <w:rPr>
                <w:rFonts w:hint="eastAsia" w:ascii="Arial" w:hAnsi="Arial"/>
                <w:sz w:val="19"/>
                <w:lang w:eastAsia="zh-CN"/>
              </w:rPr>
              <w:t>是</w:t>
            </w:r>
          </w:p>
        </w:tc>
        <w:tc>
          <w:tcPr>
            <w:tcW w:w="2410" w:type="dxa"/>
            <w:tcMar>
              <w:top w:w="80" w:type="dxa"/>
              <w:left w:w="100" w:type="dxa"/>
              <w:bottom w:w="80" w:type="dxa"/>
              <w:right w:w="100" w:type="dxa"/>
            </w:tcMar>
            <w:vAlign w:val="center"/>
          </w:tcPr>
          <w:p w14:paraId="212B976E">
            <w:pPr>
              <w:spacing w:after="0" w:line="276" w:lineRule="auto"/>
              <w:rPr>
                <w:rFonts w:hint="eastAsia" w:ascii="Arial" w:hAnsi="Arial"/>
                <w:sz w:val="19"/>
                <w:lang w:eastAsia="zh-CN"/>
              </w:rPr>
            </w:pPr>
            <w:r>
              <w:rPr>
                <w:rFonts w:ascii="Arial" w:hAnsi="Arial"/>
                <w:sz w:val="19"/>
                <w:lang w:eastAsia="zh-CN"/>
              </w:rPr>
              <w:t>全厂及已配置用能单元</w:t>
            </w:r>
          </w:p>
        </w:tc>
        <w:tc>
          <w:tcPr>
            <w:tcW w:w="3598" w:type="dxa"/>
            <w:tcMar>
              <w:top w:w="80" w:type="dxa"/>
              <w:left w:w="100" w:type="dxa"/>
              <w:bottom w:w="80" w:type="dxa"/>
              <w:right w:w="100" w:type="dxa"/>
            </w:tcMar>
            <w:vAlign w:val="center"/>
          </w:tcPr>
          <w:p w14:paraId="205D196D">
            <w:pPr>
              <w:spacing w:after="0" w:line="276" w:lineRule="auto"/>
              <w:rPr>
                <w:rFonts w:hint="eastAsia" w:ascii="Arial" w:hAnsi="Arial"/>
                <w:sz w:val="19"/>
                <w:lang w:eastAsia="zh-CN"/>
              </w:rPr>
            </w:pPr>
            <w:r>
              <w:rPr>
                <w:rFonts w:hint="eastAsia" w:ascii="Arial" w:hAnsi="Arial"/>
                <w:sz w:val="19"/>
                <w:lang w:eastAsia="zh-CN"/>
              </w:rPr>
              <w:t>默认全厂</w:t>
            </w:r>
          </w:p>
        </w:tc>
      </w:tr>
      <w:tr w14:paraId="0409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6" w:type="dxa"/>
            <w:tcMar>
              <w:top w:w="80" w:type="dxa"/>
              <w:left w:w="100" w:type="dxa"/>
              <w:bottom w:w="80" w:type="dxa"/>
              <w:right w:w="100" w:type="dxa"/>
            </w:tcMar>
            <w:vAlign w:val="center"/>
          </w:tcPr>
          <w:p w14:paraId="102928F2">
            <w:pPr>
              <w:spacing w:after="0" w:line="276" w:lineRule="auto"/>
              <w:rPr>
                <w:rFonts w:hint="eastAsia" w:ascii="Arial" w:hAnsi="Arial"/>
                <w:sz w:val="19"/>
                <w:lang w:eastAsia="zh-CN"/>
              </w:rPr>
            </w:pPr>
            <w:r>
              <w:rPr>
                <w:rFonts w:hint="eastAsia" w:ascii="Arial" w:hAnsi="Arial"/>
                <w:sz w:val="19"/>
                <w:lang w:eastAsia="zh-CN"/>
              </w:rPr>
              <w:t>查询</w:t>
            </w:r>
          </w:p>
        </w:tc>
        <w:tc>
          <w:tcPr>
            <w:tcW w:w="1134" w:type="dxa"/>
            <w:tcMar>
              <w:top w:w="80" w:type="dxa"/>
              <w:left w:w="100" w:type="dxa"/>
              <w:bottom w:w="80" w:type="dxa"/>
              <w:right w:w="100" w:type="dxa"/>
            </w:tcMar>
            <w:vAlign w:val="center"/>
          </w:tcPr>
          <w:p w14:paraId="16149858">
            <w:pPr>
              <w:spacing w:after="0" w:line="276" w:lineRule="auto"/>
              <w:rPr>
                <w:rFonts w:hint="eastAsia" w:ascii="Arial" w:hAnsi="Arial"/>
                <w:sz w:val="19"/>
                <w:lang w:eastAsia="zh-CN"/>
              </w:rPr>
            </w:pPr>
            <w:r>
              <w:rPr>
                <w:rFonts w:hint="eastAsia" w:ascii="Arial" w:hAnsi="Arial"/>
                <w:sz w:val="19"/>
                <w:lang w:eastAsia="zh-CN"/>
              </w:rPr>
              <w:t>按钮</w:t>
            </w:r>
          </w:p>
        </w:tc>
        <w:tc>
          <w:tcPr>
            <w:tcW w:w="1843" w:type="dxa"/>
            <w:tcMar>
              <w:top w:w="80" w:type="dxa"/>
              <w:left w:w="100" w:type="dxa"/>
              <w:bottom w:w="80" w:type="dxa"/>
              <w:right w:w="100" w:type="dxa"/>
            </w:tcMar>
            <w:vAlign w:val="center"/>
          </w:tcPr>
          <w:p w14:paraId="2F2525F0">
            <w:pPr>
              <w:spacing w:after="0" w:line="276" w:lineRule="auto"/>
              <w:rPr>
                <w:rFonts w:hint="eastAsia" w:ascii="Arial" w:hAnsi="Arial"/>
                <w:sz w:val="19"/>
                <w:lang w:eastAsia="zh-CN"/>
              </w:rPr>
            </w:pPr>
            <w:r>
              <w:rPr>
                <w:rFonts w:hint="eastAsia" w:ascii="Arial" w:hAnsi="Arial"/>
                <w:sz w:val="19"/>
                <w:lang w:eastAsia="zh-CN"/>
              </w:rPr>
              <w:t>—</w:t>
            </w:r>
          </w:p>
        </w:tc>
        <w:tc>
          <w:tcPr>
            <w:tcW w:w="2410" w:type="dxa"/>
            <w:tcMar>
              <w:top w:w="80" w:type="dxa"/>
              <w:left w:w="100" w:type="dxa"/>
              <w:bottom w:w="80" w:type="dxa"/>
              <w:right w:w="100" w:type="dxa"/>
            </w:tcMar>
            <w:vAlign w:val="center"/>
          </w:tcPr>
          <w:p w14:paraId="3F2D23FB">
            <w:pPr>
              <w:spacing w:after="0" w:line="276" w:lineRule="auto"/>
              <w:rPr>
                <w:rFonts w:hint="eastAsia" w:ascii="Arial" w:hAnsi="Arial"/>
                <w:sz w:val="19"/>
                <w:lang w:eastAsia="zh-CN"/>
              </w:rPr>
            </w:pPr>
            <w:r>
              <w:rPr>
                <w:rFonts w:hint="eastAsia" w:ascii="Arial" w:hAnsi="Arial"/>
                <w:sz w:val="19"/>
                <w:lang w:eastAsia="zh-CN"/>
              </w:rPr>
              <w:t>—</w:t>
            </w:r>
          </w:p>
        </w:tc>
        <w:tc>
          <w:tcPr>
            <w:tcW w:w="3598" w:type="dxa"/>
            <w:tcMar>
              <w:top w:w="80" w:type="dxa"/>
              <w:left w:w="100" w:type="dxa"/>
              <w:bottom w:w="80" w:type="dxa"/>
              <w:right w:w="100" w:type="dxa"/>
            </w:tcMar>
            <w:vAlign w:val="center"/>
          </w:tcPr>
          <w:p w14:paraId="41CA2C13">
            <w:pPr>
              <w:spacing w:after="0" w:line="276" w:lineRule="auto"/>
              <w:rPr>
                <w:rFonts w:hint="eastAsia" w:ascii="Arial" w:hAnsi="Arial"/>
                <w:sz w:val="19"/>
                <w:lang w:eastAsia="zh-CN"/>
              </w:rPr>
            </w:pPr>
            <w:r>
              <w:rPr>
                <w:rFonts w:hint="eastAsia" w:ascii="Arial" w:hAnsi="Arial"/>
                <w:sz w:val="19"/>
                <w:lang w:eastAsia="zh-CN"/>
              </w:rPr>
              <w:t>使用当前筛选条件刷新页面</w:t>
            </w:r>
          </w:p>
        </w:tc>
      </w:tr>
      <w:tr w14:paraId="3B933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6" w:type="dxa"/>
            <w:tcMar>
              <w:top w:w="80" w:type="dxa"/>
              <w:left w:w="100" w:type="dxa"/>
              <w:bottom w:w="80" w:type="dxa"/>
              <w:right w:w="100" w:type="dxa"/>
            </w:tcMar>
            <w:vAlign w:val="center"/>
          </w:tcPr>
          <w:p w14:paraId="02E05C6E">
            <w:pPr>
              <w:spacing w:after="0" w:line="276" w:lineRule="auto"/>
              <w:rPr>
                <w:rFonts w:hint="eastAsia" w:ascii="Arial" w:hAnsi="Arial"/>
                <w:sz w:val="19"/>
                <w:lang w:eastAsia="zh-CN"/>
              </w:rPr>
            </w:pPr>
            <w:r>
              <w:rPr>
                <w:rFonts w:hint="eastAsia" w:ascii="Arial" w:hAnsi="Arial"/>
                <w:sz w:val="19"/>
                <w:lang w:eastAsia="zh-CN"/>
              </w:rPr>
              <w:t>重置</w:t>
            </w:r>
          </w:p>
        </w:tc>
        <w:tc>
          <w:tcPr>
            <w:tcW w:w="1134" w:type="dxa"/>
            <w:tcMar>
              <w:top w:w="80" w:type="dxa"/>
              <w:left w:w="100" w:type="dxa"/>
              <w:bottom w:w="80" w:type="dxa"/>
              <w:right w:w="100" w:type="dxa"/>
            </w:tcMar>
            <w:vAlign w:val="center"/>
          </w:tcPr>
          <w:p w14:paraId="7446AC71">
            <w:pPr>
              <w:spacing w:after="0" w:line="276" w:lineRule="auto"/>
              <w:rPr>
                <w:rFonts w:hint="eastAsia" w:ascii="Arial" w:hAnsi="Arial"/>
                <w:sz w:val="19"/>
                <w:lang w:eastAsia="zh-CN"/>
              </w:rPr>
            </w:pPr>
            <w:r>
              <w:rPr>
                <w:rFonts w:hint="eastAsia" w:ascii="Arial" w:hAnsi="Arial"/>
                <w:sz w:val="19"/>
                <w:lang w:eastAsia="zh-CN"/>
              </w:rPr>
              <w:t>按钮</w:t>
            </w:r>
          </w:p>
        </w:tc>
        <w:tc>
          <w:tcPr>
            <w:tcW w:w="1843" w:type="dxa"/>
            <w:tcMar>
              <w:top w:w="80" w:type="dxa"/>
              <w:left w:w="100" w:type="dxa"/>
              <w:bottom w:w="80" w:type="dxa"/>
              <w:right w:w="100" w:type="dxa"/>
            </w:tcMar>
            <w:vAlign w:val="center"/>
          </w:tcPr>
          <w:p w14:paraId="56526C01">
            <w:pPr>
              <w:spacing w:after="0" w:line="276" w:lineRule="auto"/>
              <w:rPr>
                <w:rFonts w:hint="eastAsia" w:ascii="Arial" w:hAnsi="Arial"/>
                <w:sz w:val="19"/>
                <w:lang w:eastAsia="zh-CN"/>
              </w:rPr>
            </w:pPr>
            <w:r>
              <w:rPr>
                <w:rFonts w:hint="eastAsia" w:ascii="Arial" w:hAnsi="Arial"/>
                <w:sz w:val="19"/>
                <w:lang w:eastAsia="zh-CN"/>
              </w:rPr>
              <w:t>—</w:t>
            </w:r>
          </w:p>
        </w:tc>
        <w:tc>
          <w:tcPr>
            <w:tcW w:w="2410" w:type="dxa"/>
            <w:tcMar>
              <w:top w:w="80" w:type="dxa"/>
              <w:left w:w="100" w:type="dxa"/>
              <w:bottom w:w="80" w:type="dxa"/>
              <w:right w:w="100" w:type="dxa"/>
            </w:tcMar>
            <w:vAlign w:val="center"/>
          </w:tcPr>
          <w:p w14:paraId="330643FF">
            <w:pPr>
              <w:spacing w:after="0" w:line="276" w:lineRule="auto"/>
              <w:rPr>
                <w:rFonts w:hint="eastAsia" w:ascii="Arial" w:hAnsi="Arial"/>
                <w:sz w:val="19"/>
                <w:lang w:eastAsia="zh-CN"/>
              </w:rPr>
            </w:pPr>
            <w:r>
              <w:rPr>
                <w:rFonts w:hint="eastAsia" w:ascii="Arial" w:hAnsi="Arial"/>
                <w:sz w:val="19"/>
                <w:lang w:eastAsia="zh-CN"/>
              </w:rPr>
              <w:t>—</w:t>
            </w:r>
          </w:p>
        </w:tc>
        <w:tc>
          <w:tcPr>
            <w:tcW w:w="3598" w:type="dxa"/>
            <w:tcMar>
              <w:top w:w="80" w:type="dxa"/>
              <w:left w:w="100" w:type="dxa"/>
              <w:bottom w:w="80" w:type="dxa"/>
              <w:right w:w="100" w:type="dxa"/>
            </w:tcMar>
            <w:vAlign w:val="center"/>
          </w:tcPr>
          <w:p w14:paraId="126B5B1E">
            <w:pPr>
              <w:spacing w:after="0" w:line="276" w:lineRule="auto"/>
              <w:rPr>
                <w:rFonts w:hint="eastAsia" w:ascii="Arial" w:hAnsi="Arial"/>
                <w:sz w:val="19"/>
                <w:lang w:eastAsia="zh-CN"/>
              </w:rPr>
            </w:pPr>
            <w:r>
              <w:rPr>
                <w:rFonts w:hint="eastAsia" w:ascii="Arial" w:hAnsi="Arial"/>
                <w:sz w:val="19"/>
                <w:lang w:eastAsia="zh-CN"/>
              </w:rPr>
              <w:t>恢复默认查询条件</w:t>
            </w:r>
          </w:p>
        </w:tc>
      </w:tr>
      <w:tr w14:paraId="57A74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6" w:type="dxa"/>
            <w:tcMar>
              <w:top w:w="80" w:type="dxa"/>
              <w:left w:w="100" w:type="dxa"/>
              <w:bottom w:w="80" w:type="dxa"/>
              <w:right w:w="100" w:type="dxa"/>
            </w:tcMar>
            <w:vAlign w:val="center"/>
          </w:tcPr>
          <w:p w14:paraId="2CB1BD89">
            <w:pPr>
              <w:spacing w:after="0" w:line="276" w:lineRule="auto"/>
              <w:rPr>
                <w:rFonts w:ascii="Arial" w:hAnsi="Arial"/>
                <w:sz w:val="19"/>
                <w:lang w:eastAsia="zh-CN"/>
              </w:rPr>
            </w:pPr>
            <w:r>
              <w:rPr>
                <w:rFonts w:hint="eastAsia" w:ascii="Arial" w:hAnsi="Arial"/>
                <w:sz w:val="19"/>
                <w:lang w:eastAsia="zh-CN"/>
              </w:rPr>
              <w:t>导出明细</w:t>
            </w:r>
          </w:p>
        </w:tc>
        <w:tc>
          <w:tcPr>
            <w:tcW w:w="1134" w:type="dxa"/>
            <w:tcMar>
              <w:top w:w="80" w:type="dxa"/>
              <w:left w:w="100" w:type="dxa"/>
              <w:bottom w:w="80" w:type="dxa"/>
              <w:right w:w="100" w:type="dxa"/>
            </w:tcMar>
            <w:vAlign w:val="center"/>
          </w:tcPr>
          <w:p w14:paraId="39C0E9DE">
            <w:pPr>
              <w:spacing w:after="0" w:line="276" w:lineRule="auto"/>
              <w:rPr>
                <w:rFonts w:ascii="Arial" w:hAnsi="Arial"/>
                <w:sz w:val="19"/>
                <w:lang w:eastAsia="zh-CN"/>
              </w:rPr>
            </w:pPr>
            <w:r>
              <w:rPr>
                <w:rFonts w:hint="eastAsia" w:ascii="Arial" w:hAnsi="Arial"/>
                <w:sz w:val="19"/>
                <w:lang w:eastAsia="zh-CN"/>
              </w:rPr>
              <w:t>按钮</w:t>
            </w:r>
          </w:p>
        </w:tc>
        <w:tc>
          <w:tcPr>
            <w:tcW w:w="1843" w:type="dxa"/>
            <w:tcMar>
              <w:top w:w="80" w:type="dxa"/>
              <w:left w:w="100" w:type="dxa"/>
              <w:bottom w:w="80" w:type="dxa"/>
              <w:right w:w="100" w:type="dxa"/>
            </w:tcMar>
            <w:vAlign w:val="center"/>
          </w:tcPr>
          <w:p w14:paraId="38D8C3DD">
            <w:pPr>
              <w:spacing w:after="0" w:line="276" w:lineRule="auto"/>
              <w:rPr>
                <w:rFonts w:ascii="Arial" w:hAnsi="Arial"/>
                <w:sz w:val="19"/>
                <w:lang w:eastAsia="zh-CN"/>
              </w:rPr>
            </w:pPr>
            <w:r>
              <w:rPr>
                <w:rFonts w:hint="eastAsia" w:ascii="Arial" w:hAnsi="Arial"/>
                <w:sz w:val="19"/>
                <w:lang w:eastAsia="zh-CN"/>
              </w:rPr>
              <w:t>—</w:t>
            </w:r>
          </w:p>
        </w:tc>
        <w:tc>
          <w:tcPr>
            <w:tcW w:w="2410" w:type="dxa"/>
            <w:tcMar>
              <w:top w:w="80" w:type="dxa"/>
              <w:left w:w="100" w:type="dxa"/>
              <w:bottom w:w="80" w:type="dxa"/>
              <w:right w:w="100" w:type="dxa"/>
            </w:tcMar>
            <w:vAlign w:val="center"/>
          </w:tcPr>
          <w:p w14:paraId="6EDEC36F">
            <w:pPr>
              <w:spacing w:after="0" w:line="276" w:lineRule="auto"/>
              <w:rPr>
                <w:rFonts w:hint="eastAsia" w:ascii="Arial" w:hAnsi="Arial"/>
                <w:sz w:val="19"/>
                <w:lang w:eastAsia="zh-CN"/>
              </w:rPr>
            </w:pPr>
            <w:r>
              <w:rPr>
                <w:rFonts w:hint="eastAsia" w:ascii="Arial" w:hAnsi="Arial"/>
                <w:sz w:val="19"/>
                <w:lang w:eastAsia="zh-CN"/>
              </w:rPr>
              <w:t>Excel</w:t>
            </w:r>
          </w:p>
        </w:tc>
        <w:tc>
          <w:tcPr>
            <w:tcW w:w="3598" w:type="dxa"/>
            <w:tcMar>
              <w:top w:w="80" w:type="dxa"/>
              <w:left w:w="100" w:type="dxa"/>
              <w:bottom w:w="80" w:type="dxa"/>
              <w:right w:w="100" w:type="dxa"/>
            </w:tcMar>
            <w:vAlign w:val="center"/>
          </w:tcPr>
          <w:p w14:paraId="72FC6478">
            <w:pPr>
              <w:spacing w:after="0" w:line="276" w:lineRule="auto"/>
              <w:rPr>
                <w:rFonts w:ascii="Arial" w:hAnsi="Arial"/>
                <w:sz w:val="19"/>
                <w:lang w:eastAsia="zh-CN"/>
              </w:rPr>
            </w:pPr>
            <w:r>
              <w:rPr>
                <w:rFonts w:hint="eastAsia" w:ascii="Arial" w:hAnsi="Arial"/>
                <w:sz w:val="19"/>
                <w:lang w:eastAsia="zh-CN"/>
              </w:rPr>
              <w:t>导出当前筛选条件下的明细</w:t>
            </w:r>
          </w:p>
        </w:tc>
      </w:tr>
    </w:tbl>
    <w:p w14:paraId="1A319DB5">
      <w:pPr>
        <w:spacing w:after="0"/>
        <w:rPr>
          <w:rFonts w:hint="eastAsia"/>
        </w:rPr>
      </w:pPr>
    </w:p>
    <w:p w14:paraId="7C7BDF86">
      <w:pPr>
        <w:pStyle w:val="7"/>
        <w:spacing w:before="120" w:after="120" w:line="288" w:lineRule="auto"/>
        <w:rPr>
          <w:lang w:eastAsia="zh-CN"/>
        </w:rPr>
      </w:pPr>
      <w:r>
        <w:rPr>
          <w:rFonts w:ascii="Arial" w:hAnsi="Arial" w:eastAsia="黑体"/>
          <w:lang w:eastAsia="zh-CN"/>
        </w:rPr>
        <w:t>3.1.1.3.2. Process 处理</w:t>
      </w:r>
    </w:p>
    <w:p w14:paraId="3C835743">
      <w:pPr>
        <w:spacing w:after="60" w:line="324" w:lineRule="auto"/>
        <w:ind w:left="227" w:hanging="113"/>
        <w:rPr>
          <w:rFonts w:ascii="Arial" w:hAnsi="Arial"/>
          <w:lang w:eastAsia="zh-CN"/>
        </w:rPr>
      </w:pPr>
      <w:r>
        <w:rPr>
          <w:rFonts w:ascii="Arial" w:hAnsi="Arial"/>
          <w:lang w:eastAsia="zh-CN"/>
        </w:rPr>
        <w:t>1. 进入“能源监测与分析 &gt; 能耗查询”页面。</w:t>
      </w:r>
    </w:p>
    <w:p w14:paraId="14A8FA07">
      <w:pPr>
        <w:spacing w:after="60" w:line="324" w:lineRule="auto"/>
        <w:ind w:left="227" w:hanging="113"/>
        <w:rPr>
          <w:rFonts w:ascii="Arial" w:hAnsi="Arial"/>
          <w:lang w:eastAsia="zh-CN"/>
        </w:rPr>
      </w:pPr>
      <w:r>
        <w:rPr>
          <w:rFonts w:hint="eastAsia" w:ascii="Arial" w:hAnsi="Arial"/>
          <w:lang w:eastAsia="zh-CN"/>
        </w:rPr>
        <w:t xml:space="preserve">2. </w:t>
      </w:r>
      <w:r>
        <w:rPr>
          <w:rFonts w:ascii="Arial" w:hAnsi="Arial"/>
          <w:lang w:eastAsia="zh-CN"/>
        </w:rPr>
        <w:t>选择统计周期、时间和用能单元。</w:t>
      </w:r>
    </w:p>
    <w:p w14:paraId="318CA893">
      <w:pPr>
        <w:spacing w:after="60" w:line="324" w:lineRule="auto"/>
        <w:ind w:left="227" w:hanging="113"/>
        <w:rPr>
          <w:rFonts w:ascii="Arial" w:hAnsi="Arial"/>
          <w:lang w:eastAsia="zh-CN"/>
        </w:rPr>
      </w:pPr>
      <w:r>
        <w:rPr>
          <w:rFonts w:hint="eastAsia" w:ascii="Arial" w:hAnsi="Arial"/>
          <w:lang w:eastAsia="zh-CN"/>
        </w:rPr>
        <w:t xml:space="preserve">3. </w:t>
      </w:r>
      <w:r>
        <w:rPr>
          <w:rFonts w:ascii="Arial" w:hAnsi="Arial"/>
          <w:lang w:eastAsia="zh-CN"/>
        </w:rPr>
        <w:t>点击“查询”，系统按照当前筛选条件刷新摘要、趋势、能源结构和明细。</w:t>
      </w:r>
    </w:p>
    <w:p w14:paraId="7C2BEB90">
      <w:pPr>
        <w:spacing w:after="60" w:line="324" w:lineRule="auto"/>
        <w:ind w:left="227" w:hanging="113"/>
        <w:rPr>
          <w:rFonts w:ascii="Arial" w:hAnsi="Arial"/>
          <w:lang w:eastAsia="zh-CN"/>
        </w:rPr>
      </w:pPr>
      <w:r>
        <w:rPr>
          <w:rFonts w:hint="eastAsia" w:ascii="Arial" w:hAnsi="Arial"/>
          <w:lang w:eastAsia="zh-CN"/>
        </w:rPr>
        <w:t xml:space="preserve">4. </w:t>
      </w:r>
      <w:r>
        <w:rPr>
          <w:rFonts w:ascii="Arial" w:hAnsi="Arial"/>
          <w:lang w:eastAsia="zh-CN"/>
        </w:rPr>
        <w:t>点击“重置”，恢复默认条件：月度、当前月份、全厂。</w:t>
      </w:r>
    </w:p>
    <w:p w14:paraId="4420B008">
      <w:pPr>
        <w:spacing w:after="60" w:line="324" w:lineRule="auto"/>
        <w:ind w:left="227" w:hanging="113"/>
        <w:rPr>
          <w:rFonts w:hint="eastAsia"/>
          <w:lang w:eastAsia="zh-CN"/>
        </w:rPr>
      </w:pPr>
      <w:r>
        <w:rPr>
          <w:rFonts w:hint="eastAsia" w:ascii="Arial" w:hAnsi="Arial"/>
          <w:lang w:eastAsia="zh-CN"/>
        </w:rPr>
        <w:t xml:space="preserve">5. </w:t>
      </w:r>
      <w:r>
        <w:rPr>
          <w:rFonts w:ascii="Arial" w:hAnsi="Arial"/>
          <w:lang w:eastAsia="zh-CN"/>
        </w:rPr>
        <w:t>页面各区域使用同一组已生效的筛选条件，不因局部操作产生不同统计口径。</w:t>
      </w:r>
    </w:p>
    <w:p w14:paraId="350E0BA8">
      <w:pPr>
        <w:pStyle w:val="7"/>
        <w:spacing w:before="120" w:after="120" w:line="288" w:lineRule="auto"/>
        <w:rPr>
          <w:lang w:eastAsia="zh-CN"/>
        </w:rPr>
      </w:pPr>
      <w:r>
        <w:rPr>
          <w:rFonts w:ascii="Arial" w:hAnsi="Arial" w:eastAsia="黑体"/>
          <w:lang w:eastAsia="zh-CN"/>
        </w:rPr>
        <w:t>3.1.1.3.3. Output 输出</w:t>
      </w:r>
    </w:p>
    <w:p w14:paraId="76E20352">
      <w:pPr>
        <w:rPr>
          <w:rFonts w:hint="eastAsia"/>
          <w:lang w:eastAsia="zh-CN"/>
        </w:rPr>
      </w:pPr>
      <w:r>
        <w:rPr>
          <w:rFonts w:ascii="Arial" w:hAnsi="Arial"/>
          <w:lang w:eastAsia="zh-CN"/>
        </w:rPr>
        <w:t>输出综合能耗摘要、同比/环比、能耗趋势、能源结构及能耗明细汇总。</w:t>
      </w:r>
      <w:r>
        <w:rPr>
          <w:rFonts w:ascii="Arial" w:hAnsi="Arial"/>
          <w:lang w:eastAsia="zh-CN"/>
        </w:rPr>
        <w:br w:type="textWrapping"/>
      </w:r>
      <w:r>
        <w:rPr>
          <w:rFonts w:ascii="Arial" w:hAnsi="Arial"/>
          <w:lang w:eastAsia="zh-CN"/>
        </w:rPr>
        <w:t>明细列表展示用能单元、能源类别、能源品种、实物量、计量单位、折标量、占比及同比/环比。</w:t>
      </w:r>
      <w:r>
        <w:rPr>
          <w:rFonts w:ascii="Arial" w:hAnsi="Arial"/>
          <w:lang w:eastAsia="zh-CN"/>
        </w:rPr>
        <w:br w:type="textWrapping"/>
      </w:r>
      <w:r>
        <w:rPr>
          <w:rFonts w:ascii="Arial" w:hAnsi="Arial"/>
          <w:lang w:eastAsia="zh-CN"/>
        </w:rPr>
        <w:t>全厂查询时展示用能单元列，单个用能单元查询时隐藏该列。</w:t>
      </w:r>
    </w:p>
    <w:p w14:paraId="57A65214">
      <w:pPr>
        <w:pStyle w:val="7"/>
        <w:spacing w:before="120" w:after="120" w:line="288" w:lineRule="auto"/>
      </w:pPr>
      <w:r>
        <w:rPr>
          <w:rFonts w:ascii="Arial" w:hAnsi="Arial" w:eastAsia="黑体"/>
        </w:rPr>
        <w:t>3.1.1.3.4. Usage Limitation 约束与限制</w:t>
      </w:r>
    </w:p>
    <w:p w14:paraId="22A7BBAF">
      <w:pPr>
        <w:pStyle w:val="16"/>
        <w:spacing w:after="60" w:line="324" w:lineRule="auto"/>
        <w:rPr>
          <w:rFonts w:hint="eastAsia"/>
          <w:lang w:eastAsia="zh-CN"/>
        </w:rPr>
      </w:pPr>
      <w:r>
        <w:rPr>
          <w:rFonts w:ascii="Arial" w:hAnsi="Arial"/>
          <w:lang w:eastAsia="zh-CN"/>
        </w:rPr>
        <w:t>全页摘要、图表、明细和导出必须使用同一筛选条件。</w:t>
      </w:r>
    </w:p>
    <w:p w14:paraId="17D7EA10">
      <w:pPr>
        <w:pStyle w:val="16"/>
        <w:spacing w:after="60" w:line="324" w:lineRule="auto"/>
        <w:rPr>
          <w:rFonts w:hint="eastAsia"/>
          <w:lang w:eastAsia="zh-CN"/>
        </w:rPr>
      </w:pPr>
      <w:r>
        <w:rPr>
          <w:rFonts w:ascii="Arial" w:hAnsi="Arial"/>
          <w:lang w:eastAsia="zh-CN"/>
        </w:rPr>
        <w:t>无数据时展示“暂无数据”或“--”，不得按0参与统计。</w:t>
      </w:r>
    </w:p>
    <w:p w14:paraId="67E845A2">
      <w:pPr>
        <w:pStyle w:val="6"/>
        <w:spacing w:before="120" w:after="120" w:line="288" w:lineRule="auto"/>
      </w:pPr>
      <w:r>
        <w:rPr>
          <w:rFonts w:ascii="Arial" w:hAnsi="Arial" w:eastAsia="黑体"/>
          <w:sz w:val="22"/>
        </w:rPr>
        <w:t>3.1.1.4. 结果摘要与趋势</w:t>
      </w:r>
    </w:p>
    <w:p w14:paraId="0176FE82">
      <w:pPr>
        <w:pStyle w:val="7"/>
        <w:spacing w:before="120" w:after="120" w:line="288" w:lineRule="auto"/>
      </w:pPr>
      <w:r>
        <w:rPr>
          <w:rFonts w:ascii="Arial" w:hAnsi="Arial" w:eastAsia="黑体"/>
        </w:rPr>
        <w:t>3.1.1.4.1.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1"/>
        <w:gridCol w:w="1418"/>
        <w:gridCol w:w="1134"/>
        <w:gridCol w:w="3627"/>
        <w:gridCol w:w="2381"/>
      </w:tblGrid>
      <w:tr w14:paraId="6ADF1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31" w:type="dxa"/>
            <w:shd w:val="clear" w:color="auto" w:fill="D9EAD3"/>
            <w:tcMar>
              <w:top w:w="80" w:type="dxa"/>
              <w:left w:w="100" w:type="dxa"/>
              <w:bottom w:w="80" w:type="dxa"/>
              <w:right w:w="100" w:type="dxa"/>
            </w:tcMar>
            <w:vAlign w:val="center"/>
          </w:tcPr>
          <w:p w14:paraId="4D0E6AA9">
            <w:pPr>
              <w:spacing w:after="0" w:line="276" w:lineRule="auto"/>
              <w:rPr>
                <w:rFonts w:hint="eastAsia"/>
              </w:rPr>
            </w:pPr>
            <w:r>
              <w:rPr>
                <w:rFonts w:ascii="Arial" w:hAnsi="Arial"/>
                <w:b/>
                <w:sz w:val="19"/>
              </w:rPr>
              <w:t>输入项</w:t>
            </w:r>
          </w:p>
        </w:tc>
        <w:tc>
          <w:tcPr>
            <w:tcW w:w="1418" w:type="dxa"/>
            <w:shd w:val="clear" w:color="auto" w:fill="D9EAD3"/>
            <w:tcMar>
              <w:top w:w="80" w:type="dxa"/>
              <w:left w:w="100" w:type="dxa"/>
              <w:bottom w:w="80" w:type="dxa"/>
              <w:right w:w="100" w:type="dxa"/>
            </w:tcMar>
            <w:vAlign w:val="center"/>
          </w:tcPr>
          <w:p w14:paraId="3D1EC065">
            <w:pPr>
              <w:spacing w:after="0" w:line="276" w:lineRule="auto"/>
              <w:rPr>
                <w:rFonts w:hint="eastAsia"/>
              </w:rPr>
            </w:pPr>
            <w:r>
              <w:rPr>
                <w:rFonts w:ascii="Arial" w:hAnsi="Arial"/>
                <w:b/>
                <w:sz w:val="19"/>
              </w:rPr>
              <w:t>类型</w:t>
            </w:r>
          </w:p>
        </w:tc>
        <w:tc>
          <w:tcPr>
            <w:tcW w:w="1134" w:type="dxa"/>
            <w:shd w:val="clear" w:color="auto" w:fill="D9EAD3"/>
            <w:tcMar>
              <w:top w:w="80" w:type="dxa"/>
              <w:left w:w="100" w:type="dxa"/>
              <w:bottom w:w="80" w:type="dxa"/>
              <w:right w:w="100" w:type="dxa"/>
            </w:tcMar>
            <w:vAlign w:val="center"/>
          </w:tcPr>
          <w:p w14:paraId="5FC7B051">
            <w:pPr>
              <w:spacing w:after="0" w:line="276" w:lineRule="auto"/>
              <w:rPr>
                <w:rFonts w:hint="eastAsia"/>
              </w:rPr>
            </w:pPr>
            <w:r>
              <w:rPr>
                <w:rFonts w:ascii="Arial" w:hAnsi="Arial"/>
                <w:b/>
                <w:sz w:val="19"/>
              </w:rPr>
              <w:t>是否必填</w:t>
            </w:r>
          </w:p>
        </w:tc>
        <w:tc>
          <w:tcPr>
            <w:tcW w:w="3627" w:type="dxa"/>
            <w:shd w:val="clear" w:color="auto" w:fill="D9EAD3"/>
            <w:tcMar>
              <w:top w:w="80" w:type="dxa"/>
              <w:left w:w="100" w:type="dxa"/>
              <w:bottom w:w="80" w:type="dxa"/>
              <w:right w:w="100" w:type="dxa"/>
            </w:tcMar>
            <w:vAlign w:val="center"/>
          </w:tcPr>
          <w:p w14:paraId="0AC3F429">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1A7A8F7B">
            <w:pPr>
              <w:spacing w:after="0" w:line="276" w:lineRule="auto"/>
              <w:rPr>
                <w:rFonts w:hint="eastAsia"/>
              </w:rPr>
            </w:pPr>
            <w:r>
              <w:rPr>
                <w:rFonts w:ascii="Arial" w:hAnsi="Arial"/>
                <w:b/>
                <w:sz w:val="19"/>
              </w:rPr>
              <w:t>备注</w:t>
            </w:r>
          </w:p>
        </w:tc>
      </w:tr>
      <w:tr w14:paraId="7D7A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0BD6D096">
            <w:pPr>
              <w:spacing w:after="0" w:line="276" w:lineRule="auto"/>
              <w:rPr>
                <w:rFonts w:hint="eastAsia"/>
              </w:rPr>
            </w:pPr>
            <w:r>
              <w:rPr>
                <w:rFonts w:ascii="Arial" w:hAnsi="Arial"/>
                <w:sz w:val="19"/>
              </w:rPr>
              <w:t>页面筛选条件</w:t>
            </w:r>
          </w:p>
        </w:tc>
        <w:tc>
          <w:tcPr>
            <w:tcW w:w="1418" w:type="dxa"/>
            <w:tcMar>
              <w:top w:w="80" w:type="dxa"/>
              <w:left w:w="100" w:type="dxa"/>
              <w:bottom w:w="80" w:type="dxa"/>
              <w:right w:w="100" w:type="dxa"/>
            </w:tcMar>
            <w:vAlign w:val="center"/>
          </w:tcPr>
          <w:p w14:paraId="4B0CC529">
            <w:pPr>
              <w:spacing w:after="0" w:line="276" w:lineRule="auto"/>
              <w:rPr>
                <w:rFonts w:hint="eastAsia"/>
              </w:rPr>
            </w:pPr>
            <w:r>
              <w:rPr>
                <w:rFonts w:ascii="Arial" w:hAnsi="Arial"/>
                <w:sz w:val="19"/>
              </w:rPr>
              <w:t>系统参数</w:t>
            </w:r>
          </w:p>
        </w:tc>
        <w:tc>
          <w:tcPr>
            <w:tcW w:w="1134" w:type="dxa"/>
            <w:tcMar>
              <w:top w:w="80" w:type="dxa"/>
              <w:left w:w="100" w:type="dxa"/>
              <w:bottom w:w="80" w:type="dxa"/>
              <w:right w:w="100" w:type="dxa"/>
            </w:tcMar>
            <w:vAlign w:val="center"/>
          </w:tcPr>
          <w:p w14:paraId="43F4985A">
            <w:pPr>
              <w:spacing w:after="0" w:line="276" w:lineRule="auto"/>
              <w:rPr>
                <w:rFonts w:hint="eastAsia"/>
              </w:rPr>
            </w:pPr>
            <w:r>
              <w:rPr>
                <w:rFonts w:ascii="Arial" w:hAnsi="Arial"/>
                <w:sz w:val="19"/>
              </w:rPr>
              <w:t>否</w:t>
            </w:r>
          </w:p>
        </w:tc>
        <w:tc>
          <w:tcPr>
            <w:tcW w:w="3627" w:type="dxa"/>
            <w:tcMar>
              <w:top w:w="80" w:type="dxa"/>
              <w:left w:w="100" w:type="dxa"/>
              <w:bottom w:w="80" w:type="dxa"/>
              <w:right w:w="100" w:type="dxa"/>
            </w:tcMar>
            <w:vAlign w:val="center"/>
          </w:tcPr>
          <w:p w14:paraId="19858219">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31DCC4E9">
            <w:pPr>
              <w:spacing w:after="0" w:line="276" w:lineRule="auto"/>
              <w:rPr>
                <w:rFonts w:hint="eastAsia"/>
                <w:lang w:eastAsia="zh-CN"/>
              </w:rPr>
            </w:pPr>
            <w:r>
              <w:rPr>
                <w:rFonts w:ascii="Arial" w:hAnsi="Arial"/>
                <w:sz w:val="19"/>
                <w:lang w:eastAsia="zh-CN"/>
              </w:rPr>
              <w:t>展示类功能无独立输入</w:t>
            </w:r>
          </w:p>
        </w:tc>
      </w:tr>
    </w:tbl>
    <w:p w14:paraId="70930A9D">
      <w:pPr>
        <w:spacing w:after="0"/>
        <w:rPr>
          <w:rFonts w:hint="eastAsia"/>
          <w:lang w:eastAsia="zh-CN"/>
        </w:rPr>
      </w:pPr>
    </w:p>
    <w:p w14:paraId="540B2471">
      <w:pPr>
        <w:pStyle w:val="7"/>
        <w:spacing w:before="120" w:after="120" w:line="288" w:lineRule="auto"/>
        <w:rPr>
          <w:lang w:eastAsia="zh-CN"/>
        </w:rPr>
      </w:pPr>
      <w:r>
        <w:rPr>
          <w:rFonts w:ascii="Arial" w:hAnsi="Arial" w:eastAsia="黑体"/>
          <w:lang w:eastAsia="zh-CN"/>
        </w:rPr>
        <w:t>3.1.1.4.2. Process 处理</w:t>
      </w:r>
    </w:p>
    <w:p w14:paraId="4A81E32F">
      <w:pPr>
        <w:spacing w:after="60" w:line="324" w:lineRule="auto"/>
        <w:ind w:left="227" w:hanging="113"/>
        <w:rPr>
          <w:rFonts w:hint="eastAsia"/>
          <w:lang w:eastAsia="zh-CN"/>
        </w:rPr>
      </w:pPr>
      <w:r>
        <w:rPr>
          <w:rFonts w:ascii="Arial" w:hAnsi="Arial"/>
          <w:lang w:eastAsia="zh-CN"/>
        </w:rPr>
        <w:t>1. 进入“能源监测与分析 &gt; 能耗查询”页面。</w:t>
      </w:r>
    </w:p>
    <w:p w14:paraId="73F55DA2">
      <w:pPr>
        <w:spacing w:after="60" w:line="324" w:lineRule="auto"/>
        <w:ind w:left="227" w:hanging="113"/>
        <w:rPr>
          <w:rFonts w:hint="eastAsia"/>
          <w:lang w:eastAsia="zh-CN"/>
        </w:rPr>
      </w:pPr>
      <w:r>
        <w:rPr>
          <w:rFonts w:ascii="Arial" w:hAnsi="Arial"/>
          <w:lang w:eastAsia="zh-CN"/>
        </w:rPr>
        <w:t>2. 点击“查询”应用条件；系统只对当前范围内有能源输入、能效指标或能效对标证据的对象生成异常判断。</w:t>
      </w:r>
    </w:p>
    <w:p w14:paraId="27160EB5">
      <w:pPr>
        <w:spacing w:after="60" w:line="324" w:lineRule="auto"/>
        <w:ind w:left="227" w:hanging="113"/>
        <w:rPr>
          <w:rFonts w:hint="eastAsia"/>
          <w:lang w:eastAsia="zh-CN"/>
        </w:rPr>
      </w:pPr>
      <w:r>
        <w:rPr>
          <w:rFonts w:ascii="Arial" w:hAnsi="Arial"/>
          <w:lang w:eastAsia="zh-CN"/>
        </w:rPr>
        <w:t>3. 展示综合能耗、同比/环比及月度或年度变化趋势。</w:t>
      </w:r>
    </w:p>
    <w:p w14:paraId="143EFD2A">
      <w:pPr>
        <w:spacing w:after="60" w:line="324" w:lineRule="auto"/>
        <w:ind w:left="227" w:hanging="113"/>
        <w:rPr>
          <w:rFonts w:hint="eastAsia"/>
          <w:lang w:eastAsia="zh-CN"/>
        </w:rPr>
      </w:pPr>
      <w:r>
        <w:rPr>
          <w:rFonts w:ascii="Arial" w:hAnsi="Arial"/>
          <w:lang w:eastAsia="zh-CN"/>
        </w:rPr>
        <w:t>4. 筛选变化后自动刷新；图表悬停展示期间、数值和单位。</w:t>
      </w:r>
    </w:p>
    <w:p w14:paraId="4F82EBB4">
      <w:pPr>
        <w:pStyle w:val="7"/>
        <w:spacing w:before="120" w:after="120" w:line="288" w:lineRule="auto"/>
        <w:rPr>
          <w:lang w:eastAsia="zh-CN"/>
        </w:rPr>
      </w:pPr>
      <w:r>
        <w:rPr>
          <w:rFonts w:ascii="Arial" w:hAnsi="Arial" w:eastAsia="黑体"/>
          <w:lang w:eastAsia="zh-CN"/>
        </w:rPr>
        <w:t>3.1.1.4.3. Output 输出</w:t>
      </w:r>
    </w:p>
    <w:p w14:paraId="083EE52C">
      <w:pPr>
        <w:spacing w:after="60" w:line="324" w:lineRule="auto"/>
        <w:ind w:left="227" w:hanging="113"/>
        <w:rPr>
          <w:rFonts w:ascii="Arial" w:hAnsi="Arial"/>
          <w:lang w:eastAsia="zh-CN"/>
        </w:rPr>
      </w:pPr>
      <w:r>
        <w:rPr>
          <w:rFonts w:ascii="Arial" w:hAnsi="Arial"/>
          <w:lang w:eastAsia="zh-CN"/>
        </w:rPr>
        <w:t>根据当前已生效的统计周期、时间和用能单元读取结果。</w:t>
      </w:r>
    </w:p>
    <w:p w14:paraId="6FEA8FF0">
      <w:pPr>
        <w:spacing w:after="60" w:line="324" w:lineRule="auto"/>
        <w:ind w:left="227" w:hanging="113"/>
        <w:rPr>
          <w:rFonts w:ascii="Arial" w:hAnsi="Arial"/>
          <w:lang w:eastAsia="zh-CN"/>
        </w:rPr>
      </w:pPr>
      <w:r>
        <w:rPr>
          <w:rFonts w:ascii="Arial" w:hAnsi="Arial"/>
          <w:lang w:eastAsia="zh-CN"/>
        </w:rPr>
        <w:t>展示综合能耗、同比；月度模式额外展示环比。</w:t>
      </w:r>
    </w:p>
    <w:p w14:paraId="14A0EAEB">
      <w:pPr>
        <w:spacing w:after="60" w:line="324" w:lineRule="auto"/>
        <w:ind w:left="227" w:hanging="113"/>
        <w:rPr>
          <w:rFonts w:ascii="Arial" w:hAnsi="Arial"/>
          <w:lang w:eastAsia="zh-CN"/>
        </w:rPr>
      </w:pPr>
      <w:r>
        <w:rPr>
          <w:rFonts w:ascii="Arial" w:hAnsi="Arial"/>
          <w:lang w:eastAsia="zh-CN"/>
        </w:rPr>
        <w:t>年度模式展示历史年度能耗趋势。</w:t>
      </w:r>
    </w:p>
    <w:p w14:paraId="7C60EF3E">
      <w:pPr>
        <w:spacing w:after="60" w:line="324" w:lineRule="auto"/>
        <w:ind w:left="227" w:hanging="113"/>
        <w:rPr>
          <w:rFonts w:ascii="Arial" w:hAnsi="Arial"/>
          <w:lang w:eastAsia="zh-CN"/>
        </w:rPr>
      </w:pPr>
      <w:r>
        <w:rPr>
          <w:rFonts w:ascii="Arial" w:hAnsi="Arial"/>
          <w:lang w:eastAsia="zh-CN"/>
        </w:rPr>
        <w:t>月度模式展示当前年度逐月能耗趋势。</w:t>
      </w:r>
    </w:p>
    <w:p w14:paraId="6C99421D">
      <w:pPr>
        <w:spacing w:after="60" w:line="324" w:lineRule="auto"/>
        <w:ind w:left="227" w:hanging="113"/>
        <w:rPr>
          <w:rFonts w:hint="eastAsia" w:ascii="Arial" w:hAnsi="Arial"/>
          <w:lang w:eastAsia="zh-CN"/>
        </w:rPr>
      </w:pPr>
      <w:r>
        <w:rPr>
          <w:rFonts w:ascii="Arial" w:hAnsi="Arial"/>
          <w:lang w:eastAsia="zh-CN"/>
        </w:rPr>
        <w:t>图表悬停展示期间、折标量和单位。</w:t>
      </w:r>
    </w:p>
    <w:p w14:paraId="4E8A37B0">
      <w:pPr>
        <w:pStyle w:val="7"/>
        <w:spacing w:before="120" w:after="120" w:line="288" w:lineRule="auto"/>
      </w:pPr>
      <w:r>
        <w:rPr>
          <w:rFonts w:ascii="Arial" w:hAnsi="Arial" w:eastAsia="黑体"/>
        </w:rPr>
        <w:t>3.1.1.4.4. Usage Limitation 约束与限制</w:t>
      </w:r>
    </w:p>
    <w:p w14:paraId="27873D2C">
      <w:pPr>
        <w:pStyle w:val="16"/>
        <w:spacing w:after="60" w:line="324" w:lineRule="auto"/>
        <w:rPr>
          <w:rFonts w:hint="eastAsia"/>
          <w:lang w:eastAsia="zh-CN"/>
        </w:rPr>
      </w:pPr>
      <w:r>
        <w:rPr>
          <w:rFonts w:ascii="Arial" w:hAnsi="Arial"/>
          <w:lang w:eastAsia="zh-CN"/>
        </w:rPr>
        <w:t>全页摘要、图表、明细和导出必须使用同一筛选条件。</w:t>
      </w:r>
    </w:p>
    <w:p w14:paraId="333B3BE0">
      <w:pPr>
        <w:pStyle w:val="16"/>
        <w:spacing w:after="60" w:line="324" w:lineRule="auto"/>
        <w:rPr>
          <w:rFonts w:hint="eastAsia"/>
          <w:lang w:eastAsia="zh-CN"/>
        </w:rPr>
      </w:pPr>
      <w:r>
        <w:rPr>
          <w:rFonts w:ascii="Arial" w:hAnsi="Arial"/>
          <w:lang w:eastAsia="zh-CN"/>
        </w:rPr>
        <w:t>无数据时展示“暂无数据”或“--”，不得按0参与统计。</w:t>
      </w:r>
    </w:p>
    <w:p w14:paraId="0274D233">
      <w:pPr>
        <w:pStyle w:val="6"/>
        <w:spacing w:before="120" w:after="120" w:line="288" w:lineRule="auto"/>
      </w:pPr>
      <w:r>
        <w:rPr>
          <w:rFonts w:ascii="Arial" w:hAnsi="Arial" w:eastAsia="黑体"/>
          <w:sz w:val="22"/>
        </w:rPr>
        <w:t>3.1.1.5. 能源结构分析</w:t>
      </w:r>
    </w:p>
    <w:p w14:paraId="2EF7227D">
      <w:pPr>
        <w:pStyle w:val="7"/>
        <w:spacing w:before="120" w:after="120" w:line="288" w:lineRule="auto"/>
      </w:pPr>
      <w:r>
        <w:rPr>
          <w:rFonts w:ascii="Arial" w:hAnsi="Arial" w:eastAsia="黑体"/>
        </w:rPr>
        <w:t>3.1.1.5.1.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1"/>
        <w:gridCol w:w="1276"/>
        <w:gridCol w:w="1276"/>
        <w:gridCol w:w="3627"/>
        <w:gridCol w:w="2381"/>
      </w:tblGrid>
      <w:tr w14:paraId="7BCF5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31" w:type="dxa"/>
            <w:shd w:val="clear" w:color="auto" w:fill="D9EAD3"/>
            <w:tcMar>
              <w:top w:w="80" w:type="dxa"/>
              <w:left w:w="100" w:type="dxa"/>
              <w:bottom w:w="80" w:type="dxa"/>
              <w:right w:w="100" w:type="dxa"/>
            </w:tcMar>
            <w:vAlign w:val="center"/>
          </w:tcPr>
          <w:p w14:paraId="59F2DADE">
            <w:pPr>
              <w:spacing w:after="0" w:line="276" w:lineRule="auto"/>
              <w:rPr>
                <w:rFonts w:hint="eastAsia"/>
              </w:rPr>
            </w:pPr>
            <w:r>
              <w:rPr>
                <w:rFonts w:ascii="Arial" w:hAnsi="Arial"/>
                <w:b/>
                <w:sz w:val="19"/>
              </w:rPr>
              <w:t>输入项</w:t>
            </w:r>
          </w:p>
        </w:tc>
        <w:tc>
          <w:tcPr>
            <w:tcW w:w="1276" w:type="dxa"/>
            <w:shd w:val="clear" w:color="auto" w:fill="D9EAD3"/>
            <w:tcMar>
              <w:top w:w="80" w:type="dxa"/>
              <w:left w:w="100" w:type="dxa"/>
              <w:bottom w:w="80" w:type="dxa"/>
              <w:right w:w="100" w:type="dxa"/>
            </w:tcMar>
            <w:vAlign w:val="center"/>
          </w:tcPr>
          <w:p w14:paraId="54C35F19">
            <w:pPr>
              <w:spacing w:after="0" w:line="276" w:lineRule="auto"/>
              <w:rPr>
                <w:rFonts w:hint="eastAsia"/>
              </w:rPr>
            </w:pPr>
            <w:r>
              <w:rPr>
                <w:rFonts w:ascii="Arial" w:hAnsi="Arial"/>
                <w:b/>
                <w:sz w:val="19"/>
              </w:rPr>
              <w:t>类型</w:t>
            </w:r>
          </w:p>
        </w:tc>
        <w:tc>
          <w:tcPr>
            <w:tcW w:w="1276" w:type="dxa"/>
            <w:shd w:val="clear" w:color="auto" w:fill="D9EAD3"/>
            <w:tcMar>
              <w:top w:w="80" w:type="dxa"/>
              <w:left w:w="100" w:type="dxa"/>
              <w:bottom w:w="80" w:type="dxa"/>
              <w:right w:w="100" w:type="dxa"/>
            </w:tcMar>
            <w:vAlign w:val="center"/>
          </w:tcPr>
          <w:p w14:paraId="662423DD">
            <w:pPr>
              <w:spacing w:after="0" w:line="276" w:lineRule="auto"/>
              <w:rPr>
                <w:rFonts w:hint="eastAsia"/>
              </w:rPr>
            </w:pPr>
            <w:r>
              <w:rPr>
                <w:rFonts w:ascii="Arial" w:hAnsi="Arial"/>
                <w:b/>
                <w:sz w:val="19"/>
              </w:rPr>
              <w:t>是否必填</w:t>
            </w:r>
          </w:p>
        </w:tc>
        <w:tc>
          <w:tcPr>
            <w:tcW w:w="3627" w:type="dxa"/>
            <w:shd w:val="clear" w:color="auto" w:fill="D9EAD3"/>
            <w:tcMar>
              <w:top w:w="80" w:type="dxa"/>
              <w:left w:w="100" w:type="dxa"/>
              <w:bottom w:w="80" w:type="dxa"/>
              <w:right w:w="100" w:type="dxa"/>
            </w:tcMar>
            <w:vAlign w:val="center"/>
          </w:tcPr>
          <w:p w14:paraId="1380B0B3">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4B078D95">
            <w:pPr>
              <w:spacing w:after="0" w:line="276" w:lineRule="auto"/>
              <w:rPr>
                <w:rFonts w:hint="eastAsia"/>
              </w:rPr>
            </w:pPr>
            <w:r>
              <w:rPr>
                <w:rFonts w:ascii="Arial" w:hAnsi="Arial"/>
                <w:b/>
                <w:sz w:val="19"/>
              </w:rPr>
              <w:t>备注</w:t>
            </w:r>
          </w:p>
        </w:tc>
      </w:tr>
      <w:tr w14:paraId="0E1B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5D243B7B">
            <w:pPr>
              <w:spacing w:after="0" w:line="276" w:lineRule="auto"/>
              <w:rPr>
                <w:rFonts w:hint="eastAsia"/>
              </w:rPr>
            </w:pPr>
            <w:r>
              <w:rPr>
                <w:rFonts w:ascii="Arial" w:hAnsi="Arial"/>
                <w:sz w:val="19"/>
              </w:rPr>
              <w:t>页面筛选条件</w:t>
            </w:r>
          </w:p>
        </w:tc>
        <w:tc>
          <w:tcPr>
            <w:tcW w:w="1276" w:type="dxa"/>
            <w:tcMar>
              <w:top w:w="80" w:type="dxa"/>
              <w:left w:w="100" w:type="dxa"/>
              <w:bottom w:w="80" w:type="dxa"/>
              <w:right w:w="100" w:type="dxa"/>
            </w:tcMar>
            <w:vAlign w:val="center"/>
          </w:tcPr>
          <w:p w14:paraId="520AD2A5">
            <w:pPr>
              <w:spacing w:after="0" w:line="276" w:lineRule="auto"/>
              <w:rPr>
                <w:rFonts w:hint="eastAsia"/>
              </w:rPr>
            </w:pPr>
            <w:r>
              <w:rPr>
                <w:rFonts w:ascii="Arial" w:hAnsi="Arial"/>
                <w:sz w:val="19"/>
              </w:rPr>
              <w:t>系统参数</w:t>
            </w:r>
          </w:p>
        </w:tc>
        <w:tc>
          <w:tcPr>
            <w:tcW w:w="1276" w:type="dxa"/>
            <w:tcMar>
              <w:top w:w="80" w:type="dxa"/>
              <w:left w:w="100" w:type="dxa"/>
              <w:bottom w:w="80" w:type="dxa"/>
              <w:right w:w="100" w:type="dxa"/>
            </w:tcMar>
            <w:vAlign w:val="center"/>
          </w:tcPr>
          <w:p w14:paraId="043FF28A">
            <w:pPr>
              <w:spacing w:after="0" w:line="276" w:lineRule="auto"/>
              <w:rPr>
                <w:rFonts w:hint="eastAsia"/>
              </w:rPr>
            </w:pPr>
            <w:r>
              <w:rPr>
                <w:rFonts w:ascii="Arial" w:hAnsi="Arial"/>
                <w:sz w:val="19"/>
              </w:rPr>
              <w:t>否</w:t>
            </w:r>
          </w:p>
        </w:tc>
        <w:tc>
          <w:tcPr>
            <w:tcW w:w="3627" w:type="dxa"/>
            <w:tcMar>
              <w:top w:w="80" w:type="dxa"/>
              <w:left w:w="100" w:type="dxa"/>
              <w:bottom w:w="80" w:type="dxa"/>
              <w:right w:w="100" w:type="dxa"/>
            </w:tcMar>
            <w:vAlign w:val="center"/>
          </w:tcPr>
          <w:p w14:paraId="24484F82">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051EEA9F">
            <w:pPr>
              <w:spacing w:after="0" w:line="276" w:lineRule="auto"/>
              <w:rPr>
                <w:rFonts w:hint="eastAsia"/>
                <w:lang w:eastAsia="zh-CN"/>
              </w:rPr>
            </w:pPr>
            <w:r>
              <w:rPr>
                <w:rFonts w:ascii="Arial" w:hAnsi="Arial"/>
                <w:sz w:val="19"/>
                <w:lang w:eastAsia="zh-CN"/>
              </w:rPr>
              <w:t>展示类功能无独立输入</w:t>
            </w:r>
          </w:p>
        </w:tc>
      </w:tr>
    </w:tbl>
    <w:p w14:paraId="53BCE031">
      <w:pPr>
        <w:spacing w:after="0"/>
        <w:rPr>
          <w:rFonts w:hint="eastAsia"/>
          <w:lang w:eastAsia="zh-CN"/>
        </w:rPr>
      </w:pPr>
    </w:p>
    <w:p w14:paraId="0FF18C40">
      <w:pPr>
        <w:pStyle w:val="7"/>
        <w:spacing w:before="120" w:after="120" w:line="288" w:lineRule="auto"/>
        <w:rPr>
          <w:lang w:eastAsia="zh-CN"/>
        </w:rPr>
      </w:pPr>
      <w:r>
        <w:rPr>
          <w:rFonts w:ascii="Arial" w:hAnsi="Arial" w:eastAsia="黑体"/>
          <w:lang w:eastAsia="zh-CN"/>
        </w:rPr>
        <w:t>3.1.1.5.2. Process 处理</w:t>
      </w:r>
    </w:p>
    <w:p w14:paraId="409E1B90">
      <w:pPr>
        <w:spacing w:after="60" w:line="324" w:lineRule="auto"/>
        <w:ind w:left="227" w:hanging="113"/>
        <w:rPr>
          <w:rFonts w:hint="eastAsia"/>
          <w:lang w:eastAsia="zh-CN"/>
        </w:rPr>
      </w:pPr>
      <w:r>
        <w:rPr>
          <w:rFonts w:ascii="Arial" w:hAnsi="Arial"/>
          <w:lang w:eastAsia="zh-CN"/>
        </w:rPr>
        <w:t>1. 进入“能源监测与分析 &gt; 能耗查询”页面。</w:t>
      </w:r>
    </w:p>
    <w:p w14:paraId="0C943284">
      <w:pPr>
        <w:spacing w:after="60" w:line="324" w:lineRule="auto"/>
        <w:ind w:left="227" w:hanging="113"/>
        <w:rPr>
          <w:rFonts w:hint="eastAsia"/>
          <w:lang w:eastAsia="zh-CN"/>
        </w:rPr>
      </w:pPr>
      <w:r>
        <w:rPr>
          <w:rFonts w:ascii="Arial" w:hAnsi="Arial"/>
          <w:lang w:eastAsia="zh-CN"/>
        </w:rPr>
        <w:t>2. 在当前结果中识别需要补充或联动的对象，点击对应入口。</w:t>
      </w:r>
    </w:p>
    <w:p w14:paraId="2C62A535">
      <w:pPr>
        <w:spacing w:after="60" w:line="324" w:lineRule="auto"/>
        <w:ind w:left="227" w:hanging="113"/>
        <w:rPr>
          <w:rFonts w:hint="eastAsia"/>
          <w:lang w:eastAsia="zh-CN"/>
        </w:rPr>
      </w:pPr>
      <w:r>
        <w:rPr>
          <w:rFonts w:ascii="Arial" w:hAnsi="Arial"/>
          <w:lang w:eastAsia="zh-CN"/>
        </w:rPr>
        <w:t>3. 按能源类别展示折标量、占比及对应能源品种明细。能源结构与当前用能单元、统计周期和时间条件联动。</w:t>
      </w:r>
    </w:p>
    <w:p w14:paraId="5F689F05">
      <w:pPr>
        <w:spacing w:after="60" w:line="324" w:lineRule="auto"/>
        <w:ind w:left="227" w:hanging="113"/>
        <w:rPr>
          <w:rFonts w:hint="eastAsia"/>
          <w:lang w:eastAsia="zh-CN"/>
        </w:rPr>
      </w:pPr>
      <w:r>
        <w:rPr>
          <w:rFonts w:ascii="Arial" w:hAnsi="Arial"/>
          <w:lang w:eastAsia="zh-CN"/>
        </w:rPr>
        <w:t>4. 结构图与当前筛选联动，无数据时显示明确空状态。</w:t>
      </w:r>
    </w:p>
    <w:p w14:paraId="4BA96892">
      <w:pPr>
        <w:pStyle w:val="7"/>
        <w:spacing w:before="120" w:after="120" w:line="288" w:lineRule="auto"/>
        <w:rPr>
          <w:lang w:eastAsia="zh-CN"/>
        </w:rPr>
      </w:pPr>
      <w:r>
        <w:rPr>
          <w:rFonts w:ascii="Arial" w:hAnsi="Arial" w:eastAsia="黑体"/>
          <w:lang w:eastAsia="zh-CN"/>
        </w:rPr>
        <w:t>3.1.1.5.3. Output 输出</w:t>
      </w:r>
    </w:p>
    <w:p w14:paraId="3D1D7624">
      <w:pPr>
        <w:rPr>
          <w:rFonts w:hint="eastAsia"/>
          <w:lang w:eastAsia="zh-CN"/>
        </w:rPr>
      </w:pPr>
      <w:r>
        <w:rPr>
          <w:rFonts w:ascii="Arial" w:hAnsi="Arial"/>
          <w:lang w:eastAsia="zh-CN"/>
        </w:rPr>
        <w:t>结构图与当前筛选联动，无数据时显示明确空状态。</w:t>
      </w:r>
    </w:p>
    <w:p w14:paraId="2E4A1966">
      <w:pPr>
        <w:pStyle w:val="7"/>
        <w:spacing w:before="120" w:after="120" w:line="288" w:lineRule="auto"/>
      </w:pPr>
      <w:r>
        <w:rPr>
          <w:rFonts w:ascii="Arial" w:hAnsi="Arial" w:eastAsia="黑体"/>
        </w:rPr>
        <w:t>3.1.1.5.4. Usage Limitation 约束与限制</w:t>
      </w:r>
    </w:p>
    <w:p w14:paraId="6BBD1B1E">
      <w:pPr>
        <w:pStyle w:val="16"/>
        <w:spacing w:after="60" w:line="324" w:lineRule="auto"/>
        <w:rPr>
          <w:rFonts w:hint="eastAsia"/>
          <w:lang w:eastAsia="zh-CN"/>
        </w:rPr>
      </w:pPr>
      <w:r>
        <w:rPr>
          <w:rFonts w:ascii="Arial" w:hAnsi="Arial"/>
          <w:lang w:eastAsia="zh-CN"/>
        </w:rPr>
        <w:t>全页摘要、图表、明细和导出必须使用同一筛选条件。</w:t>
      </w:r>
    </w:p>
    <w:p w14:paraId="50C64F86">
      <w:pPr>
        <w:pStyle w:val="16"/>
        <w:spacing w:after="60" w:line="324" w:lineRule="auto"/>
        <w:rPr>
          <w:rFonts w:hint="eastAsia"/>
          <w:lang w:eastAsia="zh-CN"/>
        </w:rPr>
      </w:pPr>
      <w:r>
        <w:rPr>
          <w:rFonts w:ascii="Arial" w:hAnsi="Arial"/>
          <w:lang w:eastAsia="zh-CN"/>
        </w:rPr>
        <w:t>无数据时展示“暂无数据”或“--”，不得按0参与统计。</w:t>
      </w:r>
    </w:p>
    <w:p w14:paraId="1FD6ACF4">
      <w:pPr>
        <w:pStyle w:val="6"/>
        <w:spacing w:before="120" w:after="120" w:line="288" w:lineRule="auto"/>
      </w:pPr>
      <w:r>
        <w:rPr>
          <w:rFonts w:ascii="Arial" w:hAnsi="Arial" w:eastAsia="黑体"/>
          <w:sz w:val="22"/>
        </w:rPr>
        <w:t>3.1.1.6. 明细</w:t>
      </w:r>
      <w:r>
        <w:rPr>
          <w:rFonts w:hint="eastAsia" w:ascii="Arial" w:hAnsi="Arial" w:eastAsia="黑体"/>
          <w:sz w:val="22"/>
          <w:lang w:eastAsia="zh-CN"/>
        </w:rPr>
        <w:t>下钻</w:t>
      </w:r>
      <w:r>
        <w:rPr>
          <w:rFonts w:ascii="Arial" w:hAnsi="Arial" w:eastAsia="黑体"/>
          <w:sz w:val="22"/>
        </w:rPr>
        <w:t>与导出</w:t>
      </w:r>
    </w:p>
    <w:p w14:paraId="5BFAE64C">
      <w:pPr>
        <w:pStyle w:val="7"/>
        <w:spacing w:before="120" w:after="120" w:line="288" w:lineRule="auto"/>
      </w:pPr>
      <w:r>
        <w:rPr>
          <w:rFonts w:ascii="Arial" w:hAnsi="Arial" w:eastAsia="黑体"/>
        </w:rPr>
        <w:t>3.1.1.6.1.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1134"/>
        <w:gridCol w:w="1134"/>
        <w:gridCol w:w="2551"/>
        <w:gridCol w:w="3882"/>
      </w:tblGrid>
      <w:tr w14:paraId="44894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90" w:type="dxa"/>
            <w:shd w:val="clear" w:color="auto" w:fill="D9EAD3"/>
            <w:tcMar>
              <w:top w:w="80" w:type="dxa"/>
              <w:left w:w="100" w:type="dxa"/>
              <w:bottom w:w="80" w:type="dxa"/>
              <w:right w:w="100" w:type="dxa"/>
            </w:tcMar>
            <w:vAlign w:val="center"/>
          </w:tcPr>
          <w:p w14:paraId="4361DDA8">
            <w:pPr>
              <w:spacing w:after="0" w:line="276" w:lineRule="auto"/>
              <w:rPr>
                <w:rFonts w:hint="eastAsia"/>
              </w:rPr>
            </w:pPr>
            <w:r>
              <w:rPr>
                <w:rFonts w:ascii="Arial" w:hAnsi="Arial"/>
                <w:b/>
                <w:sz w:val="19"/>
              </w:rPr>
              <w:t>输入项</w:t>
            </w:r>
          </w:p>
        </w:tc>
        <w:tc>
          <w:tcPr>
            <w:tcW w:w="1134" w:type="dxa"/>
            <w:shd w:val="clear" w:color="auto" w:fill="D9EAD3"/>
            <w:tcMar>
              <w:top w:w="80" w:type="dxa"/>
              <w:left w:w="100" w:type="dxa"/>
              <w:bottom w:w="80" w:type="dxa"/>
              <w:right w:w="100" w:type="dxa"/>
            </w:tcMar>
            <w:vAlign w:val="center"/>
          </w:tcPr>
          <w:p w14:paraId="1C814D07">
            <w:pPr>
              <w:spacing w:after="0" w:line="276" w:lineRule="auto"/>
              <w:rPr>
                <w:rFonts w:hint="eastAsia"/>
              </w:rPr>
            </w:pPr>
            <w:r>
              <w:rPr>
                <w:rFonts w:ascii="Arial" w:hAnsi="Arial"/>
                <w:b/>
                <w:sz w:val="19"/>
              </w:rPr>
              <w:t>类型</w:t>
            </w:r>
          </w:p>
        </w:tc>
        <w:tc>
          <w:tcPr>
            <w:tcW w:w="1134" w:type="dxa"/>
            <w:shd w:val="clear" w:color="auto" w:fill="D9EAD3"/>
            <w:tcMar>
              <w:top w:w="80" w:type="dxa"/>
              <w:left w:w="100" w:type="dxa"/>
              <w:bottom w:w="80" w:type="dxa"/>
              <w:right w:w="100" w:type="dxa"/>
            </w:tcMar>
            <w:vAlign w:val="center"/>
          </w:tcPr>
          <w:p w14:paraId="2774B49A">
            <w:pPr>
              <w:spacing w:after="0" w:line="276" w:lineRule="auto"/>
              <w:rPr>
                <w:rFonts w:hint="eastAsia"/>
              </w:rPr>
            </w:pPr>
            <w:r>
              <w:rPr>
                <w:rFonts w:ascii="Arial" w:hAnsi="Arial"/>
                <w:b/>
                <w:sz w:val="19"/>
              </w:rPr>
              <w:t>是否必填</w:t>
            </w:r>
          </w:p>
        </w:tc>
        <w:tc>
          <w:tcPr>
            <w:tcW w:w="2551" w:type="dxa"/>
            <w:shd w:val="clear" w:color="auto" w:fill="D9EAD3"/>
            <w:tcMar>
              <w:top w:w="80" w:type="dxa"/>
              <w:left w:w="100" w:type="dxa"/>
              <w:bottom w:w="80" w:type="dxa"/>
              <w:right w:w="100" w:type="dxa"/>
            </w:tcMar>
            <w:vAlign w:val="center"/>
          </w:tcPr>
          <w:p w14:paraId="43412E1E">
            <w:pPr>
              <w:spacing w:after="0" w:line="276" w:lineRule="auto"/>
              <w:rPr>
                <w:rFonts w:hint="eastAsia"/>
              </w:rPr>
            </w:pPr>
            <w:r>
              <w:rPr>
                <w:rFonts w:ascii="Arial" w:hAnsi="Arial"/>
                <w:b/>
                <w:sz w:val="19"/>
              </w:rPr>
              <w:t>范围</w:t>
            </w:r>
          </w:p>
        </w:tc>
        <w:tc>
          <w:tcPr>
            <w:tcW w:w="3882" w:type="dxa"/>
            <w:shd w:val="clear" w:color="auto" w:fill="D9EAD3"/>
            <w:tcMar>
              <w:top w:w="80" w:type="dxa"/>
              <w:left w:w="100" w:type="dxa"/>
              <w:bottom w:w="80" w:type="dxa"/>
              <w:right w:w="100" w:type="dxa"/>
            </w:tcMar>
            <w:vAlign w:val="center"/>
          </w:tcPr>
          <w:p w14:paraId="36931B40">
            <w:pPr>
              <w:spacing w:after="0" w:line="276" w:lineRule="auto"/>
              <w:rPr>
                <w:rFonts w:hint="eastAsia"/>
              </w:rPr>
            </w:pPr>
            <w:r>
              <w:rPr>
                <w:rFonts w:ascii="Arial" w:hAnsi="Arial"/>
                <w:b/>
                <w:sz w:val="19"/>
              </w:rPr>
              <w:t>备注</w:t>
            </w:r>
          </w:p>
        </w:tc>
      </w:tr>
      <w:tr w14:paraId="2CD35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611EBC02">
            <w:pPr>
              <w:spacing w:after="0" w:line="276" w:lineRule="auto"/>
              <w:rPr>
                <w:rFonts w:hint="eastAsia"/>
                <w:lang w:eastAsia="zh-CN"/>
              </w:rPr>
            </w:pPr>
            <w:r>
              <w:rPr>
                <w:rFonts w:hint="eastAsia" w:ascii="Arial" w:hAnsi="Arial"/>
                <w:sz w:val="19"/>
                <w:lang w:eastAsia="zh-CN"/>
              </w:rPr>
              <w:t>能耗明细记录</w:t>
            </w:r>
          </w:p>
        </w:tc>
        <w:tc>
          <w:tcPr>
            <w:tcW w:w="1134" w:type="dxa"/>
            <w:tcMar>
              <w:top w:w="80" w:type="dxa"/>
              <w:left w:w="100" w:type="dxa"/>
              <w:bottom w:w="80" w:type="dxa"/>
              <w:right w:w="100" w:type="dxa"/>
            </w:tcMar>
            <w:vAlign w:val="center"/>
          </w:tcPr>
          <w:p w14:paraId="731F7F27">
            <w:pPr>
              <w:spacing w:after="0" w:line="276" w:lineRule="auto"/>
              <w:rPr>
                <w:rFonts w:hint="eastAsia"/>
              </w:rPr>
            </w:pPr>
            <w:r>
              <w:rPr>
                <w:rFonts w:ascii="Arial" w:hAnsi="Arial"/>
                <w:sz w:val="19"/>
              </w:rPr>
              <w:t>系统参数</w:t>
            </w:r>
          </w:p>
        </w:tc>
        <w:tc>
          <w:tcPr>
            <w:tcW w:w="1134" w:type="dxa"/>
            <w:tcMar>
              <w:top w:w="80" w:type="dxa"/>
              <w:left w:w="100" w:type="dxa"/>
              <w:bottom w:w="80" w:type="dxa"/>
              <w:right w:w="100" w:type="dxa"/>
            </w:tcMar>
            <w:vAlign w:val="center"/>
          </w:tcPr>
          <w:p w14:paraId="1A5DE0A0">
            <w:pPr>
              <w:spacing w:after="0" w:line="276" w:lineRule="auto"/>
              <w:rPr>
                <w:rFonts w:hint="eastAsia"/>
              </w:rPr>
            </w:pPr>
            <w:r>
              <w:rPr>
                <w:rFonts w:ascii="Arial" w:hAnsi="Arial"/>
                <w:sz w:val="19"/>
              </w:rPr>
              <w:t>是</w:t>
            </w:r>
          </w:p>
        </w:tc>
        <w:tc>
          <w:tcPr>
            <w:tcW w:w="2551" w:type="dxa"/>
            <w:tcMar>
              <w:top w:w="80" w:type="dxa"/>
              <w:left w:w="100" w:type="dxa"/>
              <w:bottom w:w="80" w:type="dxa"/>
              <w:right w:w="100" w:type="dxa"/>
            </w:tcMar>
            <w:vAlign w:val="center"/>
          </w:tcPr>
          <w:p w14:paraId="1E7F0B81">
            <w:pPr>
              <w:spacing w:after="0" w:line="276" w:lineRule="auto"/>
              <w:rPr>
                <w:rFonts w:hint="eastAsia"/>
              </w:rPr>
            </w:pPr>
            <w:r>
              <w:rPr>
                <w:rFonts w:ascii="Arial" w:hAnsi="Arial"/>
                <w:sz w:val="19"/>
              </w:rPr>
              <w:t>当前列表记录</w:t>
            </w:r>
          </w:p>
        </w:tc>
        <w:tc>
          <w:tcPr>
            <w:tcW w:w="3882" w:type="dxa"/>
            <w:tcMar>
              <w:top w:w="80" w:type="dxa"/>
              <w:left w:w="100" w:type="dxa"/>
              <w:bottom w:w="80" w:type="dxa"/>
              <w:right w:w="100" w:type="dxa"/>
            </w:tcMar>
            <w:vAlign w:val="center"/>
          </w:tcPr>
          <w:p w14:paraId="0AE9223E">
            <w:pPr>
              <w:spacing w:after="0" w:line="276" w:lineRule="auto"/>
              <w:rPr>
                <w:rFonts w:hint="eastAsia"/>
                <w:lang w:eastAsia="zh-CN"/>
              </w:rPr>
            </w:pPr>
            <w:r>
              <w:rPr>
                <w:rFonts w:ascii="Arial" w:hAnsi="Arial"/>
                <w:sz w:val="19"/>
              </w:rPr>
              <w:t>用于</w:t>
            </w:r>
            <w:r>
              <w:rPr>
                <w:rFonts w:hint="eastAsia" w:ascii="Arial" w:hAnsi="Arial"/>
                <w:sz w:val="19"/>
                <w:lang w:eastAsia="zh-CN"/>
              </w:rPr>
              <w:t>查看下钻明细</w:t>
            </w:r>
          </w:p>
        </w:tc>
      </w:tr>
      <w:tr w14:paraId="05CD1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42DE09EE">
            <w:pPr>
              <w:spacing w:after="0" w:line="276" w:lineRule="auto"/>
              <w:rPr>
                <w:rFonts w:hint="eastAsia"/>
                <w:lang w:eastAsia="zh-CN"/>
              </w:rPr>
            </w:pPr>
            <w:r>
              <w:rPr>
                <w:rFonts w:hint="eastAsia" w:ascii="Arial" w:hAnsi="Arial"/>
                <w:sz w:val="19"/>
                <w:lang w:eastAsia="zh-CN"/>
              </w:rPr>
              <w:t>当前查询条件</w:t>
            </w:r>
          </w:p>
        </w:tc>
        <w:tc>
          <w:tcPr>
            <w:tcW w:w="1134" w:type="dxa"/>
            <w:tcMar>
              <w:top w:w="80" w:type="dxa"/>
              <w:left w:w="100" w:type="dxa"/>
              <w:bottom w:w="80" w:type="dxa"/>
              <w:right w:w="100" w:type="dxa"/>
            </w:tcMar>
            <w:vAlign w:val="center"/>
          </w:tcPr>
          <w:p w14:paraId="5B2FD117">
            <w:pPr>
              <w:spacing w:after="0" w:line="276" w:lineRule="auto"/>
              <w:rPr>
                <w:rFonts w:hint="eastAsia"/>
              </w:rPr>
            </w:pPr>
            <w:r>
              <w:rPr>
                <w:rFonts w:ascii="Arial" w:hAnsi="Arial"/>
                <w:sz w:val="19"/>
              </w:rPr>
              <w:t>系统参数</w:t>
            </w:r>
          </w:p>
        </w:tc>
        <w:tc>
          <w:tcPr>
            <w:tcW w:w="1134" w:type="dxa"/>
            <w:tcMar>
              <w:top w:w="80" w:type="dxa"/>
              <w:left w:w="100" w:type="dxa"/>
              <w:bottom w:w="80" w:type="dxa"/>
              <w:right w:w="100" w:type="dxa"/>
            </w:tcMar>
            <w:vAlign w:val="center"/>
          </w:tcPr>
          <w:p w14:paraId="54755332">
            <w:pPr>
              <w:spacing w:after="0" w:line="276" w:lineRule="auto"/>
              <w:rPr>
                <w:rFonts w:hint="eastAsia"/>
              </w:rPr>
            </w:pPr>
            <w:r>
              <w:rPr>
                <w:rFonts w:ascii="Arial" w:hAnsi="Arial"/>
                <w:sz w:val="19"/>
              </w:rPr>
              <w:t>是</w:t>
            </w:r>
          </w:p>
        </w:tc>
        <w:tc>
          <w:tcPr>
            <w:tcW w:w="2551" w:type="dxa"/>
            <w:tcMar>
              <w:top w:w="80" w:type="dxa"/>
              <w:left w:w="100" w:type="dxa"/>
              <w:bottom w:w="80" w:type="dxa"/>
              <w:right w:w="100" w:type="dxa"/>
            </w:tcMar>
            <w:vAlign w:val="center"/>
          </w:tcPr>
          <w:p w14:paraId="340577F6">
            <w:pPr>
              <w:spacing w:after="0" w:line="276" w:lineRule="auto"/>
              <w:rPr>
                <w:rFonts w:hint="eastAsia"/>
                <w:lang w:eastAsia="zh-CN"/>
              </w:rPr>
            </w:pPr>
            <w:r>
              <w:rPr>
                <w:rFonts w:hint="eastAsia" w:ascii="Arial" w:hAnsi="Arial"/>
                <w:sz w:val="19"/>
                <w:lang w:eastAsia="zh-CN"/>
              </w:rPr>
              <w:t>当前已生效筛选条件</w:t>
            </w:r>
          </w:p>
        </w:tc>
        <w:tc>
          <w:tcPr>
            <w:tcW w:w="3882" w:type="dxa"/>
            <w:tcMar>
              <w:top w:w="80" w:type="dxa"/>
              <w:left w:w="100" w:type="dxa"/>
              <w:bottom w:w="80" w:type="dxa"/>
              <w:right w:w="100" w:type="dxa"/>
            </w:tcMar>
            <w:vAlign w:val="center"/>
          </w:tcPr>
          <w:p w14:paraId="50D7E731">
            <w:pPr>
              <w:spacing w:after="0" w:line="276" w:lineRule="auto"/>
              <w:rPr>
                <w:rFonts w:hint="eastAsia"/>
                <w:lang w:eastAsia="zh-CN"/>
              </w:rPr>
            </w:pPr>
            <w:r>
              <w:rPr>
                <w:rFonts w:hint="eastAsia" w:ascii="Arial" w:hAnsi="Arial"/>
                <w:sz w:val="19"/>
                <w:lang w:eastAsia="zh-CN"/>
              </w:rPr>
              <w:t>用于保持明细口径一致</w:t>
            </w:r>
          </w:p>
        </w:tc>
      </w:tr>
      <w:tr w14:paraId="1331C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52FA4861">
            <w:pPr>
              <w:spacing w:after="0" w:line="276" w:lineRule="auto"/>
              <w:rPr>
                <w:rFonts w:ascii="Arial" w:hAnsi="Arial"/>
                <w:sz w:val="19"/>
              </w:rPr>
            </w:pPr>
            <w:r>
              <w:rPr>
                <w:rFonts w:hint="eastAsia" w:ascii="Arial" w:hAnsi="Arial"/>
                <w:sz w:val="19"/>
                <w:lang w:eastAsia="zh-CN"/>
              </w:rPr>
              <w:t>导出操作</w:t>
            </w:r>
          </w:p>
        </w:tc>
        <w:tc>
          <w:tcPr>
            <w:tcW w:w="1134" w:type="dxa"/>
            <w:tcMar>
              <w:top w:w="80" w:type="dxa"/>
              <w:left w:w="100" w:type="dxa"/>
              <w:bottom w:w="80" w:type="dxa"/>
              <w:right w:w="100" w:type="dxa"/>
            </w:tcMar>
            <w:vAlign w:val="center"/>
          </w:tcPr>
          <w:p w14:paraId="66B7950A">
            <w:pPr>
              <w:spacing w:after="0" w:line="276" w:lineRule="auto"/>
              <w:rPr>
                <w:rFonts w:ascii="Arial" w:hAnsi="Arial"/>
                <w:sz w:val="19"/>
              </w:rPr>
            </w:pPr>
            <w:r>
              <w:rPr>
                <w:rFonts w:hint="eastAsia" w:ascii="Arial" w:hAnsi="Arial"/>
                <w:sz w:val="19"/>
                <w:lang w:eastAsia="zh-CN"/>
              </w:rPr>
              <w:t>按钮</w:t>
            </w:r>
          </w:p>
        </w:tc>
        <w:tc>
          <w:tcPr>
            <w:tcW w:w="1134" w:type="dxa"/>
            <w:tcMar>
              <w:top w:w="80" w:type="dxa"/>
              <w:left w:w="100" w:type="dxa"/>
              <w:bottom w:w="80" w:type="dxa"/>
              <w:right w:w="100" w:type="dxa"/>
            </w:tcMar>
            <w:vAlign w:val="center"/>
          </w:tcPr>
          <w:p w14:paraId="2BDD9EBD">
            <w:pPr>
              <w:spacing w:after="0" w:line="276" w:lineRule="auto"/>
              <w:rPr>
                <w:rFonts w:ascii="Arial" w:hAnsi="Arial"/>
                <w:sz w:val="19"/>
              </w:rPr>
            </w:pPr>
            <w:r>
              <w:rPr>
                <w:rFonts w:hint="eastAsia" w:ascii="Arial" w:hAnsi="Arial"/>
                <w:sz w:val="19"/>
                <w:lang w:eastAsia="zh-CN"/>
              </w:rPr>
              <w:t>—</w:t>
            </w:r>
          </w:p>
        </w:tc>
        <w:tc>
          <w:tcPr>
            <w:tcW w:w="2551" w:type="dxa"/>
            <w:tcMar>
              <w:top w:w="80" w:type="dxa"/>
              <w:left w:w="100" w:type="dxa"/>
              <w:bottom w:w="80" w:type="dxa"/>
              <w:right w:w="100" w:type="dxa"/>
            </w:tcMar>
            <w:vAlign w:val="center"/>
          </w:tcPr>
          <w:p w14:paraId="701F8708">
            <w:pPr>
              <w:spacing w:after="0" w:line="276" w:lineRule="auto"/>
              <w:rPr>
                <w:rFonts w:hint="eastAsia" w:ascii="Arial" w:hAnsi="Arial"/>
                <w:sz w:val="19"/>
                <w:lang w:eastAsia="zh-CN"/>
              </w:rPr>
            </w:pPr>
            <w:r>
              <w:rPr>
                <w:rFonts w:hint="eastAsia" w:ascii="Arial" w:hAnsi="Arial"/>
                <w:sz w:val="19"/>
                <w:lang w:eastAsia="zh-CN"/>
              </w:rPr>
              <w:t>Excel</w:t>
            </w:r>
          </w:p>
        </w:tc>
        <w:tc>
          <w:tcPr>
            <w:tcW w:w="3882" w:type="dxa"/>
            <w:tcMar>
              <w:top w:w="80" w:type="dxa"/>
              <w:left w:w="100" w:type="dxa"/>
              <w:bottom w:w="80" w:type="dxa"/>
              <w:right w:w="100" w:type="dxa"/>
            </w:tcMar>
            <w:vAlign w:val="center"/>
          </w:tcPr>
          <w:p w14:paraId="048C3DF6">
            <w:pPr>
              <w:spacing w:after="0" w:line="276" w:lineRule="auto"/>
              <w:rPr>
                <w:rFonts w:ascii="Arial" w:hAnsi="Arial"/>
                <w:sz w:val="19"/>
              </w:rPr>
            </w:pPr>
            <w:r>
              <w:rPr>
                <w:rFonts w:hint="eastAsia" w:ascii="Arial" w:hAnsi="Arial"/>
                <w:sz w:val="19"/>
                <w:lang w:eastAsia="zh-CN"/>
              </w:rPr>
              <w:t>导出当前明细</w:t>
            </w:r>
          </w:p>
        </w:tc>
      </w:tr>
    </w:tbl>
    <w:p w14:paraId="294F0B90">
      <w:pPr>
        <w:spacing w:after="0"/>
        <w:rPr>
          <w:rFonts w:hint="eastAsia"/>
        </w:rPr>
      </w:pPr>
    </w:p>
    <w:p w14:paraId="587B50D4">
      <w:pPr>
        <w:pStyle w:val="7"/>
        <w:spacing w:before="120" w:after="120" w:line="288" w:lineRule="auto"/>
        <w:rPr>
          <w:lang w:eastAsia="zh-CN"/>
        </w:rPr>
      </w:pPr>
      <w:r>
        <w:rPr>
          <w:rFonts w:ascii="Arial" w:hAnsi="Arial" w:eastAsia="黑体"/>
          <w:lang w:eastAsia="zh-CN"/>
        </w:rPr>
        <w:t>3.1.1.6.2. Process 处理</w:t>
      </w:r>
    </w:p>
    <w:p w14:paraId="732D751E">
      <w:pPr>
        <w:spacing w:after="60" w:line="324" w:lineRule="auto"/>
        <w:ind w:left="227" w:hanging="113"/>
        <w:rPr>
          <w:rFonts w:ascii="Arial" w:hAnsi="Arial"/>
          <w:lang w:eastAsia="zh-CN"/>
        </w:rPr>
      </w:pPr>
      <w:r>
        <w:rPr>
          <w:rFonts w:ascii="Arial" w:hAnsi="Arial"/>
          <w:lang w:eastAsia="zh-CN"/>
        </w:rPr>
        <w:t>1. 在能耗明细列表中点击“查看明细”。</w:t>
      </w:r>
    </w:p>
    <w:p w14:paraId="31F2E427">
      <w:pPr>
        <w:spacing w:after="60" w:line="324" w:lineRule="auto"/>
        <w:ind w:left="227" w:hanging="113"/>
        <w:rPr>
          <w:rFonts w:ascii="Arial" w:hAnsi="Arial"/>
          <w:lang w:eastAsia="zh-CN"/>
        </w:rPr>
      </w:pPr>
      <w:r>
        <w:rPr>
          <w:rFonts w:hint="eastAsia" w:ascii="Arial" w:hAnsi="Arial"/>
          <w:lang w:eastAsia="zh-CN"/>
        </w:rPr>
        <w:t>2.</w:t>
      </w:r>
      <w:r>
        <w:rPr>
          <w:rFonts w:ascii="Arial" w:hAnsi="Arial"/>
          <w:lang w:eastAsia="zh-CN"/>
        </w:rPr>
        <w:t xml:space="preserve"> 年度模式下，展开当前能源记录的1—12月明细。</w:t>
      </w:r>
    </w:p>
    <w:p w14:paraId="4E278781">
      <w:pPr>
        <w:spacing w:after="60" w:line="324" w:lineRule="auto"/>
        <w:ind w:left="227" w:hanging="113"/>
        <w:rPr>
          <w:rFonts w:ascii="Arial" w:hAnsi="Arial"/>
          <w:lang w:eastAsia="zh-CN"/>
        </w:rPr>
      </w:pPr>
      <w:r>
        <w:rPr>
          <w:rFonts w:hint="eastAsia" w:ascii="Arial" w:hAnsi="Arial"/>
          <w:lang w:eastAsia="zh-CN"/>
        </w:rPr>
        <w:t>3.</w:t>
      </w:r>
      <w:r>
        <w:rPr>
          <w:rFonts w:ascii="Arial" w:hAnsi="Arial"/>
          <w:lang w:eastAsia="zh-CN"/>
        </w:rPr>
        <w:t xml:space="preserve"> 月度模式下，展开当前月份的每日明细。</w:t>
      </w:r>
    </w:p>
    <w:p w14:paraId="5D8649CF">
      <w:pPr>
        <w:spacing w:after="60" w:line="324" w:lineRule="auto"/>
        <w:ind w:left="227" w:hanging="113"/>
        <w:rPr>
          <w:rFonts w:ascii="Arial" w:hAnsi="Arial"/>
          <w:lang w:eastAsia="zh-CN"/>
        </w:rPr>
      </w:pPr>
      <w:r>
        <w:rPr>
          <w:rFonts w:hint="eastAsia" w:ascii="Arial" w:hAnsi="Arial"/>
          <w:lang w:eastAsia="zh-CN"/>
        </w:rPr>
        <w:t>4.</w:t>
      </w:r>
      <w:r>
        <w:rPr>
          <w:rFonts w:ascii="Arial" w:hAnsi="Arial"/>
          <w:lang w:eastAsia="zh-CN"/>
        </w:rPr>
        <w:t xml:space="preserve"> 明细弹窗展示用能单元、能源类别、能源品种、统计期间、实物量、折标量、同比/环比及数据来源。</w:t>
      </w:r>
    </w:p>
    <w:p w14:paraId="1CE51B0F">
      <w:pPr>
        <w:spacing w:after="60" w:line="324" w:lineRule="auto"/>
        <w:ind w:left="227" w:hanging="113"/>
        <w:rPr>
          <w:rFonts w:hint="eastAsia"/>
          <w:lang w:eastAsia="zh-CN"/>
        </w:rPr>
      </w:pPr>
      <w:r>
        <w:rPr>
          <w:rFonts w:hint="eastAsia" w:ascii="Arial" w:hAnsi="Arial"/>
          <w:lang w:eastAsia="zh-CN"/>
        </w:rPr>
        <w:t>5.</w:t>
      </w:r>
      <w:r>
        <w:rPr>
          <w:rFonts w:ascii="Arial" w:hAnsi="Arial"/>
          <w:lang w:eastAsia="zh-CN"/>
        </w:rPr>
        <w:t xml:space="preserve"> 点击“导出明细”，导出当前已生效筛选条件下的明细数据。</w:t>
      </w:r>
    </w:p>
    <w:p w14:paraId="1C4BDB7A">
      <w:pPr>
        <w:pStyle w:val="7"/>
        <w:spacing w:before="120" w:after="120" w:line="288" w:lineRule="auto"/>
        <w:rPr>
          <w:lang w:eastAsia="zh-CN"/>
        </w:rPr>
      </w:pPr>
      <w:r>
        <w:rPr>
          <w:rFonts w:ascii="Arial" w:hAnsi="Arial" w:eastAsia="黑体"/>
          <w:lang w:eastAsia="zh-CN"/>
        </w:rPr>
        <w:t>3.1.1.6.3. Output 输出</w:t>
      </w:r>
    </w:p>
    <w:p w14:paraId="252FA6AC">
      <w:pPr>
        <w:rPr>
          <w:rFonts w:hint="eastAsia"/>
          <w:lang w:eastAsia="zh-CN"/>
        </w:rPr>
      </w:pPr>
      <w:r>
        <w:rPr>
          <w:rFonts w:ascii="Arial" w:hAnsi="Arial"/>
          <w:lang w:eastAsia="zh-CN"/>
        </w:rPr>
        <w:t>点击查看打开弹窗或抽屉；导出沿用当前筛选条件。</w:t>
      </w:r>
    </w:p>
    <w:p w14:paraId="3019D5AC">
      <w:pPr>
        <w:pStyle w:val="7"/>
        <w:spacing w:before="120" w:after="120" w:line="288" w:lineRule="auto"/>
      </w:pPr>
      <w:r>
        <w:rPr>
          <w:rFonts w:ascii="Arial" w:hAnsi="Arial" w:eastAsia="黑体"/>
        </w:rPr>
        <w:t>3.1.1.6.4. Usage Limitation 约束与限制</w:t>
      </w:r>
    </w:p>
    <w:p w14:paraId="6A27025F">
      <w:pPr>
        <w:pStyle w:val="16"/>
        <w:spacing w:after="60" w:line="324" w:lineRule="auto"/>
        <w:rPr>
          <w:rFonts w:hint="eastAsia"/>
          <w:lang w:eastAsia="zh-CN"/>
        </w:rPr>
      </w:pPr>
      <w:r>
        <w:rPr>
          <w:rFonts w:ascii="Arial" w:hAnsi="Arial"/>
          <w:lang w:eastAsia="zh-CN"/>
        </w:rPr>
        <w:t>全页摘要、图表、明细和导出必须使用同一筛选条件。</w:t>
      </w:r>
    </w:p>
    <w:p w14:paraId="7592DD03">
      <w:pPr>
        <w:pStyle w:val="16"/>
        <w:spacing w:after="60" w:line="324" w:lineRule="auto"/>
        <w:rPr>
          <w:rFonts w:hint="eastAsia"/>
          <w:lang w:eastAsia="zh-CN"/>
        </w:rPr>
      </w:pPr>
      <w:r>
        <w:rPr>
          <w:rFonts w:ascii="Arial" w:hAnsi="Arial"/>
          <w:lang w:eastAsia="zh-CN"/>
        </w:rPr>
        <w:t>无数据时展示“暂无数据”或“--”，不得按0参与统计。</w:t>
      </w:r>
    </w:p>
    <w:p w14:paraId="1E35A883">
      <w:pPr>
        <w:pStyle w:val="16"/>
        <w:spacing w:after="60" w:line="324" w:lineRule="auto"/>
        <w:rPr>
          <w:rFonts w:hint="eastAsia"/>
          <w:lang w:eastAsia="zh-CN"/>
        </w:rPr>
      </w:pPr>
      <w:r>
        <w:rPr>
          <w:lang w:eastAsia="zh-CN"/>
        </w:rPr>
        <w:t>导出功能保留页面入口，本期完成交互占位；Excel 文件生成及下载列入 P1。</w:t>
      </w:r>
    </w:p>
    <w:p w14:paraId="0B8E7D23">
      <w:pPr>
        <w:pStyle w:val="16"/>
        <w:spacing w:after="60" w:line="324" w:lineRule="auto"/>
        <w:rPr>
          <w:rFonts w:hint="eastAsia"/>
          <w:lang w:eastAsia="zh-CN"/>
        </w:rPr>
      </w:pPr>
      <w:r>
        <w:rPr>
          <w:rFonts w:ascii="Arial" w:hAnsi="Arial"/>
          <w:lang w:eastAsia="zh-CN"/>
        </w:rPr>
        <w:t>导出内容必须与当前页面筛选条件、任务版本和数据权限一致。</w:t>
      </w:r>
    </w:p>
    <w:p w14:paraId="74636F7E">
      <w:pPr>
        <w:rPr>
          <w:rFonts w:hint="eastAsia"/>
          <w:lang w:eastAsia="zh-CN"/>
        </w:rPr>
      </w:pPr>
      <w:r>
        <w:rPr>
          <w:lang w:eastAsia="zh-CN"/>
        </w:rPr>
        <w:br w:type="page"/>
      </w:r>
    </w:p>
    <w:p w14:paraId="25B9356D">
      <w:pPr>
        <w:pStyle w:val="5"/>
        <w:spacing w:after="120" w:line="288" w:lineRule="auto"/>
        <w:rPr>
          <w:lang w:eastAsia="zh-CN"/>
        </w:rPr>
      </w:pPr>
      <w:r>
        <w:rPr>
          <w:rFonts w:ascii="Arial" w:hAnsi="Arial" w:eastAsia="黑体"/>
          <w:sz w:val="24"/>
          <w:lang w:eastAsia="zh-CN"/>
        </w:rPr>
        <w:t>3.1.2. 能耗指标</w:t>
      </w:r>
    </w:p>
    <w:p w14:paraId="4D436BCA">
      <w:pPr>
        <w:pStyle w:val="6"/>
        <w:spacing w:before="120" w:after="120" w:line="288" w:lineRule="auto"/>
        <w:rPr>
          <w:lang w:eastAsia="zh-CN"/>
        </w:rPr>
      </w:pPr>
      <w:r>
        <w:rPr>
          <w:rFonts w:ascii="Arial" w:hAnsi="Arial" w:eastAsia="黑体"/>
          <w:sz w:val="22"/>
          <w:lang w:eastAsia="zh-CN"/>
        </w:rPr>
        <w:t>3.1.2.1. Introduce 介绍</w:t>
      </w:r>
    </w:p>
    <w:p w14:paraId="43AEBC2C">
      <w:pPr>
        <w:rPr>
          <w:rFonts w:ascii="Arial" w:hAnsi="Arial"/>
          <w:lang w:eastAsia="zh-CN"/>
        </w:rPr>
      </w:pPr>
      <w:r>
        <w:rPr>
          <w:rFonts w:ascii="Arial" w:hAnsi="Arial"/>
          <w:lang w:eastAsia="zh-CN"/>
        </w:rPr>
        <w:t>能耗指标页面按分析对象自动匹配对应范围的能源数据和运营数据，计算并展示全厂、用能单元、企业产品综合口径和重点设备的能耗指标结果。</w:t>
      </w:r>
    </w:p>
    <w:p w14:paraId="2175AFAA">
      <w:pPr>
        <w:rPr>
          <w:rFonts w:ascii="Arial" w:hAnsi="Arial"/>
          <w:lang w:eastAsia="zh-CN"/>
        </w:rPr>
      </w:pPr>
      <w:r>
        <w:rPr>
          <w:rFonts w:ascii="Arial" w:hAnsi="Arial"/>
          <w:lang w:eastAsia="zh-CN"/>
        </w:rPr>
        <w:t>页面重点展示指标值、计算状态、计算依据、数据来源及缺失数据补录入口；环比/同比变化主要在月度指标明细和重点设备指标结果中展示。能源消费量、产品产量、供气量、蒸汽产量等数据仅作为指标计算依据，不作为本页面的主要分析结果。</w:t>
      </w:r>
    </w:p>
    <w:p w14:paraId="3AE0D1C4">
      <w:pPr>
        <w:rPr>
          <w:rFonts w:ascii="Arial" w:hAnsi="Arial"/>
          <w:lang w:eastAsia="zh-CN"/>
        </w:rPr>
      </w:pPr>
      <w:r>
        <w:rPr>
          <w:rFonts w:ascii="Arial" w:hAnsi="Arial"/>
          <w:lang w:eastAsia="zh-CN"/>
        </w:rPr>
        <w:t>产品 Tab 固定使用“企业产品综合口径”作为分析对象。系统读取企业层级能源数据，并汇总同一计量单位的年度产品产量，计算单位产品综合能耗和单位产品电耗。</w:t>
      </w:r>
    </w:p>
    <w:p w14:paraId="2E8B1261">
      <w:pPr>
        <w:rPr>
          <w:rFonts w:hint="eastAsia" w:ascii="Arial" w:hAnsi="Arial"/>
          <w:lang w:eastAsia="zh-CN"/>
        </w:rPr>
      </w:pPr>
      <w:r>
        <w:rPr>
          <w:rFonts w:ascii="Arial" w:hAnsi="Arial"/>
          <w:lang w:eastAsia="zh-CN"/>
        </w:rPr>
        <w:t>产品 Tab 不展示产品 A、产品 B、产品 C 的独立能耗，不进行产品能耗分摊，不读取自动分配比例、产品分配结果或分配记录。本页面不提供企业产品综合口径的配置或编辑入口。</w:t>
      </w:r>
    </w:p>
    <w:p w14:paraId="284CDF98">
      <w:pPr>
        <w:pStyle w:val="6"/>
        <w:spacing w:before="120" w:after="120" w:line="288" w:lineRule="auto"/>
        <w:rPr>
          <w:lang w:eastAsia="zh-CN"/>
        </w:rPr>
      </w:pPr>
      <w:r>
        <w:rPr>
          <w:rFonts w:ascii="Arial" w:hAnsi="Arial" w:eastAsia="黑体"/>
          <w:sz w:val="22"/>
          <w:lang w:eastAsia="zh-CN"/>
        </w:rPr>
        <w:t>3.1.2.2. UI Design UI设计</w:t>
      </w:r>
    </w:p>
    <w:p w14:paraId="06595E9B">
      <w:pPr>
        <w:rPr>
          <w:rFonts w:ascii="Arial" w:hAnsi="Arial"/>
          <w:lang w:eastAsia="zh-CN"/>
        </w:rPr>
      </w:pPr>
      <w:r>
        <w:rPr>
          <w:rFonts w:ascii="Arial" w:hAnsi="Arial"/>
          <w:lang w:eastAsia="zh-CN"/>
        </w:rPr>
        <w:t>页面包含全厂、用能单元、产品、重点设备分析对象 Tab；筛选区包含分析年度，并按对象类型联动显示用能单元层级、具体用能单元/产品或具体设备。页面主体按对象类型展示：全厂为指标摘要卡，用能单元和产品为对象对比表，重点设备为设备指标表；下方提供月度指标趋势/明细和计算口径说明。</w:t>
      </w:r>
    </w:p>
    <w:p w14:paraId="2D8F10CA">
      <w:pPr>
        <w:rPr>
          <w:rFonts w:ascii="Arial" w:hAnsi="Arial"/>
          <w:lang w:eastAsia="zh-CN"/>
        </w:rPr>
      </w:pPr>
      <w:r>
        <w:rPr>
          <w:rFonts w:ascii="Arial" w:hAnsi="Arial"/>
          <w:lang w:eastAsia="zh-CN"/>
        </w:rPr>
        <w:t>分析对象 Tab 包括：全厂、用能单元、产品、重点设备。</w:t>
      </w:r>
    </w:p>
    <w:p w14:paraId="6483DCDD">
      <w:pPr>
        <w:rPr>
          <w:rFonts w:ascii="Arial" w:hAnsi="Arial"/>
          <w:lang w:eastAsia="zh-CN"/>
        </w:rPr>
      </w:pPr>
      <w:r>
        <w:rPr>
          <w:rFonts w:ascii="Arial" w:hAnsi="Arial"/>
          <w:lang w:eastAsia="zh-CN"/>
        </w:rPr>
        <w:t>结果区域按对象类型展示指标名称、指标值、单位、状态和操作入口：全厂以四项指标卡展示；用能单元和产品按对象汇总展示多个指标及综合状态；重点设备展示设备、所属用能单元、设备类型、指标口径、指标值、环比、同比、数据状态和操作。</w:t>
      </w:r>
    </w:p>
    <w:p w14:paraId="31BCEF11">
      <w:pPr>
        <w:rPr>
          <w:rFonts w:ascii="Arial" w:hAnsi="Arial"/>
          <w:lang w:eastAsia="zh-CN"/>
        </w:rPr>
      </w:pPr>
      <w:r>
        <w:rPr>
          <w:rFonts w:ascii="Arial" w:hAnsi="Arial"/>
          <w:lang w:eastAsia="zh-CN"/>
        </w:rPr>
        <w:t>页面不把能源消费趋势作为主结果；用户查看指标详情或选择指标后，可展开当前指标的月度趋势与明细。月度明细展示指标值、分子/分母业务数据、环比、同比和数据状态，缺少对应月份时显示“—”。</w:t>
      </w:r>
    </w:p>
    <w:p w14:paraId="382C1E6B">
      <w:pPr>
        <w:rPr>
          <w:rFonts w:ascii="Arial" w:hAnsi="Arial"/>
          <w:lang w:eastAsia="zh-CN"/>
        </w:rPr>
      </w:pPr>
      <w:r>
        <w:rPr>
          <w:rFonts w:ascii="Arial" w:hAnsi="Arial"/>
          <w:lang w:eastAsia="zh-CN"/>
        </w:rPr>
        <w:t>不同 Tab 使用各自适用的数据范围、指标集合、对象筛选和结果展示方式。切换 Tab 后自动切换当前对象类型并重置不适用的具体对象筛选；点击“查询”后应用年度、层级和对象条件，结果区、月度明细和详情内容同步更新。</w:t>
      </w:r>
    </w:p>
    <w:p w14:paraId="7CECF83F">
      <w:pPr>
        <w:rPr>
          <w:rFonts w:hint="eastAsia" w:ascii="Arial" w:hAnsi="Arial"/>
          <w:lang w:eastAsia="zh-CN"/>
        </w:rPr>
      </w:pPr>
      <w:r>
        <w:rPr>
          <w:rFonts w:ascii="Arial" w:hAnsi="Arial"/>
          <w:lang w:eastAsia="zh-CN"/>
        </w:rPr>
        <w:t>重点设备结果表展示环比和同比；月度指标明细展示指标值、环比和同比。全厂指标卡及用能单元/产品对象对比表以当前指标值和状态为主，变化值在月度明细中查看。缺少对应对比数据时显示“—”；详情可提示暂无对应期间数据，但不得伪造变化率。</w:t>
      </w:r>
    </w:p>
    <w:p w14:paraId="1605284C">
      <w:pPr>
        <w:rPr>
          <w:rFonts w:hint="eastAsia" w:ascii="Arial" w:hAnsi="Arial"/>
          <w:lang w:eastAsia="zh-CN"/>
        </w:rPr>
      </w:pPr>
      <w:r>
        <w:drawing>
          <wp:inline distT="0" distB="0" distL="0" distR="0">
            <wp:extent cx="5904230" cy="2367280"/>
            <wp:effectExtent l="0" t="0" r="1270" b="0"/>
            <wp:docPr id="1133314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14085" name="图片 1"/>
                    <pic:cNvPicPr>
                      <a:picLocks noChangeAspect="1"/>
                    </pic:cNvPicPr>
                  </pic:nvPicPr>
                  <pic:blipFill>
                    <a:blip r:embed="rId8"/>
                    <a:stretch>
                      <a:fillRect/>
                    </a:stretch>
                  </pic:blipFill>
                  <pic:spPr>
                    <a:xfrm>
                      <a:off x="0" y="0"/>
                      <a:ext cx="5904230" cy="2367280"/>
                    </a:xfrm>
                    <a:prstGeom prst="rect">
                      <a:avLst/>
                    </a:prstGeom>
                  </pic:spPr>
                </pic:pic>
              </a:graphicData>
            </a:graphic>
          </wp:inline>
        </w:drawing>
      </w:r>
    </w:p>
    <w:p w14:paraId="7A5F2C5C">
      <w:pPr>
        <w:pStyle w:val="6"/>
        <w:spacing w:before="120" w:after="120" w:line="288" w:lineRule="auto"/>
      </w:pPr>
      <w:r>
        <w:rPr>
          <w:rFonts w:ascii="Arial" w:hAnsi="Arial" w:eastAsia="黑体"/>
          <w:sz w:val="22"/>
        </w:rPr>
        <w:t>3.1.2.3. 对象与数据自动匹配</w:t>
      </w:r>
    </w:p>
    <w:p w14:paraId="689FC3AC">
      <w:pPr>
        <w:pStyle w:val="7"/>
        <w:spacing w:before="120" w:after="120" w:line="288" w:lineRule="auto"/>
      </w:pPr>
      <w:r>
        <w:rPr>
          <w:rFonts w:ascii="Arial" w:hAnsi="Arial" w:eastAsia="黑体"/>
        </w:rPr>
        <w:t>3.1.2.3.1.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1"/>
        <w:gridCol w:w="1418"/>
        <w:gridCol w:w="1813"/>
        <w:gridCol w:w="2439"/>
        <w:gridCol w:w="2890"/>
      </w:tblGrid>
      <w:tr w14:paraId="4E33A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31" w:type="dxa"/>
            <w:shd w:val="clear" w:color="auto" w:fill="D9EAD3"/>
            <w:tcMar>
              <w:top w:w="80" w:type="dxa"/>
              <w:left w:w="100" w:type="dxa"/>
              <w:bottom w:w="80" w:type="dxa"/>
              <w:right w:w="100" w:type="dxa"/>
            </w:tcMar>
            <w:vAlign w:val="center"/>
          </w:tcPr>
          <w:p w14:paraId="5422864F">
            <w:pPr>
              <w:spacing w:after="0" w:line="276" w:lineRule="auto"/>
              <w:rPr>
                <w:rFonts w:hint="eastAsia"/>
              </w:rPr>
            </w:pPr>
            <w:r>
              <w:rPr>
                <w:rFonts w:ascii="Arial" w:hAnsi="Arial"/>
                <w:b/>
                <w:sz w:val="19"/>
              </w:rPr>
              <w:t>输入项</w:t>
            </w:r>
          </w:p>
        </w:tc>
        <w:tc>
          <w:tcPr>
            <w:tcW w:w="1418" w:type="dxa"/>
            <w:shd w:val="clear" w:color="auto" w:fill="D9EAD3"/>
            <w:tcMar>
              <w:top w:w="80" w:type="dxa"/>
              <w:left w:w="100" w:type="dxa"/>
              <w:bottom w:w="80" w:type="dxa"/>
              <w:right w:w="100" w:type="dxa"/>
            </w:tcMar>
            <w:vAlign w:val="center"/>
          </w:tcPr>
          <w:p w14:paraId="4B8762F5">
            <w:pPr>
              <w:spacing w:after="0" w:line="276" w:lineRule="auto"/>
              <w:rPr>
                <w:rFonts w:hint="eastAsia"/>
              </w:rPr>
            </w:pPr>
            <w:r>
              <w:rPr>
                <w:rFonts w:ascii="Arial" w:hAnsi="Arial"/>
                <w:b/>
                <w:sz w:val="19"/>
              </w:rPr>
              <w:t>类型</w:t>
            </w:r>
          </w:p>
        </w:tc>
        <w:tc>
          <w:tcPr>
            <w:tcW w:w="1813" w:type="dxa"/>
            <w:shd w:val="clear" w:color="auto" w:fill="D9EAD3"/>
            <w:tcMar>
              <w:top w:w="80" w:type="dxa"/>
              <w:left w:w="100" w:type="dxa"/>
              <w:bottom w:w="80" w:type="dxa"/>
              <w:right w:w="100" w:type="dxa"/>
            </w:tcMar>
            <w:vAlign w:val="center"/>
          </w:tcPr>
          <w:p w14:paraId="23EC3E2D">
            <w:pPr>
              <w:spacing w:after="0" w:line="276" w:lineRule="auto"/>
              <w:rPr>
                <w:rFonts w:hint="eastAsia"/>
              </w:rPr>
            </w:pPr>
            <w:r>
              <w:rPr>
                <w:rFonts w:ascii="Arial" w:hAnsi="Arial"/>
                <w:b/>
                <w:sz w:val="19"/>
              </w:rPr>
              <w:t>是否必填</w:t>
            </w:r>
          </w:p>
        </w:tc>
        <w:tc>
          <w:tcPr>
            <w:tcW w:w="2439" w:type="dxa"/>
            <w:shd w:val="clear" w:color="auto" w:fill="D9EAD3"/>
            <w:tcMar>
              <w:top w:w="80" w:type="dxa"/>
              <w:left w:w="100" w:type="dxa"/>
              <w:bottom w:w="80" w:type="dxa"/>
              <w:right w:w="100" w:type="dxa"/>
            </w:tcMar>
            <w:vAlign w:val="center"/>
          </w:tcPr>
          <w:p w14:paraId="391A10C6">
            <w:pPr>
              <w:spacing w:after="0" w:line="276" w:lineRule="auto"/>
              <w:rPr>
                <w:rFonts w:hint="eastAsia"/>
              </w:rPr>
            </w:pPr>
            <w:r>
              <w:rPr>
                <w:rFonts w:ascii="Arial" w:hAnsi="Arial"/>
                <w:b/>
                <w:sz w:val="19"/>
              </w:rPr>
              <w:t>范围</w:t>
            </w:r>
          </w:p>
        </w:tc>
        <w:tc>
          <w:tcPr>
            <w:tcW w:w="2890" w:type="dxa"/>
            <w:shd w:val="clear" w:color="auto" w:fill="D9EAD3"/>
            <w:tcMar>
              <w:top w:w="80" w:type="dxa"/>
              <w:left w:w="100" w:type="dxa"/>
              <w:bottom w:w="80" w:type="dxa"/>
              <w:right w:w="100" w:type="dxa"/>
            </w:tcMar>
            <w:vAlign w:val="center"/>
          </w:tcPr>
          <w:p w14:paraId="38026042">
            <w:pPr>
              <w:spacing w:after="0" w:line="276" w:lineRule="auto"/>
              <w:rPr>
                <w:rFonts w:hint="eastAsia"/>
              </w:rPr>
            </w:pPr>
            <w:r>
              <w:rPr>
                <w:rFonts w:ascii="Arial" w:hAnsi="Arial"/>
                <w:b/>
                <w:sz w:val="19"/>
              </w:rPr>
              <w:t>备注</w:t>
            </w:r>
          </w:p>
        </w:tc>
      </w:tr>
      <w:tr w14:paraId="14F4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2E793E3E">
            <w:pPr>
              <w:spacing w:after="0" w:line="276" w:lineRule="auto"/>
              <w:rPr>
                <w:rFonts w:hint="eastAsia" w:ascii="Arial" w:hAnsi="Arial"/>
                <w:sz w:val="19"/>
                <w:lang w:eastAsia="zh-CN"/>
              </w:rPr>
            </w:pPr>
            <w:r>
              <w:rPr>
                <w:rFonts w:ascii="Arial" w:hAnsi="Arial"/>
                <w:sz w:val="19"/>
                <w:lang w:eastAsia="zh-CN"/>
              </w:rPr>
              <w:t>分析年度</w:t>
            </w:r>
          </w:p>
        </w:tc>
        <w:tc>
          <w:tcPr>
            <w:tcW w:w="1418" w:type="dxa"/>
            <w:tcMar>
              <w:top w:w="80" w:type="dxa"/>
              <w:left w:w="100" w:type="dxa"/>
              <w:bottom w:w="80" w:type="dxa"/>
              <w:right w:w="100" w:type="dxa"/>
            </w:tcMar>
            <w:vAlign w:val="center"/>
          </w:tcPr>
          <w:p w14:paraId="7C55ACD5">
            <w:pPr>
              <w:spacing w:after="0" w:line="276" w:lineRule="auto"/>
              <w:rPr>
                <w:rFonts w:hint="eastAsia" w:ascii="Arial" w:hAnsi="Arial"/>
                <w:sz w:val="19"/>
                <w:lang w:eastAsia="zh-CN"/>
              </w:rPr>
            </w:pPr>
            <w:r>
              <w:rPr>
                <w:rFonts w:hint="eastAsia" w:ascii="Arial" w:hAnsi="Arial"/>
                <w:sz w:val="19"/>
                <w:lang w:eastAsia="zh-CN"/>
              </w:rPr>
              <w:t>下拉选择框</w:t>
            </w:r>
          </w:p>
        </w:tc>
        <w:tc>
          <w:tcPr>
            <w:tcW w:w="1813" w:type="dxa"/>
            <w:tcMar>
              <w:top w:w="80" w:type="dxa"/>
              <w:left w:w="100" w:type="dxa"/>
              <w:bottom w:w="80" w:type="dxa"/>
              <w:right w:w="100" w:type="dxa"/>
            </w:tcMar>
            <w:vAlign w:val="center"/>
          </w:tcPr>
          <w:p w14:paraId="7DD45F30">
            <w:pPr>
              <w:spacing w:after="0" w:line="276" w:lineRule="auto"/>
              <w:rPr>
                <w:rFonts w:hint="eastAsia" w:ascii="Arial" w:hAnsi="Arial"/>
                <w:sz w:val="19"/>
                <w:lang w:eastAsia="zh-CN"/>
              </w:rPr>
            </w:pPr>
            <w:r>
              <w:rPr>
                <w:rFonts w:ascii="Arial" w:hAnsi="Arial"/>
                <w:sz w:val="19"/>
                <w:lang w:eastAsia="zh-CN"/>
              </w:rPr>
              <w:t>是</w:t>
            </w:r>
          </w:p>
        </w:tc>
        <w:tc>
          <w:tcPr>
            <w:tcW w:w="2439" w:type="dxa"/>
            <w:tcMar>
              <w:top w:w="80" w:type="dxa"/>
              <w:left w:w="100" w:type="dxa"/>
              <w:bottom w:w="80" w:type="dxa"/>
              <w:right w:w="100" w:type="dxa"/>
            </w:tcMar>
            <w:vAlign w:val="center"/>
          </w:tcPr>
          <w:p w14:paraId="57549F5C">
            <w:pPr>
              <w:spacing w:after="0" w:line="276" w:lineRule="auto"/>
              <w:rPr>
                <w:rFonts w:hint="eastAsia" w:ascii="Arial" w:hAnsi="Arial"/>
                <w:sz w:val="19"/>
                <w:lang w:eastAsia="zh-CN"/>
              </w:rPr>
            </w:pPr>
            <w:r>
              <w:rPr>
                <w:rFonts w:ascii="Arial" w:hAnsi="Arial"/>
                <w:sz w:val="19"/>
                <w:lang w:eastAsia="zh-CN"/>
              </w:rPr>
              <w:t>当前年</w:t>
            </w:r>
            <w:r>
              <w:rPr>
                <w:rFonts w:hint="eastAsia" w:ascii="Arial" w:hAnsi="Arial"/>
                <w:sz w:val="19"/>
                <w:lang w:eastAsia="zh-CN"/>
              </w:rPr>
              <w:t>度</w:t>
            </w:r>
            <w:r>
              <w:rPr>
                <w:rFonts w:ascii="Arial" w:hAnsi="Arial"/>
                <w:sz w:val="19"/>
                <w:lang w:eastAsia="zh-CN"/>
              </w:rPr>
              <w:t>及历史年</w:t>
            </w:r>
            <w:r>
              <w:rPr>
                <w:rFonts w:hint="eastAsia" w:ascii="Arial" w:hAnsi="Arial"/>
                <w:sz w:val="19"/>
                <w:lang w:eastAsia="zh-CN"/>
              </w:rPr>
              <w:t>度</w:t>
            </w:r>
          </w:p>
        </w:tc>
        <w:tc>
          <w:tcPr>
            <w:tcW w:w="2890" w:type="dxa"/>
            <w:tcMar>
              <w:top w:w="80" w:type="dxa"/>
              <w:left w:w="100" w:type="dxa"/>
              <w:bottom w:w="80" w:type="dxa"/>
              <w:right w:w="100" w:type="dxa"/>
            </w:tcMar>
            <w:vAlign w:val="center"/>
          </w:tcPr>
          <w:p w14:paraId="64726E0D">
            <w:pPr>
              <w:spacing w:after="0" w:line="276" w:lineRule="auto"/>
              <w:rPr>
                <w:rFonts w:hint="eastAsia" w:ascii="Arial" w:hAnsi="Arial"/>
                <w:sz w:val="19"/>
                <w:lang w:eastAsia="zh-CN"/>
              </w:rPr>
            </w:pPr>
            <w:r>
              <w:rPr>
                <w:rFonts w:hint="eastAsia" w:ascii="Arial" w:hAnsi="Arial"/>
                <w:sz w:val="19"/>
                <w:lang w:eastAsia="zh-CN"/>
              </w:rPr>
              <w:t>默认显示当前年度，</w:t>
            </w:r>
            <w:r>
              <w:rPr>
                <w:rFonts w:ascii="Arial" w:hAnsi="Arial"/>
                <w:sz w:val="19"/>
                <w:lang w:eastAsia="zh-CN"/>
              </w:rPr>
              <w:t>可选择当前年度及系统已维护的历史年度。</w:t>
            </w:r>
          </w:p>
        </w:tc>
      </w:tr>
      <w:tr w14:paraId="2E05E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10BE531D">
            <w:pPr>
              <w:spacing w:after="0" w:line="276" w:lineRule="auto"/>
              <w:rPr>
                <w:rFonts w:hint="eastAsia" w:ascii="Arial" w:hAnsi="Arial"/>
                <w:sz w:val="19"/>
                <w:lang w:eastAsia="zh-CN"/>
              </w:rPr>
            </w:pPr>
            <w:r>
              <w:rPr>
                <w:rFonts w:ascii="Arial" w:hAnsi="Arial"/>
                <w:sz w:val="19"/>
                <w:lang w:eastAsia="zh-CN"/>
              </w:rPr>
              <w:t>分析对象</w:t>
            </w:r>
            <w:r>
              <w:rPr>
                <w:rFonts w:hint="eastAsia" w:ascii="Arial" w:hAnsi="Arial"/>
                <w:sz w:val="19"/>
                <w:lang w:eastAsia="zh-CN"/>
              </w:rPr>
              <w:t>类型</w:t>
            </w:r>
          </w:p>
        </w:tc>
        <w:tc>
          <w:tcPr>
            <w:tcW w:w="1418" w:type="dxa"/>
            <w:tcMar>
              <w:top w:w="80" w:type="dxa"/>
              <w:left w:w="100" w:type="dxa"/>
              <w:bottom w:w="80" w:type="dxa"/>
              <w:right w:w="100" w:type="dxa"/>
            </w:tcMar>
            <w:vAlign w:val="center"/>
          </w:tcPr>
          <w:p w14:paraId="708727FE">
            <w:pPr>
              <w:spacing w:after="0" w:line="276" w:lineRule="auto"/>
              <w:rPr>
                <w:rFonts w:hint="eastAsia" w:ascii="Arial" w:hAnsi="Arial"/>
                <w:sz w:val="19"/>
                <w:lang w:eastAsia="zh-CN"/>
              </w:rPr>
            </w:pPr>
            <w:r>
              <w:rPr>
                <w:rFonts w:hint="eastAsia" w:ascii="Arial" w:hAnsi="Arial"/>
                <w:sz w:val="19"/>
                <w:lang w:eastAsia="zh-CN"/>
              </w:rPr>
              <w:t>Tab</w:t>
            </w:r>
          </w:p>
        </w:tc>
        <w:tc>
          <w:tcPr>
            <w:tcW w:w="1813" w:type="dxa"/>
            <w:tcMar>
              <w:top w:w="80" w:type="dxa"/>
              <w:left w:w="100" w:type="dxa"/>
              <w:bottom w:w="80" w:type="dxa"/>
              <w:right w:w="100" w:type="dxa"/>
            </w:tcMar>
            <w:vAlign w:val="center"/>
          </w:tcPr>
          <w:p w14:paraId="0C163EC7">
            <w:pPr>
              <w:spacing w:after="0" w:line="276" w:lineRule="auto"/>
              <w:rPr>
                <w:rFonts w:hint="eastAsia" w:ascii="Arial" w:hAnsi="Arial"/>
                <w:sz w:val="19"/>
                <w:lang w:eastAsia="zh-CN"/>
              </w:rPr>
            </w:pPr>
            <w:r>
              <w:rPr>
                <w:rFonts w:ascii="Arial" w:hAnsi="Arial"/>
                <w:sz w:val="19"/>
                <w:lang w:eastAsia="zh-CN"/>
              </w:rPr>
              <w:t>是</w:t>
            </w:r>
          </w:p>
        </w:tc>
        <w:tc>
          <w:tcPr>
            <w:tcW w:w="2439" w:type="dxa"/>
            <w:tcMar>
              <w:top w:w="80" w:type="dxa"/>
              <w:left w:w="100" w:type="dxa"/>
              <w:bottom w:w="80" w:type="dxa"/>
              <w:right w:w="100" w:type="dxa"/>
            </w:tcMar>
            <w:vAlign w:val="center"/>
          </w:tcPr>
          <w:p w14:paraId="4C730360">
            <w:pPr>
              <w:spacing w:after="0" w:line="276" w:lineRule="auto"/>
              <w:rPr>
                <w:rFonts w:hint="eastAsia" w:ascii="Arial" w:hAnsi="Arial"/>
                <w:sz w:val="19"/>
                <w:lang w:eastAsia="zh-CN"/>
              </w:rPr>
            </w:pPr>
            <w:r>
              <w:rPr>
                <w:rFonts w:ascii="Arial" w:hAnsi="Arial"/>
                <w:sz w:val="19"/>
                <w:lang w:eastAsia="zh-CN"/>
              </w:rPr>
              <w:t>全厂/用能单元/产品/重点设备</w:t>
            </w:r>
          </w:p>
        </w:tc>
        <w:tc>
          <w:tcPr>
            <w:tcW w:w="2890" w:type="dxa"/>
            <w:tcMar>
              <w:top w:w="80" w:type="dxa"/>
              <w:left w:w="100" w:type="dxa"/>
              <w:bottom w:w="80" w:type="dxa"/>
              <w:right w:w="100" w:type="dxa"/>
            </w:tcMar>
            <w:vAlign w:val="center"/>
          </w:tcPr>
          <w:p w14:paraId="735564B8">
            <w:pPr>
              <w:spacing w:after="0" w:line="276" w:lineRule="auto"/>
              <w:rPr>
                <w:rFonts w:hint="eastAsia" w:ascii="Arial" w:hAnsi="Arial"/>
                <w:sz w:val="19"/>
                <w:lang w:eastAsia="zh-CN"/>
              </w:rPr>
            </w:pPr>
            <w:r>
              <w:rPr>
                <w:rFonts w:ascii="Arial" w:hAnsi="Arial"/>
                <w:sz w:val="19"/>
                <w:lang w:eastAsia="zh-CN"/>
              </w:rPr>
              <w:t>Tab切换后立即刷新结果</w:t>
            </w:r>
          </w:p>
        </w:tc>
      </w:tr>
      <w:tr w14:paraId="6FE92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4A4AF0C2">
            <w:pPr>
              <w:spacing w:after="0" w:line="276" w:lineRule="auto"/>
              <w:rPr>
                <w:rFonts w:ascii="Arial" w:hAnsi="Arial"/>
                <w:sz w:val="19"/>
                <w:lang w:eastAsia="zh-CN"/>
              </w:rPr>
            </w:pPr>
            <w:r>
              <w:rPr>
                <w:rFonts w:hint="eastAsia" w:ascii="Arial" w:hAnsi="Arial"/>
                <w:sz w:val="19"/>
                <w:lang w:eastAsia="zh-CN"/>
              </w:rPr>
              <w:t>用能单元层级</w:t>
            </w:r>
          </w:p>
        </w:tc>
        <w:tc>
          <w:tcPr>
            <w:tcW w:w="1418" w:type="dxa"/>
            <w:tcMar>
              <w:top w:w="80" w:type="dxa"/>
              <w:left w:w="100" w:type="dxa"/>
              <w:bottom w:w="80" w:type="dxa"/>
              <w:right w:w="100" w:type="dxa"/>
            </w:tcMar>
            <w:vAlign w:val="center"/>
          </w:tcPr>
          <w:p w14:paraId="38032801">
            <w:pPr>
              <w:spacing w:after="0" w:line="276" w:lineRule="auto"/>
              <w:rPr>
                <w:rFonts w:hint="eastAsia" w:ascii="Arial" w:hAnsi="Arial"/>
                <w:sz w:val="19"/>
                <w:lang w:eastAsia="zh-CN"/>
              </w:rPr>
            </w:pPr>
            <w:r>
              <w:rPr>
                <w:rFonts w:hint="eastAsia" w:ascii="Arial" w:hAnsi="Arial"/>
                <w:sz w:val="19"/>
                <w:lang w:eastAsia="zh-CN"/>
              </w:rPr>
              <w:t>Tab</w:t>
            </w:r>
          </w:p>
        </w:tc>
        <w:tc>
          <w:tcPr>
            <w:tcW w:w="1813" w:type="dxa"/>
            <w:tcMar>
              <w:top w:w="80" w:type="dxa"/>
              <w:left w:w="100" w:type="dxa"/>
              <w:bottom w:w="80" w:type="dxa"/>
              <w:right w:w="100" w:type="dxa"/>
            </w:tcMar>
            <w:vAlign w:val="center"/>
          </w:tcPr>
          <w:p w14:paraId="6C228CEC">
            <w:pPr>
              <w:spacing w:after="0" w:line="276" w:lineRule="auto"/>
              <w:rPr>
                <w:rFonts w:hint="eastAsia" w:ascii="Arial" w:hAnsi="Arial"/>
                <w:sz w:val="19"/>
                <w:lang w:eastAsia="zh-CN"/>
              </w:rPr>
            </w:pPr>
            <w:r>
              <w:rPr>
                <w:rFonts w:hint="eastAsia" w:ascii="Arial" w:hAnsi="Arial"/>
                <w:sz w:val="19"/>
                <w:lang w:eastAsia="zh-CN"/>
              </w:rPr>
              <w:t>用能单元Tab必填</w:t>
            </w:r>
          </w:p>
        </w:tc>
        <w:tc>
          <w:tcPr>
            <w:tcW w:w="2439" w:type="dxa"/>
            <w:tcMar>
              <w:top w:w="80" w:type="dxa"/>
              <w:left w:w="100" w:type="dxa"/>
              <w:bottom w:w="80" w:type="dxa"/>
              <w:right w:w="100" w:type="dxa"/>
            </w:tcMar>
            <w:vAlign w:val="center"/>
          </w:tcPr>
          <w:p w14:paraId="04851C6B">
            <w:pPr>
              <w:spacing w:after="0" w:line="276" w:lineRule="auto"/>
              <w:rPr>
                <w:rFonts w:ascii="Arial" w:hAnsi="Arial"/>
                <w:sz w:val="19"/>
                <w:lang w:eastAsia="zh-CN"/>
              </w:rPr>
            </w:pPr>
            <w:r>
              <w:rPr>
                <w:rFonts w:hint="eastAsia" w:ascii="Arial" w:hAnsi="Arial"/>
                <w:sz w:val="19"/>
                <w:lang w:eastAsia="zh-CN"/>
              </w:rPr>
              <w:t>全部/一级/二级</w:t>
            </w:r>
          </w:p>
        </w:tc>
        <w:tc>
          <w:tcPr>
            <w:tcW w:w="2890" w:type="dxa"/>
            <w:tcMar>
              <w:top w:w="80" w:type="dxa"/>
              <w:left w:w="100" w:type="dxa"/>
              <w:bottom w:w="80" w:type="dxa"/>
              <w:right w:w="100" w:type="dxa"/>
            </w:tcMar>
            <w:vAlign w:val="center"/>
          </w:tcPr>
          <w:p w14:paraId="019FF0E5">
            <w:pPr>
              <w:spacing w:after="0" w:line="276" w:lineRule="auto"/>
              <w:rPr>
                <w:rFonts w:hint="eastAsia" w:ascii="Arial" w:hAnsi="Arial"/>
                <w:sz w:val="19"/>
                <w:lang w:eastAsia="zh-CN"/>
              </w:rPr>
            </w:pPr>
            <w:r>
              <w:rPr>
                <w:rFonts w:hint="eastAsia" w:ascii="Arial" w:hAnsi="Arial"/>
                <w:sz w:val="19"/>
                <w:lang w:eastAsia="zh-CN"/>
              </w:rPr>
              <w:t>来自用能单元主数据</w:t>
            </w:r>
          </w:p>
        </w:tc>
      </w:tr>
      <w:tr w14:paraId="329F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5DADD74A">
            <w:pPr>
              <w:spacing w:after="0" w:line="276" w:lineRule="auto"/>
              <w:rPr>
                <w:rFonts w:ascii="Arial" w:hAnsi="Arial"/>
                <w:sz w:val="19"/>
                <w:lang w:eastAsia="zh-CN"/>
              </w:rPr>
            </w:pPr>
            <w:r>
              <w:rPr>
                <w:rFonts w:hint="eastAsia" w:ascii="Arial" w:hAnsi="Arial"/>
                <w:sz w:val="19"/>
                <w:lang w:eastAsia="zh-CN"/>
              </w:rPr>
              <w:t>具体用能单元</w:t>
            </w:r>
          </w:p>
        </w:tc>
        <w:tc>
          <w:tcPr>
            <w:tcW w:w="1418" w:type="dxa"/>
            <w:tcMar>
              <w:top w:w="80" w:type="dxa"/>
              <w:left w:w="100" w:type="dxa"/>
              <w:bottom w:w="80" w:type="dxa"/>
              <w:right w:w="100" w:type="dxa"/>
            </w:tcMar>
            <w:vAlign w:val="center"/>
          </w:tcPr>
          <w:p w14:paraId="71291011">
            <w:pPr>
              <w:spacing w:after="0" w:line="276" w:lineRule="auto"/>
              <w:rPr>
                <w:rFonts w:ascii="Arial" w:hAnsi="Arial"/>
                <w:sz w:val="19"/>
                <w:lang w:eastAsia="zh-CN"/>
              </w:rPr>
            </w:pPr>
            <w:r>
              <w:rPr>
                <w:rFonts w:hint="eastAsia" w:ascii="Arial" w:hAnsi="Arial"/>
                <w:sz w:val="19"/>
                <w:lang w:eastAsia="zh-CN"/>
              </w:rPr>
              <w:t>Tab</w:t>
            </w:r>
          </w:p>
        </w:tc>
        <w:tc>
          <w:tcPr>
            <w:tcW w:w="1813" w:type="dxa"/>
            <w:tcMar>
              <w:top w:w="80" w:type="dxa"/>
              <w:left w:w="100" w:type="dxa"/>
              <w:bottom w:w="80" w:type="dxa"/>
              <w:right w:w="100" w:type="dxa"/>
            </w:tcMar>
            <w:vAlign w:val="center"/>
          </w:tcPr>
          <w:p w14:paraId="4F5A4261">
            <w:pPr>
              <w:spacing w:after="0" w:line="276" w:lineRule="auto"/>
              <w:rPr>
                <w:rFonts w:ascii="Arial" w:hAnsi="Arial"/>
                <w:sz w:val="19"/>
                <w:lang w:eastAsia="zh-CN"/>
              </w:rPr>
            </w:pPr>
            <w:r>
              <w:rPr>
                <w:rFonts w:hint="eastAsia" w:ascii="Arial" w:hAnsi="Arial"/>
                <w:sz w:val="19"/>
                <w:lang w:eastAsia="zh-CN"/>
              </w:rPr>
              <w:t>否</w:t>
            </w:r>
          </w:p>
        </w:tc>
        <w:tc>
          <w:tcPr>
            <w:tcW w:w="2439" w:type="dxa"/>
            <w:tcMar>
              <w:top w:w="80" w:type="dxa"/>
              <w:left w:w="100" w:type="dxa"/>
              <w:bottom w:w="80" w:type="dxa"/>
              <w:right w:w="100" w:type="dxa"/>
            </w:tcMar>
            <w:vAlign w:val="center"/>
          </w:tcPr>
          <w:p w14:paraId="54B153C9">
            <w:pPr>
              <w:spacing w:after="0" w:line="276" w:lineRule="auto"/>
              <w:rPr>
                <w:rFonts w:ascii="Arial" w:hAnsi="Arial"/>
                <w:sz w:val="19"/>
                <w:lang w:eastAsia="zh-CN"/>
              </w:rPr>
            </w:pPr>
            <w:r>
              <w:rPr>
                <w:rFonts w:hint="eastAsia" w:ascii="Arial" w:hAnsi="Arial"/>
                <w:sz w:val="19"/>
                <w:lang w:eastAsia="zh-CN"/>
              </w:rPr>
              <w:t>根据当前选择的用能单元层级展示对应用能单元</w:t>
            </w:r>
          </w:p>
        </w:tc>
        <w:tc>
          <w:tcPr>
            <w:tcW w:w="2890" w:type="dxa"/>
            <w:tcMar>
              <w:top w:w="80" w:type="dxa"/>
              <w:left w:w="100" w:type="dxa"/>
              <w:bottom w:w="80" w:type="dxa"/>
              <w:right w:w="100" w:type="dxa"/>
            </w:tcMar>
            <w:vAlign w:val="center"/>
          </w:tcPr>
          <w:p w14:paraId="31E829FA">
            <w:pPr>
              <w:spacing w:after="0" w:line="276" w:lineRule="auto"/>
              <w:rPr>
                <w:rFonts w:ascii="Arial" w:hAnsi="Arial"/>
                <w:sz w:val="19"/>
                <w:lang w:eastAsia="zh-CN"/>
              </w:rPr>
            </w:pPr>
            <w:r>
              <w:rPr>
                <w:rFonts w:ascii="Arial" w:hAnsi="Arial"/>
                <w:sz w:val="19"/>
                <w:lang w:eastAsia="zh-CN"/>
              </w:rPr>
              <w:t>选择“全部”时展示当前层级下的全部用能单元。</w:t>
            </w:r>
          </w:p>
        </w:tc>
      </w:tr>
      <w:tr w14:paraId="7F5CF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2FA0B2DB">
            <w:pPr>
              <w:spacing w:after="0" w:line="276" w:lineRule="auto"/>
              <w:rPr>
                <w:rFonts w:ascii="Arial" w:hAnsi="Arial"/>
                <w:sz w:val="19"/>
                <w:lang w:eastAsia="zh-CN"/>
              </w:rPr>
            </w:pPr>
            <w:r>
              <w:rPr>
                <w:rFonts w:hint="eastAsia" w:ascii="Arial" w:hAnsi="Arial"/>
                <w:sz w:val="19"/>
                <w:lang w:eastAsia="zh-CN"/>
              </w:rPr>
              <w:t>产品口径</w:t>
            </w:r>
          </w:p>
        </w:tc>
        <w:tc>
          <w:tcPr>
            <w:tcW w:w="1418" w:type="dxa"/>
            <w:tcMar>
              <w:top w:w="80" w:type="dxa"/>
              <w:left w:w="100" w:type="dxa"/>
              <w:bottom w:w="80" w:type="dxa"/>
              <w:right w:w="100" w:type="dxa"/>
            </w:tcMar>
            <w:vAlign w:val="center"/>
          </w:tcPr>
          <w:p w14:paraId="42FA3CE5">
            <w:pPr>
              <w:spacing w:after="0" w:line="276" w:lineRule="auto"/>
              <w:rPr>
                <w:rFonts w:ascii="Arial" w:hAnsi="Arial"/>
                <w:sz w:val="19"/>
                <w:lang w:eastAsia="zh-CN"/>
              </w:rPr>
            </w:pPr>
            <w:r>
              <w:rPr>
                <w:rFonts w:hint="eastAsia" w:ascii="Arial" w:hAnsi="Arial"/>
                <w:sz w:val="19"/>
                <w:lang w:eastAsia="zh-CN"/>
              </w:rPr>
              <w:t>只读字段</w:t>
            </w:r>
          </w:p>
        </w:tc>
        <w:tc>
          <w:tcPr>
            <w:tcW w:w="1813" w:type="dxa"/>
            <w:tcMar>
              <w:top w:w="80" w:type="dxa"/>
              <w:left w:w="100" w:type="dxa"/>
              <w:bottom w:w="80" w:type="dxa"/>
              <w:right w:w="100" w:type="dxa"/>
            </w:tcMar>
            <w:vAlign w:val="center"/>
          </w:tcPr>
          <w:p w14:paraId="14FF0605">
            <w:pPr>
              <w:spacing w:after="0" w:line="276" w:lineRule="auto"/>
              <w:rPr>
                <w:rFonts w:hint="eastAsia" w:ascii="Arial" w:hAnsi="Arial"/>
                <w:sz w:val="19"/>
                <w:lang w:eastAsia="zh-CN"/>
              </w:rPr>
            </w:pPr>
            <w:r>
              <w:rPr>
                <w:rFonts w:hint="eastAsia" w:ascii="Arial" w:hAnsi="Arial"/>
                <w:sz w:val="19"/>
                <w:lang w:eastAsia="zh-CN"/>
              </w:rPr>
              <w:t>产品Tab必填</w:t>
            </w:r>
          </w:p>
        </w:tc>
        <w:tc>
          <w:tcPr>
            <w:tcW w:w="2439" w:type="dxa"/>
            <w:tcMar>
              <w:top w:w="80" w:type="dxa"/>
              <w:left w:w="100" w:type="dxa"/>
              <w:bottom w:w="80" w:type="dxa"/>
              <w:right w:w="100" w:type="dxa"/>
            </w:tcMar>
            <w:vAlign w:val="center"/>
          </w:tcPr>
          <w:p w14:paraId="1696A5B7">
            <w:pPr>
              <w:spacing w:after="0" w:line="276" w:lineRule="auto"/>
              <w:rPr>
                <w:rFonts w:hint="eastAsia" w:ascii="Arial" w:hAnsi="Arial"/>
                <w:sz w:val="19"/>
                <w:lang w:eastAsia="zh-CN"/>
              </w:rPr>
            </w:pPr>
            <w:r>
              <w:rPr>
                <w:rFonts w:ascii="Arial" w:hAnsi="Arial"/>
                <w:sz w:val="19"/>
                <w:lang w:eastAsia="zh-CN"/>
              </w:rPr>
              <w:t>固定展示“企业产品综合口径”</w:t>
            </w:r>
          </w:p>
        </w:tc>
        <w:tc>
          <w:tcPr>
            <w:tcW w:w="2890" w:type="dxa"/>
            <w:tcMar>
              <w:top w:w="80" w:type="dxa"/>
              <w:left w:w="100" w:type="dxa"/>
              <w:bottom w:w="80" w:type="dxa"/>
              <w:right w:w="100" w:type="dxa"/>
            </w:tcMar>
            <w:vAlign w:val="center"/>
          </w:tcPr>
          <w:p w14:paraId="2C60244A">
            <w:pPr>
              <w:spacing w:after="0" w:line="276" w:lineRule="auto"/>
              <w:rPr>
                <w:rFonts w:hint="eastAsia" w:ascii="Arial" w:hAnsi="Arial"/>
                <w:sz w:val="19"/>
                <w:lang w:eastAsia="zh-CN"/>
              </w:rPr>
            </w:pPr>
            <w:r>
              <w:rPr>
                <w:rFonts w:hint="eastAsia" w:ascii="Arial" w:hAnsi="Arial"/>
                <w:sz w:val="19"/>
                <w:lang w:eastAsia="zh-CN"/>
              </w:rPr>
              <w:t>页面</w:t>
            </w:r>
            <w:r>
              <w:rPr>
                <w:rFonts w:ascii="Arial" w:hAnsi="Arial"/>
                <w:sz w:val="19"/>
                <w:lang w:eastAsia="zh-CN"/>
              </w:rPr>
              <w:t>不提供</w:t>
            </w:r>
            <w:r>
              <w:rPr>
                <w:rFonts w:hint="eastAsia" w:ascii="Arial" w:hAnsi="Arial"/>
                <w:sz w:val="19"/>
                <w:lang w:eastAsia="zh-CN"/>
              </w:rPr>
              <w:t>配置、</w:t>
            </w:r>
            <w:r>
              <w:rPr>
                <w:rFonts w:ascii="Arial" w:hAnsi="Arial"/>
                <w:sz w:val="19"/>
                <w:lang w:eastAsia="zh-CN"/>
              </w:rPr>
              <w:t>编辑入口。</w:t>
            </w:r>
          </w:p>
        </w:tc>
      </w:tr>
      <w:tr w14:paraId="06FA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2C887608">
            <w:pPr>
              <w:spacing w:after="0" w:line="276" w:lineRule="auto"/>
              <w:rPr>
                <w:rFonts w:ascii="Arial" w:hAnsi="Arial"/>
                <w:sz w:val="19"/>
                <w:lang w:eastAsia="zh-CN"/>
              </w:rPr>
            </w:pPr>
            <w:r>
              <w:rPr>
                <w:rFonts w:ascii="Arial" w:hAnsi="Arial"/>
                <w:sz w:val="19"/>
                <w:lang w:eastAsia="zh-CN"/>
              </w:rPr>
              <w:t>所属用能单元</w:t>
            </w:r>
          </w:p>
        </w:tc>
        <w:tc>
          <w:tcPr>
            <w:tcW w:w="1418" w:type="dxa"/>
            <w:tcMar>
              <w:top w:w="80" w:type="dxa"/>
              <w:left w:w="100" w:type="dxa"/>
              <w:bottom w:w="80" w:type="dxa"/>
              <w:right w:w="100" w:type="dxa"/>
            </w:tcMar>
            <w:vAlign w:val="center"/>
          </w:tcPr>
          <w:p w14:paraId="0A24CCC7">
            <w:pPr>
              <w:spacing w:after="0" w:line="276" w:lineRule="auto"/>
              <w:rPr>
                <w:rFonts w:ascii="Arial" w:hAnsi="Arial"/>
                <w:sz w:val="19"/>
                <w:lang w:eastAsia="zh-CN"/>
              </w:rPr>
            </w:pPr>
            <w:r>
              <w:rPr>
                <w:rFonts w:hint="eastAsia" w:ascii="Arial" w:hAnsi="Arial"/>
                <w:sz w:val="19"/>
                <w:lang w:eastAsia="zh-CN"/>
              </w:rPr>
              <w:t>下拉框</w:t>
            </w:r>
          </w:p>
        </w:tc>
        <w:tc>
          <w:tcPr>
            <w:tcW w:w="1813" w:type="dxa"/>
            <w:tcMar>
              <w:top w:w="80" w:type="dxa"/>
              <w:left w:w="100" w:type="dxa"/>
              <w:bottom w:w="80" w:type="dxa"/>
              <w:right w:w="100" w:type="dxa"/>
            </w:tcMar>
            <w:vAlign w:val="center"/>
          </w:tcPr>
          <w:p w14:paraId="40D0A6CA">
            <w:pPr>
              <w:spacing w:after="0" w:line="276" w:lineRule="auto"/>
              <w:rPr>
                <w:rFonts w:ascii="Arial" w:hAnsi="Arial"/>
                <w:sz w:val="19"/>
                <w:lang w:eastAsia="zh-CN"/>
              </w:rPr>
            </w:pPr>
            <w:r>
              <w:rPr>
                <w:rFonts w:hint="eastAsia" w:ascii="Arial" w:hAnsi="Arial"/>
                <w:sz w:val="19"/>
                <w:lang w:eastAsia="zh-CN"/>
              </w:rPr>
              <w:t>重点设备Tab使用，非必填</w:t>
            </w:r>
          </w:p>
        </w:tc>
        <w:tc>
          <w:tcPr>
            <w:tcW w:w="2439" w:type="dxa"/>
            <w:tcMar>
              <w:top w:w="80" w:type="dxa"/>
              <w:left w:w="100" w:type="dxa"/>
              <w:bottom w:w="80" w:type="dxa"/>
              <w:right w:w="100" w:type="dxa"/>
            </w:tcMar>
            <w:vAlign w:val="center"/>
          </w:tcPr>
          <w:p w14:paraId="1F9B6B93">
            <w:pPr>
              <w:spacing w:after="0" w:line="276" w:lineRule="auto"/>
              <w:rPr>
                <w:rFonts w:ascii="Arial" w:hAnsi="Arial"/>
                <w:sz w:val="19"/>
                <w:lang w:eastAsia="zh-CN"/>
              </w:rPr>
            </w:pPr>
            <w:r>
              <w:rPr>
                <w:rFonts w:hint="eastAsia" w:ascii="Arial" w:hAnsi="Arial"/>
                <w:sz w:val="19"/>
                <w:lang w:eastAsia="zh-CN"/>
              </w:rPr>
              <w:t>重点设备所属用能单元</w:t>
            </w:r>
          </w:p>
        </w:tc>
        <w:tc>
          <w:tcPr>
            <w:tcW w:w="2890" w:type="dxa"/>
            <w:tcMar>
              <w:top w:w="80" w:type="dxa"/>
              <w:left w:w="100" w:type="dxa"/>
              <w:bottom w:w="80" w:type="dxa"/>
              <w:right w:w="100" w:type="dxa"/>
            </w:tcMar>
            <w:vAlign w:val="center"/>
          </w:tcPr>
          <w:p w14:paraId="287AB83A">
            <w:pPr>
              <w:spacing w:after="0" w:line="276" w:lineRule="auto"/>
              <w:rPr>
                <w:rFonts w:ascii="Arial" w:hAnsi="Arial"/>
                <w:sz w:val="19"/>
                <w:lang w:eastAsia="zh-CN"/>
              </w:rPr>
            </w:pPr>
            <w:r>
              <w:rPr>
                <w:rFonts w:ascii="Arial" w:hAnsi="Arial"/>
                <w:sz w:val="19"/>
                <w:lang w:eastAsia="zh-CN"/>
              </w:rPr>
              <w:t>系统读取重点设备主数据、设备级能源数据和设备指标计算参数，并按设备 ID、分析年度和指标编码进行匹配</w:t>
            </w:r>
          </w:p>
        </w:tc>
      </w:tr>
      <w:tr w14:paraId="2CE4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3C7F99EF">
            <w:pPr>
              <w:spacing w:after="0" w:line="276" w:lineRule="auto"/>
              <w:rPr>
                <w:rFonts w:ascii="Arial" w:hAnsi="Arial"/>
                <w:sz w:val="19"/>
                <w:lang w:eastAsia="zh-CN"/>
              </w:rPr>
            </w:pPr>
            <w:r>
              <w:rPr>
                <w:rFonts w:hint="eastAsia" w:ascii="Arial" w:hAnsi="Arial"/>
                <w:sz w:val="19"/>
                <w:lang w:eastAsia="zh-CN"/>
              </w:rPr>
              <w:t>设备类型</w:t>
            </w:r>
          </w:p>
        </w:tc>
        <w:tc>
          <w:tcPr>
            <w:tcW w:w="1418" w:type="dxa"/>
            <w:tcMar>
              <w:top w:w="80" w:type="dxa"/>
              <w:left w:w="100" w:type="dxa"/>
              <w:bottom w:w="80" w:type="dxa"/>
              <w:right w:w="100" w:type="dxa"/>
            </w:tcMar>
            <w:vAlign w:val="center"/>
          </w:tcPr>
          <w:p w14:paraId="06413853">
            <w:pPr>
              <w:spacing w:after="0" w:line="276" w:lineRule="auto"/>
              <w:rPr>
                <w:rFonts w:ascii="Arial" w:hAnsi="Arial"/>
                <w:sz w:val="19"/>
                <w:lang w:eastAsia="zh-CN"/>
              </w:rPr>
            </w:pPr>
            <w:r>
              <w:rPr>
                <w:rFonts w:hint="eastAsia" w:ascii="Arial" w:hAnsi="Arial"/>
                <w:sz w:val="19"/>
                <w:lang w:eastAsia="zh-CN"/>
              </w:rPr>
              <w:t>下拉框</w:t>
            </w:r>
          </w:p>
        </w:tc>
        <w:tc>
          <w:tcPr>
            <w:tcW w:w="1813" w:type="dxa"/>
            <w:tcMar>
              <w:top w:w="80" w:type="dxa"/>
              <w:left w:w="100" w:type="dxa"/>
              <w:bottom w:w="80" w:type="dxa"/>
              <w:right w:w="100" w:type="dxa"/>
            </w:tcMar>
            <w:vAlign w:val="center"/>
          </w:tcPr>
          <w:p w14:paraId="0F1A7B1B">
            <w:pPr>
              <w:spacing w:after="0" w:line="276" w:lineRule="auto"/>
              <w:rPr>
                <w:rFonts w:ascii="Arial" w:hAnsi="Arial"/>
                <w:sz w:val="19"/>
                <w:lang w:eastAsia="zh-CN"/>
              </w:rPr>
            </w:pPr>
            <w:r>
              <w:rPr>
                <w:rFonts w:hint="eastAsia" w:ascii="Arial" w:hAnsi="Arial"/>
                <w:sz w:val="19"/>
                <w:lang w:eastAsia="zh-CN"/>
              </w:rPr>
              <w:t>重点设备Tab使用，非必填</w:t>
            </w:r>
          </w:p>
        </w:tc>
        <w:tc>
          <w:tcPr>
            <w:tcW w:w="2439" w:type="dxa"/>
            <w:tcMar>
              <w:top w:w="80" w:type="dxa"/>
              <w:left w:w="100" w:type="dxa"/>
              <w:bottom w:w="80" w:type="dxa"/>
              <w:right w:w="100" w:type="dxa"/>
            </w:tcMar>
            <w:vAlign w:val="center"/>
          </w:tcPr>
          <w:p w14:paraId="05F18212">
            <w:pPr>
              <w:spacing w:after="0" w:line="276" w:lineRule="auto"/>
              <w:rPr>
                <w:rFonts w:ascii="Arial" w:hAnsi="Arial"/>
                <w:sz w:val="19"/>
                <w:lang w:eastAsia="zh-CN"/>
              </w:rPr>
            </w:pPr>
            <w:r>
              <w:rPr>
                <w:rFonts w:ascii="Arial" w:hAnsi="Arial"/>
                <w:sz w:val="19"/>
                <w:lang w:eastAsia="zh-CN"/>
              </w:rPr>
              <w:t>选项来自重点设备主数据，包含空压设备、加热/锅炉设备、能源转换设备、泵类、加工设备及其他已维护设备类型。</w:t>
            </w:r>
          </w:p>
        </w:tc>
        <w:tc>
          <w:tcPr>
            <w:tcW w:w="2890" w:type="dxa"/>
            <w:tcMar>
              <w:top w:w="80" w:type="dxa"/>
              <w:left w:w="100" w:type="dxa"/>
              <w:bottom w:w="80" w:type="dxa"/>
              <w:right w:w="100" w:type="dxa"/>
            </w:tcMar>
            <w:vAlign w:val="center"/>
          </w:tcPr>
          <w:p w14:paraId="1D17960D">
            <w:pPr>
              <w:spacing w:after="0" w:line="276" w:lineRule="auto"/>
              <w:rPr>
                <w:rFonts w:hint="eastAsia" w:ascii="Arial" w:hAnsi="Arial"/>
                <w:sz w:val="19"/>
                <w:lang w:eastAsia="zh-CN"/>
              </w:rPr>
            </w:pPr>
            <w:r>
              <w:rPr>
                <w:rFonts w:ascii="Arial" w:hAnsi="Arial"/>
                <w:sz w:val="19"/>
                <w:lang w:eastAsia="zh-CN"/>
              </w:rPr>
              <w:t>系统读取重点设备主数据、设备级能源数据和设备指标计算参数，并按设备 ID、分析年度和指标编码进行匹配</w:t>
            </w:r>
          </w:p>
        </w:tc>
      </w:tr>
      <w:tr w14:paraId="2E1CB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4AEB208E">
            <w:pPr>
              <w:spacing w:after="0" w:line="276" w:lineRule="auto"/>
              <w:rPr>
                <w:rFonts w:ascii="Arial" w:hAnsi="Arial"/>
                <w:sz w:val="19"/>
                <w:lang w:eastAsia="zh-CN"/>
              </w:rPr>
            </w:pPr>
            <w:r>
              <w:rPr>
                <w:rFonts w:hint="eastAsia" w:ascii="Arial" w:hAnsi="Arial"/>
                <w:sz w:val="19"/>
                <w:lang w:eastAsia="zh-CN"/>
              </w:rPr>
              <w:t>具体设备</w:t>
            </w:r>
          </w:p>
        </w:tc>
        <w:tc>
          <w:tcPr>
            <w:tcW w:w="1418" w:type="dxa"/>
            <w:tcMar>
              <w:top w:w="80" w:type="dxa"/>
              <w:left w:w="100" w:type="dxa"/>
              <w:bottom w:w="80" w:type="dxa"/>
              <w:right w:w="100" w:type="dxa"/>
            </w:tcMar>
            <w:vAlign w:val="center"/>
          </w:tcPr>
          <w:p w14:paraId="394CD0B6">
            <w:pPr>
              <w:spacing w:after="0" w:line="276" w:lineRule="auto"/>
              <w:rPr>
                <w:rFonts w:ascii="Arial" w:hAnsi="Arial"/>
                <w:sz w:val="19"/>
                <w:lang w:eastAsia="zh-CN"/>
              </w:rPr>
            </w:pPr>
            <w:r>
              <w:rPr>
                <w:rFonts w:hint="eastAsia" w:ascii="Arial" w:hAnsi="Arial"/>
                <w:sz w:val="19"/>
                <w:lang w:eastAsia="zh-CN"/>
              </w:rPr>
              <w:t>下拉框</w:t>
            </w:r>
          </w:p>
        </w:tc>
        <w:tc>
          <w:tcPr>
            <w:tcW w:w="1813" w:type="dxa"/>
            <w:tcMar>
              <w:top w:w="80" w:type="dxa"/>
              <w:left w:w="100" w:type="dxa"/>
              <w:bottom w:w="80" w:type="dxa"/>
              <w:right w:w="100" w:type="dxa"/>
            </w:tcMar>
            <w:vAlign w:val="center"/>
          </w:tcPr>
          <w:p w14:paraId="52EFA9E3">
            <w:pPr>
              <w:spacing w:after="0" w:line="276" w:lineRule="auto"/>
              <w:rPr>
                <w:rFonts w:ascii="Arial" w:hAnsi="Arial"/>
                <w:sz w:val="19"/>
                <w:lang w:eastAsia="zh-CN"/>
              </w:rPr>
            </w:pPr>
            <w:r>
              <w:rPr>
                <w:rFonts w:hint="eastAsia" w:ascii="Arial" w:hAnsi="Arial"/>
                <w:sz w:val="19"/>
                <w:lang w:eastAsia="zh-CN"/>
              </w:rPr>
              <w:t>重点设备Tab使用，非必填</w:t>
            </w:r>
          </w:p>
        </w:tc>
        <w:tc>
          <w:tcPr>
            <w:tcW w:w="2439" w:type="dxa"/>
            <w:tcMar>
              <w:top w:w="80" w:type="dxa"/>
              <w:left w:w="100" w:type="dxa"/>
              <w:bottom w:w="80" w:type="dxa"/>
              <w:right w:w="100" w:type="dxa"/>
            </w:tcMar>
            <w:vAlign w:val="center"/>
          </w:tcPr>
          <w:p w14:paraId="4F554627">
            <w:pPr>
              <w:spacing w:after="0" w:line="276" w:lineRule="auto"/>
              <w:rPr>
                <w:rFonts w:ascii="Arial" w:hAnsi="Arial"/>
                <w:sz w:val="19"/>
                <w:lang w:eastAsia="zh-CN"/>
              </w:rPr>
            </w:pPr>
            <w:r>
              <w:rPr>
                <w:rFonts w:ascii="Arial" w:hAnsi="Arial"/>
                <w:sz w:val="19"/>
                <w:lang w:eastAsia="zh-CN"/>
              </w:rPr>
              <w:t>选项根据所属用能单元和设备类型联动过滤，来自重点设备主数据。</w:t>
            </w:r>
          </w:p>
        </w:tc>
        <w:tc>
          <w:tcPr>
            <w:tcW w:w="2890" w:type="dxa"/>
            <w:tcMar>
              <w:top w:w="80" w:type="dxa"/>
              <w:left w:w="100" w:type="dxa"/>
              <w:bottom w:w="80" w:type="dxa"/>
              <w:right w:w="100" w:type="dxa"/>
            </w:tcMar>
            <w:vAlign w:val="center"/>
          </w:tcPr>
          <w:p w14:paraId="15711419">
            <w:pPr>
              <w:spacing w:after="0" w:line="276" w:lineRule="auto"/>
              <w:rPr>
                <w:rFonts w:ascii="Arial" w:hAnsi="Arial"/>
                <w:sz w:val="19"/>
                <w:lang w:eastAsia="zh-CN"/>
              </w:rPr>
            </w:pPr>
            <w:r>
              <w:rPr>
                <w:rFonts w:ascii="Arial" w:hAnsi="Arial"/>
                <w:sz w:val="19"/>
                <w:lang w:eastAsia="zh-CN"/>
              </w:rPr>
              <w:t>系统读取重点设备主数据、设备级能源数据和设备指标计算参数，并按设备 ID、分析年度和指标编码进行匹配</w:t>
            </w:r>
          </w:p>
        </w:tc>
      </w:tr>
    </w:tbl>
    <w:p w14:paraId="339A47D0">
      <w:pPr>
        <w:spacing w:after="0"/>
        <w:rPr>
          <w:rFonts w:hint="eastAsia"/>
          <w:lang w:eastAsia="zh-CN"/>
        </w:rPr>
      </w:pPr>
    </w:p>
    <w:p w14:paraId="40C1D413">
      <w:pPr>
        <w:pStyle w:val="7"/>
        <w:spacing w:before="120" w:after="120" w:line="288" w:lineRule="auto"/>
      </w:pPr>
      <w:r>
        <w:rPr>
          <w:rFonts w:ascii="Arial" w:hAnsi="Arial" w:eastAsia="黑体"/>
        </w:rPr>
        <w:t>3.1.2.3.2. Process 处理</w:t>
      </w:r>
    </w:p>
    <w:p w14:paraId="0B06D31A">
      <w:pPr>
        <w:spacing w:after="60" w:line="324" w:lineRule="auto"/>
        <w:ind w:left="227" w:hanging="113"/>
        <w:rPr>
          <w:rFonts w:ascii="Arial" w:hAnsi="Arial"/>
          <w:lang w:eastAsia="zh-CN"/>
        </w:rPr>
      </w:pPr>
      <w:r>
        <w:rPr>
          <w:rFonts w:ascii="Arial" w:hAnsi="Arial"/>
          <w:lang w:eastAsia="zh-CN"/>
        </w:rPr>
        <w:t>1. 进入“能源监测与分析 &gt; 能耗指标”页面。</w:t>
      </w:r>
    </w:p>
    <w:p w14:paraId="1FDD356F">
      <w:pPr>
        <w:spacing w:after="60" w:line="324" w:lineRule="auto"/>
        <w:ind w:left="227" w:hanging="113"/>
        <w:rPr>
          <w:rFonts w:ascii="Arial" w:hAnsi="Arial"/>
          <w:lang w:eastAsia="zh-CN"/>
        </w:rPr>
      </w:pPr>
      <w:r>
        <w:rPr>
          <w:rFonts w:hint="eastAsia" w:ascii="Arial" w:hAnsi="Arial"/>
          <w:lang w:eastAsia="zh-CN"/>
        </w:rPr>
        <w:t>2.</w:t>
      </w:r>
      <w:r>
        <w:rPr>
          <w:rFonts w:ascii="Arial" w:hAnsi="Arial"/>
          <w:lang w:eastAsia="zh-CN"/>
        </w:rPr>
        <w:t xml:space="preserve"> 选择分析年度和分析对象Tab。</w:t>
      </w:r>
    </w:p>
    <w:p w14:paraId="0457A484">
      <w:pPr>
        <w:spacing w:after="60" w:line="324" w:lineRule="auto"/>
        <w:ind w:left="227" w:hanging="113"/>
        <w:rPr>
          <w:rFonts w:ascii="Arial" w:hAnsi="Arial"/>
          <w:lang w:eastAsia="zh-CN"/>
        </w:rPr>
      </w:pPr>
      <w:r>
        <w:rPr>
          <w:rFonts w:hint="eastAsia" w:ascii="Arial" w:hAnsi="Arial"/>
          <w:lang w:eastAsia="zh-CN"/>
        </w:rPr>
        <w:t>3.</w:t>
      </w:r>
      <w:r>
        <w:rPr>
          <w:rFonts w:ascii="Arial" w:hAnsi="Arial"/>
          <w:lang w:eastAsia="zh-CN"/>
        </w:rPr>
        <w:t xml:space="preserve"> 系统根据当前Tab读取对应数据范围：</w:t>
      </w:r>
    </w:p>
    <w:p w14:paraId="314F107B">
      <w:pPr>
        <w:numPr>
          <w:ilvl w:val="0"/>
          <w:numId w:val="7"/>
        </w:numPr>
        <w:spacing w:after="60" w:line="324" w:lineRule="auto"/>
        <w:rPr>
          <w:rFonts w:ascii="Arial" w:hAnsi="Arial"/>
          <w:lang w:eastAsia="zh-CN"/>
        </w:rPr>
      </w:pPr>
      <w:r>
        <w:rPr>
          <w:rFonts w:ascii="Arial" w:hAnsi="Arial"/>
          <w:lang w:eastAsia="zh-CN"/>
        </w:rPr>
        <w:t>全厂：读取企业层级能源数据；</w:t>
      </w:r>
    </w:p>
    <w:p w14:paraId="4137FED3">
      <w:pPr>
        <w:numPr>
          <w:ilvl w:val="0"/>
          <w:numId w:val="7"/>
        </w:numPr>
        <w:spacing w:after="60" w:line="324" w:lineRule="auto"/>
        <w:rPr>
          <w:rFonts w:ascii="Arial" w:hAnsi="Arial"/>
          <w:lang w:eastAsia="zh-CN"/>
        </w:rPr>
      </w:pPr>
      <w:r>
        <w:rPr>
          <w:rFonts w:ascii="Arial" w:hAnsi="Arial"/>
          <w:lang w:eastAsia="zh-CN"/>
        </w:rPr>
        <w:t>用能单元：读取当前用能单元能源数据及关联产品产量；</w:t>
      </w:r>
    </w:p>
    <w:p w14:paraId="1C37AAB6">
      <w:pPr>
        <w:numPr>
          <w:ilvl w:val="0"/>
          <w:numId w:val="7"/>
        </w:numPr>
        <w:spacing w:after="60" w:line="324" w:lineRule="auto"/>
        <w:rPr>
          <w:rFonts w:ascii="Arial" w:hAnsi="Arial"/>
          <w:lang w:eastAsia="zh-CN"/>
        </w:rPr>
      </w:pPr>
      <w:r>
        <w:rPr>
          <w:rFonts w:ascii="Arial" w:hAnsi="Arial"/>
          <w:lang w:eastAsia="zh-CN"/>
        </w:rPr>
        <w:t>产品：读取企业层级能源数据</w:t>
      </w:r>
      <w:r>
        <w:rPr>
          <w:rFonts w:hint="eastAsia" w:ascii="Arial" w:hAnsi="Arial"/>
          <w:lang w:eastAsia="zh-CN"/>
        </w:rPr>
        <w:t>，并汇总</w:t>
      </w:r>
      <w:r>
        <w:rPr>
          <w:rFonts w:ascii="Arial" w:hAnsi="Arial"/>
          <w:lang w:eastAsia="zh-CN"/>
        </w:rPr>
        <w:t>同一计量单位的年度产品产量。</w:t>
      </w:r>
    </w:p>
    <w:p w14:paraId="1E9CDB97">
      <w:pPr>
        <w:numPr>
          <w:ilvl w:val="0"/>
          <w:numId w:val="7"/>
        </w:numPr>
        <w:spacing w:after="60" w:line="324" w:lineRule="auto"/>
        <w:rPr>
          <w:rFonts w:ascii="Arial" w:hAnsi="Arial"/>
          <w:lang w:eastAsia="zh-CN"/>
        </w:rPr>
      </w:pPr>
      <w:r>
        <w:rPr>
          <w:rFonts w:ascii="Arial" w:hAnsi="Arial"/>
          <w:lang w:eastAsia="zh-CN"/>
        </w:rPr>
        <w:t>重点设备：读取设备级能源数据、设备指标模板、设备计算参数及必要的能源转换数据。</w:t>
      </w:r>
    </w:p>
    <w:p w14:paraId="02A0F0AC">
      <w:pPr>
        <w:spacing w:after="60" w:line="324" w:lineRule="auto"/>
        <w:ind w:left="227" w:hanging="113"/>
        <w:rPr>
          <w:rFonts w:ascii="Arial" w:hAnsi="Arial"/>
          <w:lang w:eastAsia="zh-CN"/>
        </w:rPr>
      </w:pPr>
      <w:r>
        <w:rPr>
          <w:rFonts w:hint="eastAsia" w:ascii="Arial" w:hAnsi="Arial"/>
          <w:lang w:eastAsia="zh-CN"/>
        </w:rPr>
        <w:t>4.</w:t>
      </w:r>
      <w:r>
        <w:rPr>
          <w:rFonts w:ascii="Arial" w:hAnsi="Arial"/>
          <w:lang w:eastAsia="zh-CN"/>
        </w:rPr>
        <w:t xml:space="preserve"> 用户点击“查询”或切换分析对象 Tab 后，系统重新匹配数据并刷新结果摘要、指标结果表、月度指标趋势和数据状态。用户修改筛选条件后，点击“查询”才应用新的筛选条件。</w:t>
      </w:r>
    </w:p>
    <w:p w14:paraId="733DAE87">
      <w:pPr>
        <w:spacing w:after="60" w:line="324" w:lineRule="auto"/>
        <w:ind w:left="227" w:hanging="113"/>
        <w:rPr>
          <w:rFonts w:ascii="Arial" w:hAnsi="Arial"/>
          <w:lang w:eastAsia="zh-CN"/>
        </w:rPr>
      </w:pPr>
      <w:r>
        <w:rPr>
          <w:rFonts w:hint="eastAsia" w:ascii="Arial" w:hAnsi="Arial"/>
          <w:lang w:eastAsia="zh-CN"/>
        </w:rPr>
        <w:t>5.</w:t>
      </w:r>
      <w:r>
        <w:rPr>
          <w:rFonts w:ascii="Arial" w:hAnsi="Arial"/>
          <w:lang w:eastAsia="zh-CN"/>
        </w:rPr>
        <w:t xml:space="preserve"> 数据匹配必须使用租户ID、对象ID和分析年度，不得仅通过名称字符串匹配。</w:t>
      </w:r>
    </w:p>
    <w:p w14:paraId="26921CDF">
      <w:pPr>
        <w:spacing w:after="60" w:line="324" w:lineRule="auto"/>
        <w:ind w:left="227" w:hanging="113"/>
        <w:rPr>
          <w:rFonts w:hint="eastAsia"/>
          <w:lang w:eastAsia="zh-CN"/>
        </w:rPr>
      </w:pPr>
      <w:r>
        <w:rPr>
          <w:rFonts w:hint="eastAsia" w:ascii="Arial" w:hAnsi="Arial"/>
          <w:lang w:eastAsia="zh-CN"/>
        </w:rPr>
        <w:t>6.</w:t>
      </w:r>
      <w:r>
        <w:rPr>
          <w:rFonts w:ascii="Arial" w:hAnsi="Arial"/>
          <w:lang w:eastAsia="zh-CN"/>
        </w:rPr>
        <w:t xml:space="preserve"> 产品 Tab 仅计算企业产品综合口径，不读取产品能耗分配结果，不计算产品 A、产品 B、产品 C 的独立能耗，不展示产品分配比例及分配记录。企业产品综合口径为页面固定分析对象，不支持在本页面配置或编辑。</w:t>
      </w:r>
    </w:p>
    <w:p w14:paraId="4E6A56C6">
      <w:pPr>
        <w:pStyle w:val="7"/>
        <w:spacing w:before="120" w:after="120" w:line="288" w:lineRule="auto"/>
        <w:rPr>
          <w:lang w:eastAsia="zh-CN"/>
        </w:rPr>
      </w:pPr>
      <w:r>
        <w:rPr>
          <w:rFonts w:ascii="Arial" w:hAnsi="Arial" w:eastAsia="黑体"/>
          <w:lang w:eastAsia="zh-CN"/>
        </w:rPr>
        <w:t>3.1.2.3.3. Output 输出</w:t>
      </w:r>
    </w:p>
    <w:p w14:paraId="3899B590">
      <w:pPr>
        <w:rPr>
          <w:rFonts w:hint="eastAsia"/>
          <w:lang w:eastAsia="zh-CN"/>
        </w:rPr>
      </w:pPr>
      <w:r>
        <w:rPr>
          <w:lang w:eastAsia="zh-CN"/>
        </w:rPr>
        <w:t>查询后展示当前分析对象对应的指标结果、指标值、单位、计算状态、操作入口、计算依据和数据来源；已选择指标时进一步展示月度指标趋势与明细。不同 Tab 展示内容如下：</w:t>
      </w:r>
    </w:p>
    <w:p w14:paraId="7BD724A9">
      <w:pPr>
        <w:numPr>
          <w:ilvl w:val="0"/>
          <w:numId w:val="8"/>
        </w:numPr>
        <w:rPr>
          <w:lang w:eastAsia="zh-CN"/>
        </w:rPr>
      </w:pPr>
      <w:r>
        <w:rPr>
          <w:lang w:eastAsia="zh-CN"/>
        </w:rPr>
        <w:t>全厂：展示 4 项全厂指标：单位产品综合能耗、单位产值综合能耗、单位增加值综合能耗、单位营业收入电耗；</w:t>
      </w:r>
    </w:p>
    <w:p w14:paraId="07A64EF3">
      <w:pPr>
        <w:numPr>
          <w:ilvl w:val="0"/>
          <w:numId w:val="8"/>
        </w:numPr>
        <w:rPr>
          <w:lang w:eastAsia="zh-CN"/>
        </w:rPr>
      </w:pPr>
      <w:r>
        <w:rPr>
          <w:lang w:eastAsia="zh-CN"/>
        </w:rPr>
        <w:t>用能单元：展示单位产品综合能耗和单位产品电耗；</w:t>
      </w:r>
    </w:p>
    <w:p w14:paraId="122F74F4">
      <w:pPr>
        <w:numPr>
          <w:ilvl w:val="0"/>
          <w:numId w:val="8"/>
        </w:numPr>
        <w:rPr>
          <w:lang w:eastAsia="zh-CN"/>
        </w:rPr>
      </w:pPr>
      <w:r>
        <w:rPr>
          <w:lang w:eastAsia="zh-CN"/>
        </w:rPr>
        <w:t>产品：固定展示企业产品综合口径的单位产品综合能耗和单位产品电耗；</w:t>
      </w:r>
    </w:p>
    <w:p w14:paraId="608FD9DF">
      <w:pPr>
        <w:numPr>
          <w:ilvl w:val="0"/>
          <w:numId w:val="8"/>
        </w:numPr>
        <w:rPr>
          <w:lang w:eastAsia="zh-CN"/>
        </w:rPr>
      </w:pPr>
      <w:r>
        <w:rPr>
          <w:lang w:eastAsia="zh-CN"/>
        </w:rPr>
        <w:t>重点设备：根据设备类型和指标模板展示设备指标，包括单位供气电耗、单位蒸汽综合能耗、余热发电转换效率及已配置的其他设备指标。</w:t>
      </w:r>
    </w:p>
    <w:p w14:paraId="19DB4341">
      <w:pPr>
        <w:spacing w:before="100" w:beforeAutospacing="1" w:after="100" w:afterAutospacing="1" w:line="240" w:lineRule="auto"/>
        <w:rPr>
          <w:lang w:eastAsia="zh-CN"/>
        </w:rPr>
      </w:pPr>
      <w:r>
        <w:rPr>
          <w:lang w:eastAsia="zh-CN"/>
        </w:rPr>
        <w:t>结果展示字段按对象类型适配：全厂指标卡展示指标名称、指标值、单位、状态和查看/完善数据；用能单元与产品对比表展示对象、各指标值及单位、综合状态、具体原因和查看详情；重点设备表额外展示环比、同比和数据状态。</w:t>
      </w:r>
    </w:p>
    <w:p w14:paraId="0B2DFD2A">
      <w:pPr>
        <w:spacing w:before="100" w:beforeAutospacing="1" w:after="100" w:afterAutospacing="1" w:line="240" w:lineRule="auto"/>
        <w:rPr>
          <w:rFonts w:hint="eastAsia"/>
          <w:lang w:eastAsia="zh-CN"/>
        </w:rPr>
      </w:pPr>
      <w:r>
        <w:rPr>
          <w:lang w:eastAsia="zh-CN"/>
        </w:rPr>
        <w:t>环比或同比缺少对应数据时，统一显示“—”。</w:t>
      </w:r>
    </w:p>
    <w:p w14:paraId="09A62817">
      <w:pPr>
        <w:pStyle w:val="7"/>
        <w:spacing w:before="120" w:after="120" w:line="288" w:lineRule="auto"/>
      </w:pPr>
      <w:r>
        <w:rPr>
          <w:rFonts w:ascii="Arial" w:hAnsi="Arial" w:eastAsia="黑体"/>
        </w:rPr>
        <w:t>3.1.2.3.4. Usage Limitation 约束与限制</w:t>
      </w:r>
    </w:p>
    <w:p w14:paraId="374A9338">
      <w:pPr>
        <w:pStyle w:val="16"/>
        <w:spacing w:after="60" w:line="324" w:lineRule="auto"/>
        <w:rPr>
          <w:rFonts w:ascii="Arial" w:hAnsi="Arial"/>
          <w:lang w:eastAsia="zh-CN"/>
        </w:rPr>
      </w:pPr>
      <w:r>
        <w:rPr>
          <w:rFonts w:ascii="Arial" w:hAnsi="Arial"/>
          <w:lang w:eastAsia="zh-CN"/>
        </w:rPr>
        <w:t>分子和分母必须属于同一租户、同一年度及规定的数据范围。</w:t>
      </w:r>
    </w:p>
    <w:p w14:paraId="4E294F66">
      <w:pPr>
        <w:pStyle w:val="16"/>
        <w:spacing w:after="60" w:line="324" w:lineRule="auto"/>
        <w:rPr>
          <w:rFonts w:ascii="Arial" w:hAnsi="Arial"/>
          <w:lang w:eastAsia="zh-CN"/>
        </w:rPr>
      </w:pPr>
      <w:r>
        <w:rPr>
          <w:rFonts w:ascii="Arial" w:hAnsi="Arial"/>
          <w:lang w:eastAsia="zh-CN"/>
        </w:rPr>
        <w:t>全厂指标只读取企业层级能源数据，不汇总下级用能单元和重点设备数据。</w:t>
      </w:r>
    </w:p>
    <w:p w14:paraId="66D98CCB">
      <w:pPr>
        <w:pStyle w:val="16"/>
        <w:spacing w:after="60" w:line="324" w:lineRule="auto"/>
        <w:rPr>
          <w:rFonts w:ascii="Arial" w:hAnsi="Arial"/>
          <w:lang w:eastAsia="zh-CN"/>
        </w:rPr>
      </w:pPr>
      <w:r>
        <w:rPr>
          <w:rFonts w:ascii="Arial" w:hAnsi="Arial"/>
          <w:lang w:eastAsia="zh-CN"/>
        </w:rPr>
        <w:t>用能单元指标只读取当前用能单元能源数据及其关联运营数据，不跨层级重复汇总；</w:t>
      </w:r>
    </w:p>
    <w:p w14:paraId="444CC4FB">
      <w:pPr>
        <w:pStyle w:val="16"/>
        <w:spacing w:after="60" w:line="324" w:lineRule="auto"/>
        <w:rPr>
          <w:rFonts w:ascii="Arial" w:hAnsi="Arial"/>
          <w:lang w:eastAsia="zh-CN"/>
        </w:rPr>
      </w:pPr>
      <w:r>
        <w:rPr>
          <w:rFonts w:ascii="Arial" w:hAnsi="Arial"/>
          <w:lang w:eastAsia="zh-CN"/>
        </w:rPr>
        <w:t>产品指标只读取企业级能源数据和产品产量汇总，不进行产品能耗分摊。</w:t>
      </w:r>
    </w:p>
    <w:p w14:paraId="05BFD111">
      <w:pPr>
        <w:pStyle w:val="16"/>
        <w:spacing w:after="60" w:line="324" w:lineRule="auto"/>
        <w:rPr>
          <w:rFonts w:ascii="Arial" w:hAnsi="Arial"/>
          <w:lang w:eastAsia="zh-CN"/>
        </w:rPr>
      </w:pPr>
      <w:r>
        <w:rPr>
          <w:rFonts w:ascii="Arial" w:hAnsi="Arial"/>
          <w:lang w:eastAsia="zh-CN"/>
        </w:rPr>
        <w:t>产品Tab缺少可汇总的产品产量、产品计量单位不一致或产品产量为0时，不生成指标值，并显示具体缺失原因。</w:t>
      </w:r>
    </w:p>
    <w:p w14:paraId="1E79A7C1">
      <w:pPr>
        <w:pStyle w:val="16"/>
        <w:spacing w:after="60" w:line="324" w:lineRule="auto"/>
        <w:rPr>
          <w:rFonts w:ascii="Arial" w:hAnsi="Arial"/>
          <w:lang w:eastAsia="zh-CN"/>
        </w:rPr>
      </w:pPr>
      <w:r>
        <w:rPr>
          <w:rFonts w:ascii="Arial" w:hAnsi="Arial"/>
          <w:lang w:eastAsia="zh-CN"/>
        </w:rPr>
        <w:t>产品Tab不展示多个产品，不计算产品A、产品B、产品C各自的独立能耗。</w:t>
      </w:r>
    </w:p>
    <w:p w14:paraId="0C9D0B95">
      <w:pPr>
        <w:pStyle w:val="16"/>
        <w:spacing w:after="60" w:line="324" w:lineRule="auto"/>
        <w:rPr>
          <w:rFonts w:ascii="Arial" w:hAnsi="Arial"/>
          <w:lang w:eastAsia="zh-CN"/>
        </w:rPr>
      </w:pPr>
      <w:r>
        <w:rPr>
          <w:rFonts w:ascii="Arial" w:hAnsi="Arial"/>
          <w:lang w:eastAsia="zh-CN"/>
        </w:rPr>
        <w:t>用能单元产品产量缺失或为0时，不生成单位产品指标。</w:t>
      </w:r>
    </w:p>
    <w:p w14:paraId="6E3D6243">
      <w:pPr>
        <w:pStyle w:val="16"/>
        <w:spacing w:after="60" w:line="324" w:lineRule="auto"/>
        <w:rPr>
          <w:rFonts w:ascii="Arial" w:hAnsi="Arial"/>
          <w:lang w:eastAsia="zh-CN"/>
        </w:rPr>
      </w:pPr>
      <w:r>
        <w:rPr>
          <w:rFonts w:ascii="Arial" w:hAnsi="Arial"/>
          <w:lang w:eastAsia="zh-CN"/>
        </w:rPr>
        <w:t>重点设备能源数据未达到</w:t>
      </w:r>
      <w:r>
        <w:rPr>
          <w:rFonts w:hint="eastAsia" w:ascii="Arial" w:hAnsi="Arial"/>
          <w:lang w:eastAsia="zh-CN"/>
        </w:rPr>
        <w:t>完整年度数据要求</w:t>
      </w:r>
      <w:r>
        <w:rPr>
          <w:rFonts w:ascii="Arial" w:hAnsi="Arial"/>
          <w:lang w:eastAsia="zh-CN"/>
        </w:rPr>
        <w:t>时，不生成正式年度指标。</w:t>
      </w:r>
    </w:p>
    <w:p w14:paraId="296429F5">
      <w:pPr>
        <w:pStyle w:val="16"/>
        <w:spacing w:after="60" w:line="324" w:lineRule="auto"/>
        <w:rPr>
          <w:rFonts w:ascii="Arial" w:hAnsi="Arial"/>
          <w:lang w:eastAsia="zh-CN"/>
        </w:rPr>
      </w:pPr>
      <w:r>
        <w:rPr>
          <w:rFonts w:ascii="Arial" w:hAnsi="Arial"/>
          <w:lang w:eastAsia="zh-CN"/>
        </w:rPr>
        <w:t>重点设备没有适用指标模板时，显示“暂不可计算”和具体原因；</w:t>
      </w:r>
    </w:p>
    <w:p w14:paraId="02AA6896">
      <w:pPr>
        <w:pStyle w:val="16"/>
        <w:spacing w:after="60" w:line="324" w:lineRule="auto"/>
        <w:rPr>
          <w:rFonts w:ascii="Arial" w:hAnsi="Arial"/>
          <w:lang w:eastAsia="zh-CN"/>
        </w:rPr>
      </w:pPr>
      <w:r>
        <w:rPr>
          <w:rFonts w:ascii="Arial" w:hAnsi="Arial"/>
          <w:lang w:eastAsia="zh-CN"/>
        </w:rPr>
        <w:t>月度指标趋势和明细只展示真实可计算的指标值，缺少数据的月份显示“—”；月度明细中的分子、分母、环比、同比及数据状态必须与当前指标计算结果一致；</w:t>
      </w:r>
    </w:p>
    <w:p w14:paraId="7AE4CF63">
      <w:pPr>
        <w:pStyle w:val="16"/>
        <w:spacing w:after="60" w:line="324" w:lineRule="auto"/>
        <w:rPr>
          <w:rFonts w:hint="eastAsia" w:ascii="Arial" w:hAnsi="Arial"/>
          <w:lang w:eastAsia="zh-CN"/>
        </w:rPr>
      </w:pPr>
      <w:r>
        <w:rPr>
          <w:rFonts w:ascii="Arial" w:hAnsi="Arial"/>
          <w:lang w:eastAsia="zh-CN"/>
        </w:rPr>
        <w:t>本页面不展示目标值、排名、达标判断或其他对标结论；“已计算/待完善/暂不可计算”仅表示数据和计算条件状态，不等同于能效达标结论，对标内容由后续能效对标页面负责。</w:t>
      </w:r>
    </w:p>
    <w:p w14:paraId="58F5F7EF">
      <w:pPr>
        <w:pStyle w:val="6"/>
        <w:spacing w:before="120" w:after="120" w:line="288" w:lineRule="auto"/>
      </w:pPr>
      <w:r>
        <w:rPr>
          <w:rFonts w:ascii="Arial" w:hAnsi="Arial" w:eastAsia="黑体"/>
          <w:sz w:val="22"/>
        </w:rPr>
        <w:t>3.1.2.4. 指标计算与状态判断</w:t>
      </w:r>
    </w:p>
    <w:p w14:paraId="438A8DD3">
      <w:pPr>
        <w:pStyle w:val="7"/>
        <w:spacing w:before="120" w:after="120" w:line="288" w:lineRule="auto"/>
      </w:pPr>
      <w:r>
        <w:rPr>
          <w:rFonts w:ascii="Arial" w:hAnsi="Arial" w:eastAsia="黑体"/>
        </w:rPr>
        <w:t>3.1.2.4.1.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1"/>
        <w:gridCol w:w="1418"/>
        <w:gridCol w:w="1813"/>
        <w:gridCol w:w="2948"/>
        <w:gridCol w:w="2381"/>
      </w:tblGrid>
      <w:tr w14:paraId="62CC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31" w:type="dxa"/>
            <w:shd w:val="clear" w:color="auto" w:fill="D9EAD3"/>
            <w:tcMar>
              <w:top w:w="80" w:type="dxa"/>
              <w:left w:w="100" w:type="dxa"/>
              <w:bottom w:w="80" w:type="dxa"/>
              <w:right w:w="100" w:type="dxa"/>
            </w:tcMar>
            <w:vAlign w:val="center"/>
          </w:tcPr>
          <w:p w14:paraId="356FA0C9">
            <w:pPr>
              <w:spacing w:after="0" w:line="276" w:lineRule="auto"/>
              <w:rPr>
                <w:rFonts w:hint="eastAsia"/>
              </w:rPr>
            </w:pPr>
            <w:r>
              <w:rPr>
                <w:rFonts w:ascii="Arial" w:hAnsi="Arial"/>
                <w:b/>
                <w:sz w:val="19"/>
              </w:rPr>
              <w:t>输入项</w:t>
            </w:r>
          </w:p>
        </w:tc>
        <w:tc>
          <w:tcPr>
            <w:tcW w:w="1418" w:type="dxa"/>
            <w:shd w:val="clear" w:color="auto" w:fill="D9EAD3"/>
            <w:tcMar>
              <w:top w:w="80" w:type="dxa"/>
              <w:left w:w="100" w:type="dxa"/>
              <w:bottom w:w="80" w:type="dxa"/>
              <w:right w:w="100" w:type="dxa"/>
            </w:tcMar>
            <w:vAlign w:val="center"/>
          </w:tcPr>
          <w:p w14:paraId="167808C0">
            <w:pPr>
              <w:spacing w:after="0" w:line="276" w:lineRule="auto"/>
              <w:rPr>
                <w:rFonts w:hint="eastAsia"/>
              </w:rPr>
            </w:pPr>
            <w:r>
              <w:rPr>
                <w:rFonts w:ascii="Arial" w:hAnsi="Arial"/>
                <w:b/>
                <w:sz w:val="19"/>
              </w:rPr>
              <w:t>类型</w:t>
            </w:r>
          </w:p>
        </w:tc>
        <w:tc>
          <w:tcPr>
            <w:tcW w:w="1813" w:type="dxa"/>
            <w:shd w:val="clear" w:color="auto" w:fill="D9EAD3"/>
            <w:tcMar>
              <w:top w:w="80" w:type="dxa"/>
              <w:left w:w="100" w:type="dxa"/>
              <w:bottom w:w="80" w:type="dxa"/>
              <w:right w:w="100" w:type="dxa"/>
            </w:tcMar>
            <w:vAlign w:val="center"/>
          </w:tcPr>
          <w:p w14:paraId="15F47D67">
            <w:pPr>
              <w:spacing w:after="0" w:line="276" w:lineRule="auto"/>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5F7B8F1D">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22E3C4E">
            <w:pPr>
              <w:spacing w:after="0" w:line="276" w:lineRule="auto"/>
              <w:rPr>
                <w:rFonts w:hint="eastAsia"/>
              </w:rPr>
            </w:pPr>
            <w:r>
              <w:rPr>
                <w:rFonts w:ascii="Arial" w:hAnsi="Arial"/>
                <w:b/>
                <w:sz w:val="19"/>
              </w:rPr>
              <w:t>备注</w:t>
            </w:r>
          </w:p>
        </w:tc>
      </w:tr>
      <w:tr w14:paraId="2DFE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507257CB">
            <w:pPr>
              <w:spacing w:after="0" w:line="276" w:lineRule="auto"/>
              <w:rPr>
                <w:rFonts w:hint="eastAsia" w:ascii="Arial" w:hAnsi="Arial"/>
                <w:sz w:val="19"/>
              </w:rPr>
            </w:pPr>
            <w:r>
              <w:rPr>
                <w:rFonts w:ascii="Arial" w:hAnsi="Arial"/>
                <w:sz w:val="19"/>
              </w:rPr>
              <w:t>页面筛选条件</w:t>
            </w:r>
          </w:p>
        </w:tc>
        <w:tc>
          <w:tcPr>
            <w:tcW w:w="1418" w:type="dxa"/>
            <w:tcMar>
              <w:top w:w="80" w:type="dxa"/>
              <w:left w:w="100" w:type="dxa"/>
              <w:bottom w:w="80" w:type="dxa"/>
              <w:right w:w="100" w:type="dxa"/>
            </w:tcMar>
            <w:vAlign w:val="center"/>
          </w:tcPr>
          <w:p w14:paraId="4D9ED485">
            <w:pPr>
              <w:spacing w:after="0" w:line="276" w:lineRule="auto"/>
              <w:rPr>
                <w:rFonts w:hint="eastAsia" w:ascii="Arial" w:hAnsi="Arial"/>
                <w:sz w:val="19"/>
              </w:rPr>
            </w:pPr>
            <w:r>
              <w:rPr>
                <w:rFonts w:ascii="Arial" w:hAnsi="Arial"/>
                <w:sz w:val="19"/>
              </w:rPr>
              <w:t>系统参数</w:t>
            </w:r>
          </w:p>
        </w:tc>
        <w:tc>
          <w:tcPr>
            <w:tcW w:w="1813" w:type="dxa"/>
            <w:tcMar>
              <w:top w:w="80" w:type="dxa"/>
              <w:left w:w="100" w:type="dxa"/>
              <w:bottom w:w="80" w:type="dxa"/>
              <w:right w:w="100" w:type="dxa"/>
            </w:tcMar>
            <w:vAlign w:val="center"/>
          </w:tcPr>
          <w:p w14:paraId="614BE0FC">
            <w:pPr>
              <w:spacing w:after="0" w:line="276" w:lineRule="auto"/>
              <w:rPr>
                <w:rFonts w:hint="eastAsia" w:ascii="Arial" w:hAnsi="Arial"/>
                <w:sz w:val="19"/>
              </w:rPr>
            </w:pPr>
            <w:r>
              <w:rPr>
                <w:rFonts w:ascii="Arial" w:hAnsi="Arial"/>
                <w:sz w:val="19"/>
              </w:rPr>
              <w:t>否</w:t>
            </w:r>
          </w:p>
        </w:tc>
        <w:tc>
          <w:tcPr>
            <w:tcW w:w="2948" w:type="dxa"/>
            <w:tcMar>
              <w:top w:w="80" w:type="dxa"/>
              <w:left w:w="100" w:type="dxa"/>
              <w:bottom w:w="80" w:type="dxa"/>
              <w:right w:w="100" w:type="dxa"/>
            </w:tcMar>
            <w:vAlign w:val="center"/>
          </w:tcPr>
          <w:p w14:paraId="37030840">
            <w:pPr>
              <w:spacing w:after="0" w:line="276" w:lineRule="auto"/>
              <w:rPr>
                <w:rFonts w:hint="eastAsia" w:ascii="Arial" w:hAnsi="Arial"/>
                <w:sz w:val="19"/>
              </w:rPr>
            </w:pPr>
            <w:r>
              <w:rPr>
                <w:rFonts w:ascii="Arial" w:hAnsi="Arial"/>
                <w:sz w:val="19"/>
              </w:rPr>
              <w:t>当前年度、Tab和对象筛选条件</w:t>
            </w:r>
          </w:p>
        </w:tc>
        <w:tc>
          <w:tcPr>
            <w:tcW w:w="2381" w:type="dxa"/>
            <w:tcMar>
              <w:top w:w="80" w:type="dxa"/>
              <w:left w:w="100" w:type="dxa"/>
              <w:bottom w:w="80" w:type="dxa"/>
              <w:right w:w="100" w:type="dxa"/>
            </w:tcMar>
            <w:vAlign w:val="center"/>
          </w:tcPr>
          <w:p w14:paraId="0A605DE3">
            <w:pPr>
              <w:spacing w:after="0" w:line="276" w:lineRule="auto"/>
              <w:rPr>
                <w:rFonts w:hint="eastAsia" w:ascii="Arial" w:hAnsi="Arial"/>
                <w:sz w:val="19"/>
              </w:rPr>
            </w:pPr>
            <w:r>
              <w:rPr>
                <w:rFonts w:ascii="Arial" w:hAnsi="Arial"/>
                <w:sz w:val="19"/>
              </w:rPr>
              <w:t>展示类功能无独立输入</w:t>
            </w:r>
            <w:r>
              <w:rPr>
                <w:rFonts w:hint="eastAsia" w:ascii="Arial" w:hAnsi="Arial"/>
                <w:sz w:val="19"/>
                <w:lang w:eastAsia="zh-CN"/>
              </w:rPr>
              <w:t>。</w:t>
            </w:r>
          </w:p>
        </w:tc>
      </w:tr>
      <w:tr w14:paraId="7573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0E339860">
            <w:pPr>
              <w:spacing w:after="0" w:line="276" w:lineRule="auto"/>
              <w:rPr>
                <w:rFonts w:ascii="Arial" w:hAnsi="Arial"/>
                <w:sz w:val="19"/>
              </w:rPr>
            </w:pPr>
            <w:r>
              <w:rPr>
                <w:rFonts w:hint="eastAsia" w:ascii="Arial" w:hAnsi="Arial"/>
                <w:sz w:val="19"/>
              </w:rPr>
              <w:t>设备计算参数</w:t>
            </w:r>
          </w:p>
        </w:tc>
        <w:tc>
          <w:tcPr>
            <w:tcW w:w="1418" w:type="dxa"/>
            <w:tcMar>
              <w:top w:w="80" w:type="dxa"/>
              <w:left w:w="100" w:type="dxa"/>
              <w:bottom w:w="80" w:type="dxa"/>
              <w:right w:w="100" w:type="dxa"/>
            </w:tcMar>
            <w:vAlign w:val="center"/>
          </w:tcPr>
          <w:p w14:paraId="6C6945CE">
            <w:pPr>
              <w:spacing w:after="0" w:line="276" w:lineRule="auto"/>
              <w:rPr>
                <w:rFonts w:ascii="Arial" w:hAnsi="Arial"/>
                <w:sz w:val="19"/>
              </w:rPr>
            </w:pPr>
            <w:r>
              <w:rPr>
                <w:rFonts w:hint="eastAsia" w:ascii="Arial" w:hAnsi="Arial"/>
                <w:sz w:val="19"/>
              </w:rPr>
              <w:t>用户补充参数</w:t>
            </w:r>
          </w:p>
        </w:tc>
        <w:tc>
          <w:tcPr>
            <w:tcW w:w="1813" w:type="dxa"/>
            <w:tcMar>
              <w:top w:w="80" w:type="dxa"/>
              <w:left w:w="100" w:type="dxa"/>
              <w:bottom w:w="80" w:type="dxa"/>
              <w:right w:w="100" w:type="dxa"/>
            </w:tcMar>
            <w:vAlign w:val="center"/>
          </w:tcPr>
          <w:p w14:paraId="1DA7F31D">
            <w:pPr>
              <w:spacing w:after="0" w:line="276" w:lineRule="auto"/>
              <w:rPr>
                <w:rFonts w:ascii="Arial" w:hAnsi="Arial"/>
                <w:sz w:val="19"/>
              </w:rPr>
            </w:pPr>
            <w:r>
              <w:rPr>
                <w:rFonts w:hint="eastAsia" w:ascii="Arial" w:hAnsi="Arial"/>
                <w:sz w:val="19"/>
              </w:rPr>
              <w:t>重点设备缺少参数时必填</w:t>
            </w:r>
          </w:p>
        </w:tc>
        <w:tc>
          <w:tcPr>
            <w:tcW w:w="2948" w:type="dxa"/>
            <w:tcMar>
              <w:top w:w="80" w:type="dxa"/>
              <w:left w:w="100" w:type="dxa"/>
              <w:bottom w:w="80" w:type="dxa"/>
              <w:right w:w="100" w:type="dxa"/>
            </w:tcMar>
            <w:vAlign w:val="center"/>
          </w:tcPr>
          <w:p w14:paraId="4F265C00">
            <w:pPr>
              <w:spacing w:after="0" w:line="276" w:lineRule="auto"/>
              <w:rPr>
                <w:rFonts w:ascii="Arial" w:hAnsi="Arial"/>
                <w:sz w:val="19"/>
                <w:lang w:eastAsia="zh-CN"/>
              </w:rPr>
            </w:pPr>
            <w:r>
              <w:rPr>
                <w:rFonts w:hint="eastAsia" w:ascii="Arial" w:hAnsi="Arial"/>
                <w:sz w:val="19"/>
                <w:lang w:eastAsia="zh-CN"/>
              </w:rPr>
              <w:t>供气量/蒸汽产量</w:t>
            </w:r>
            <w:r>
              <w:rPr>
                <w:rFonts w:ascii="Arial" w:hAnsi="Arial"/>
                <w:sz w:val="19"/>
                <w:lang w:eastAsia="zh-CN"/>
              </w:rPr>
              <w:t>或设备自定义指标分母</w:t>
            </w:r>
          </w:p>
        </w:tc>
        <w:tc>
          <w:tcPr>
            <w:tcW w:w="2381" w:type="dxa"/>
            <w:tcMar>
              <w:top w:w="80" w:type="dxa"/>
              <w:left w:w="100" w:type="dxa"/>
              <w:bottom w:w="80" w:type="dxa"/>
              <w:right w:w="100" w:type="dxa"/>
            </w:tcMar>
            <w:vAlign w:val="center"/>
          </w:tcPr>
          <w:p w14:paraId="0DA45C3F">
            <w:pPr>
              <w:spacing w:after="0" w:line="276" w:lineRule="auto"/>
              <w:rPr>
                <w:rFonts w:ascii="Arial" w:hAnsi="Arial"/>
                <w:sz w:val="19"/>
                <w:lang w:eastAsia="zh-CN"/>
              </w:rPr>
            </w:pPr>
            <w:r>
              <w:rPr>
                <w:rFonts w:hint="eastAsia" w:ascii="Arial" w:hAnsi="Arial"/>
                <w:sz w:val="19"/>
                <w:lang w:eastAsia="zh-CN"/>
              </w:rPr>
              <w:t>不写入设备档案和能源消费记录，</w:t>
            </w:r>
            <w:r>
              <w:rPr>
                <w:rFonts w:ascii="Arial" w:hAnsi="Arial"/>
                <w:sz w:val="19"/>
                <w:lang w:eastAsia="zh-CN"/>
              </w:rPr>
              <w:t>按设备 ID、分析年度和指标编码独立保存。</w:t>
            </w:r>
          </w:p>
        </w:tc>
      </w:tr>
      <w:tr w14:paraId="0F321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13F3256A">
            <w:pPr>
              <w:spacing w:after="0" w:line="276" w:lineRule="auto"/>
              <w:rPr>
                <w:rFonts w:hint="eastAsia" w:ascii="Arial" w:hAnsi="Arial"/>
                <w:sz w:val="19"/>
              </w:rPr>
            </w:pPr>
            <w:r>
              <w:rPr>
                <w:rFonts w:hint="eastAsia" w:ascii="Arial" w:hAnsi="Arial"/>
                <w:sz w:val="19"/>
                <w:lang w:eastAsia="zh-CN"/>
              </w:rPr>
              <w:t>能源转数据</w:t>
            </w:r>
          </w:p>
        </w:tc>
        <w:tc>
          <w:tcPr>
            <w:tcW w:w="1418" w:type="dxa"/>
            <w:tcMar>
              <w:top w:w="80" w:type="dxa"/>
              <w:left w:w="100" w:type="dxa"/>
              <w:bottom w:w="80" w:type="dxa"/>
              <w:right w:w="100" w:type="dxa"/>
            </w:tcMar>
            <w:vAlign w:val="center"/>
          </w:tcPr>
          <w:p w14:paraId="71EEFF0A">
            <w:pPr>
              <w:spacing w:after="0" w:line="276" w:lineRule="auto"/>
              <w:rPr>
                <w:rFonts w:hint="eastAsia" w:ascii="Arial" w:hAnsi="Arial"/>
                <w:sz w:val="19"/>
              </w:rPr>
            </w:pPr>
            <w:r>
              <w:rPr>
                <w:rFonts w:hint="eastAsia" w:ascii="Arial" w:hAnsi="Arial"/>
                <w:sz w:val="19"/>
                <w:lang w:eastAsia="zh-CN"/>
              </w:rPr>
              <w:t>系统数据或补录数据</w:t>
            </w:r>
          </w:p>
        </w:tc>
        <w:tc>
          <w:tcPr>
            <w:tcW w:w="1813" w:type="dxa"/>
            <w:tcMar>
              <w:top w:w="80" w:type="dxa"/>
              <w:left w:w="100" w:type="dxa"/>
              <w:bottom w:w="80" w:type="dxa"/>
              <w:right w:w="100" w:type="dxa"/>
            </w:tcMar>
            <w:vAlign w:val="center"/>
          </w:tcPr>
          <w:p w14:paraId="78BB10ED">
            <w:pPr>
              <w:spacing w:after="0" w:line="276" w:lineRule="auto"/>
              <w:rPr>
                <w:rFonts w:hint="eastAsia" w:ascii="Arial" w:hAnsi="Arial"/>
                <w:sz w:val="19"/>
              </w:rPr>
            </w:pPr>
            <w:r>
              <w:rPr>
                <w:rFonts w:hint="eastAsia" w:ascii="Arial" w:hAnsi="Arial"/>
                <w:sz w:val="19"/>
                <w:lang w:eastAsia="zh-CN"/>
              </w:rPr>
              <w:t>能源转换设备缺失时必填</w:t>
            </w:r>
          </w:p>
        </w:tc>
        <w:tc>
          <w:tcPr>
            <w:tcW w:w="2948" w:type="dxa"/>
            <w:tcMar>
              <w:top w:w="80" w:type="dxa"/>
              <w:left w:w="100" w:type="dxa"/>
              <w:bottom w:w="80" w:type="dxa"/>
              <w:right w:w="100" w:type="dxa"/>
            </w:tcMar>
            <w:vAlign w:val="center"/>
          </w:tcPr>
          <w:p w14:paraId="3B853C53">
            <w:pPr>
              <w:spacing w:after="0" w:line="276" w:lineRule="auto"/>
              <w:rPr>
                <w:rFonts w:hint="eastAsia" w:ascii="Arial" w:hAnsi="Arial"/>
                <w:sz w:val="19"/>
                <w:lang w:eastAsia="zh-CN"/>
              </w:rPr>
            </w:pPr>
            <w:r>
              <w:rPr>
                <w:rFonts w:hint="eastAsia" w:ascii="Arial" w:hAnsi="Arial"/>
                <w:sz w:val="19"/>
                <w:lang w:eastAsia="zh-CN"/>
              </w:rPr>
              <w:t>回收余热量、发电量及相关能源折标参数</w:t>
            </w:r>
          </w:p>
        </w:tc>
        <w:tc>
          <w:tcPr>
            <w:tcW w:w="2381" w:type="dxa"/>
            <w:tcMar>
              <w:top w:w="80" w:type="dxa"/>
              <w:left w:w="100" w:type="dxa"/>
              <w:bottom w:w="80" w:type="dxa"/>
              <w:right w:w="100" w:type="dxa"/>
            </w:tcMar>
            <w:vAlign w:val="center"/>
          </w:tcPr>
          <w:p w14:paraId="0168091C">
            <w:pPr>
              <w:spacing w:after="0" w:line="276" w:lineRule="auto"/>
              <w:rPr>
                <w:rFonts w:hint="eastAsia" w:ascii="Arial" w:hAnsi="Arial"/>
                <w:sz w:val="19"/>
                <w:lang w:eastAsia="zh-CN"/>
              </w:rPr>
            </w:pPr>
            <w:r>
              <w:rPr>
                <w:rFonts w:hint="eastAsia" w:ascii="Arial" w:hAnsi="Arial"/>
                <w:sz w:val="19"/>
                <w:lang w:eastAsia="zh-CN"/>
              </w:rPr>
              <w:t>用于计算余热发电转换效率等能源转换指标。</w:t>
            </w:r>
          </w:p>
        </w:tc>
      </w:tr>
    </w:tbl>
    <w:p w14:paraId="1A03F3F0">
      <w:pPr>
        <w:spacing w:after="0"/>
        <w:rPr>
          <w:rFonts w:hint="eastAsia"/>
          <w:lang w:eastAsia="zh-CN"/>
        </w:rPr>
      </w:pPr>
    </w:p>
    <w:p w14:paraId="24B1FE07">
      <w:pPr>
        <w:pStyle w:val="7"/>
        <w:spacing w:before="120" w:after="120" w:line="288" w:lineRule="auto"/>
        <w:rPr>
          <w:lang w:eastAsia="zh-CN"/>
        </w:rPr>
      </w:pPr>
      <w:r>
        <w:rPr>
          <w:rFonts w:ascii="Arial" w:hAnsi="Arial" w:eastAsia="黑体"/>
          <w:lang w:eastAsia="zh-CN"/>
        </w:rPr>
        <w:t>3.1.2.4.2. Process 处理</w:t>
      </w:r>
    </w:p>
    <w:p w14:paraId="256A2CCB">
      <w:pPr>
        <w:spacing w:after="60" w:line="324" w:lineRule="auto"/>
        <w:ind w:left="227" w:hanging="113"/>
        <w:rPr>
          <w:rFonts w:ascii="Arial" w:hAnsi="Arial"/>
          <w:lang w:eastAsia="zh-CN"/>
        </w:rPr>
      </w:pPr>
      <w:r>
        <w:rPr>
          <w:rFonts w:ascii="Arial" w:hAnsi="Arial"/>
          <w:lang w:eastAsia="zh-CN"/>
        </w:rPr>
        <w:t>1. 系统根据当前Tab确定指标对象和数据范围。</w:t>
      </w:r>
    </w:p>
    <w:p w14:paraId="75452A5B">
      <w:pPr>
        <w:spacing w:after="60" w:line="324" w:lineRule="auto"/>
        <w:ind w:left="227" w:hanging="113"/>
        <w:rPr>
          <w:rFonts w:ascii="Arial" w:hAnsi="Arial"/>
          <w:lang w:eastAsia="zh-CN"/>
        </w:rPr>
      </w:pPr>
      <w:r>
        <w:rPr>
          <w:rFonts w:hint="eastAsia" w:ascii="Arial" w:hAnsi="Arial"/>
          <w:lang w:eastAsia="zh-CN"/>
        </w:rPr>
        <w:t>2.</w:t>
      </w:r>
      <w:r>
        <w:rPr>
          <w:rFonts w:ascii="Arial" w:hAnsi="Arial"/>
          <w:lang w:eastAsia="zh-CN"/>
        </w:rPr>
        <w:t xml:space="preserve"> 按指标模板读取分子和分母数据。</w:t>
      </w:r>
    </w:p>
    <w:p w14:paraId="7976D140">
      <w:pPr>
        <w:spacing w:after="60" w:line="324" w:lineRule="auto"/>
        <w:ind w:left="227" w:hanging="113"/>
        <w:rPr>
          <w:rFonts w:ascii="Arial" w:hAnsi="Arial"/>
          <w:lang w:eastAsia="zh-CN"/>
        </w:rPr>
      </w:pPr>
      <w:r>
        <w:rPr>
          <w:rFonts w:hint="eastAsia" w:ascii="Arial" w:hAnsi="Arial"/>
          <w:lang w:eastAsia="zh-CN"/>
        </w:rPr>
        <w:t>3.</w:t>
      </w:r>
      <w:r>
        <w:rPr>
          <w:rFonts w:ascii="Arial" w:hAnsi="Arial"/>
          <w:lang w:eastAsia="zh-CN"/>
        </w:rPr>
        <w:t xml:space="preserve"> 根据对象类型执行对应计算：</w:t>
      </w:r>
    </w:p>
    <w:p w14:paraId="5E468F8A">
      <w:pPr>
        <w:numPr>
          <w:ilvl w:val="0"/>
          <w:numId w:val="9"/>
        </w:numPr>
        <w:spacing w:after="60" w:line="324" w:lineRule="auto"/>
        <w:rPr>
          <w:rFonts w:ascii="Arial" w:hAnsi="Arial"/>
          <w:lang w:eastAsia="zh-CN"/>
        </w:rPr>
      </w:pPr>
      <w:r>
        <w:rPr>
          <w:rFonts w:ascii="Arial" w:hAnsi="Arial"/>
          <w:lang w:eastAsia="zh-CN"/>
        </w:rPr>
        <w:t>全厂：计算4项企业级指标；</w:t>
      </w:r>
    </w:p>
    <w:p w14:paraId="53FD94BF">
      <w:pPr>
        <w:numPr>
          <w:ilvl w:val="0"/>
          <w:numId w:val="9"/>
        </w:numPr>
        <w:spacing w:after="60" w:line="324" w:lineRule="auto"/>
        <w:rPr>
          <w:rFonts w:ascii="Arial" w:hAnsi="Arial"/>
          <w:lang w:eastAsia="zh-CN"/>
        </w:rPr>
      </w:pPr>
      <w:r>
        <w:rPr>
          <w:rFonts w:ascii="Arial" w:hAnsi="Arial"/>
          <w:lang w:eastAsia="zh-CN"/>
        </w:rPr>
        <w:t>用能单元：计算单位产品综合能耗和单位产品电耗；</w:t>
      </w:r>
    </w:p>
    <w:p w14:paraId="424047A4">
      <w:pPr>
        <w:numPr>
          <w:ilvl w:val="0"/>
          <w:numId w:val="9"/>
        </w:numPr>
        <w:spacing w:after="60" w:line="324" w:lineRule="auto"/>
        <w:rPr>
          <w:rFonts w:ascii="Arial" w:hAnsi="Arial"/>
          <w:lang w:eastAsia="zh-CN"/>
        </w:rPr>
      </w:pPr>
      <w:r>
        <w:rPr>
          <w:rFonts w:ascii="Arial" w:hAnsi="Arial"/>
          <w:lang w:eastAsia="zh-CN"/>
        </w:rPr>
        <w:t>产品：固定使用企业产品综合口径，分子为企业年度综合能耗或企业年度电力消费量，分母为同一计量单位的年度产品产量汇总；</w:t>
      </w:r>
    </w:p>
    <w:p w14:paraId="65E9D7B0">
      <w:pPr>
        <w:numPr>
          <w:ilvl w:val="0"/>
          <w:numId w:val="9"/>
        </w:numPr>
        <w:spacing w:after="60" w:line="324" w:lineRule="auto"/>
        <w:rPr>
          <w:rFonts w:ascii="Arial" w:hAnsi="Arial"/>
          <w:lang w:eastAsia="zh-CN"/>
        </w:rPr>
      </w:pPr>
      <w:r>
        <w:rPr>
          <w:rFonts w:ascii="Arial" w:hAnsi="Arial"/>
          <w:lang w:eastAsia="zh-CN"/>
        </w:rPr>
        <w:t>重点设备：根据设备类型计算单位供气电耗或单位蒸汽综合能耗。</w:t>
      </w:r>
    </w:p>
    <w:p w14:paraId="1176302B">
      <w:pPr>
        <w:spacing w:after="60" w:line="324" w:lineRule="auto"/>
        <w:ind w:left="1440"/>
        <w:rPr>
          <w:rFonts w:ascii="Arial" w:hAnsi="Arial"/>
          <w:lang w:eastAsia="zh-CN"/>
        </w:rPr>
      </w:pPr>
      <w:r>
        <w:rPr>
          <w:rFonts w:ascii="Arial" w:hAnsi="Arial"/>
          <w:lang w:eastAsia="zh-CN"/>
        </w:rPr>
        <w:t>空压设备：年度电力消费量 ÷ 年度供气量。</w:t>
      </w:r>
      <w:r>
        <w:rPr>
          <w:rFonts w:ascii="Arial" w:hAnsi="Arial"/>
          <w:lang w:eastAsia="zh-CN"/>
        </w:rPr>
        <w:br w:type="textWrapping"/>
      </w:r>
      <w:r>
        <w:rPr>
          <w:rFonts w:ascii="Arial" w:hAnsi="Arial"/>
          <w:lang w:eastAsia="zh-CN"/>
        </w:rPr>
        <w:t>锅炉设备：天然气年度消费量 × 天然气折标系数 ÷ 年度蒸汽产量。</w:t>
      </w:r>
    </w:p>
    <w:p w14:paraId="748BF7B0">
      <w:pPr>
        <w:spacing w:after="60" w:line="324" w:lineRule="auto"/>
        <w:ind w:left="1440"/>
        <w:rPr>
          <w:rFonts w:ascii="Arial" w:hAnsi="Arial"/>
          <w:lang w:eastAsia="zh-CN"/>
        </w:rPr>
      </w:pPr>
      <w:r>
        <w:rPr>
          <w:rFonts w:ascii="Arial" w:hAnsi="Arial"/>
          <w:lang w:eastAsia="zh-CN"/>
        </w:rPr>
        <w:t>能源转换设备：发电量折标值 ÷ 回收余热折标值 × 100%；</w:t>
      </w:r>
    </w:p>
    <w:p w14:paraId="370939C4">
      <w:pPr>
        <w:spacing w:after="60" w:line="324" w:lineRule="auto"/>
        <w:ind w:left="1440"/>
        <w:rPr>
          <w:rFonts w:hint="eastAsia" w:ascii="Arial" w:hAnsi="Arial"/>
          <w:lang w:eastAsia="zh-CN"/>
        </w:rPr>
      </w:pPr>
      <w:r>
        <w:rPr>
          <w:rFonts w:ascii="Arial" w:hAnsi="Arial"/>
          <w:lang w:eastAsia="zh-CN"/>
        </w:rPr>
        <w:t>自定义设备指标：按照已配置的设备指标模板计算。</w:t>
      </w:r>
    </w:p>
    <w:p w14:paraId="77F9F036">
      <w:pPr>
        <w:spacing w:after="60" w:line="324" w:lineRule="auto"/>
        <w:ind w:left="227" w:hanging="113"/>
        <w:rPr>
          <w:rFonts w:ascii="Arial" w:hAnsi="Arial"/>
          <w:lang w:eastAsia="zh-CN"/>
        </w:rPr>
      </w:pPr>
      <w:r>
        <w:rPr>
          <w:rFonts w:hint="eastAsia" w:ascii="Arial" w:hAnsi="Arial"/>
          <w:lang w:eastAsia="zh-CN"/>
        </w:rPr>
        <w:t>4.</w:t>
      </w:r>
      <w:r>
        <w:rPr>
          <w:rFonts w:ascii="Arial" w:hAnsi="Arial"/>
          <w:lang w:eastAsia="zh-CN"/>
        </w:rPr>
        <w:t xml:space="preserve"> 能源数据未达到12/12月或设备产出参数缺失时，不生成正式指标值。分母缺失、为0或企业产品综合口径未设置时，不计算并显示明确原因。</w:t>
      </w:r>
    </w:p>
    <w:p w14:paraId="6DC0D05E">
      <w:pPr>
        <w:spacing w:after="60" w:line="324" w:lineRule="auto"/>
        <w:ind w:left="227" w:hanging="113"/>
        <w:rPr>
          <w:rFonts w:hint="eastAsia"/>
          <w:lang w:eastAsia="zh-CN"/>
        </w:rPr>
      </w:pPr>
      <w:r>
        <w:rPr>
          <w:rFonts w:hint="eastAsia" w:ascii="Arial" w:hAnsi="Arial"/>
          <w:lang w:eastAsia="zh-CN"/>
        </w:rPr>
        <w:t>5.</w:t>
      </w:r>
      <w:r>
        <w:rPr>
          <w:rFonts w:ascii="Arial" w:hAnsi="Arial"/>
          <w:lang w:eastAsia="zh-CN"/>
        </w:rPr>
        <w:t xml:space="preserve"> 重点设备能源数据不足12个月时，允许补充计算参数，但不生成正式年度指标。</w:t>
      </w:r>
    </w:p>
    <w:p w14:paraId="1906A6F4">
      <w:pPr>
        <w:pStyle w:val="7"/>
        <w:spacing w:before="120" w:after="120" w:line="288" w:lineRule="auto"/>
        <w:rPr>
          <w:lang w:eastAsia="zh-CN"/>
        </w:rPr>
      </w:pPr>
      <w:r>
        <w:rPr>
          <w:rFonts w:ascii="Arial" w:hAnsi="Arial" w:eastAsia="黑体"/>
          <w:lang w:eastAsia="zh-CN"/>
        </w:rPr>
        <w:t>3.1.2.4.3. Output 输出</w:t>
      </w:r>
    </w:p>
    <w:p w14:paraId="4BBBAE38">
      <w:pPr>
        <w:rPr>
          <w:rFonts w:ascii="Arial" w:hAnsi="Arial"/>
          <w:lang w:eastAsia="zh-CN"/>
        </w:rPr>
      </w:pPr>
      <w:r>
        <w:rPr>
          <w:rFonts w:ascii="Arial" w:hAnsi="Arial"/>
          <w:lang w:eastAsia="zh-CN"/>
        </w:rPr>
        <w:t xml:space="preserve">页面展示指标名称、指标值、单位、计算状态和操作入口。 </w:t>
      </w:r>
    </w:p>
    <w:p w14:paraId="7A176DA9">
      <w:pPr>
        <w:rPr>
          <w:rFonts w:ascii="Arial" w:hAnsi="Arial"/>
          <w:lang w:eastAsia="zh-CN"/>
        </w:rPr>
      </w:pPr>
      <w:r>
        <w:rPr>
          <w:rFonts w:hint="eastAsia" w:ascii="Arial" w:hAnsi="Arial"/>
          <w:lang w:eastAsia="zh-CN"/>
        </w:rPr>
        <w:t>页面结果状态统一为：已计算、待完善、暂不可计算；其中“待完善”表示已有指标口径但能源数据、运营数据、设备参数或转换数据不完整，“暂不可计算”表示当前对象不满足适用条件或缺少必要关联关系。</w:t>
      </w:r>
      <w:r>
        <w:rPr>
          <w:rFonts w:ascii="Arial" w:hAnsi="Arial"/>
          <w:lang w:eastAsia="zh-CN"/>
        </w:rPr>
      </w:r>
      <w:r>
        <w:rPr>
          <w:rFonts w:hint="eastAsia" w:ascii="Arial" w:hAnsi="Arial"/>
          <w:lang w:eastAsia="zh-CN"/>
        </w:rPr>
      </w:r>
      <w:r>
        <w:rPr>
          <w:rFonts w:ascii="Arial" w:hAnsi="Arial"/>
          <w:lang w:eastAsia="zh-CN"/>
        </w:rPr>
      </w:r>
    </w:p>
    <w:p w14:paraId="6FD6EBFF">
      <w:pPr>
        <w:numPr>
          <w:ilvl w:val="0"/>
          <w:numId w:val="10"/>
        </w:numPr>
        <w:rPr>
          <w:rFonts w:ascii="Arial" w:hAnsi="Arial"/>
          <w:lang w:eastAsia="zh-CN"/>
        </w:rPr>
      </w:pPr>
      <w:r>
        <w:rPr>
          <w:rFonts w:ascii="Arial" w:hAnsi="Arial"/>
          <w:lang w:eastAsia="zh-CN"/>
        </w:rPr>
        <w:t>已计算：指标值已成功生成；</w:t>
      </w:r>
      <w:r>
        <w:rPr>
          <w:rFonts w:hint="eastAsia" w:ascii="Arial" w:hAnsi="Arial"/>
          <w:lang w:eastAsia="zh-CN"/>
        </w:rPr>
      </w:r>
      <w:r>
        <w:rPr>
          <w:rFonts w:ascii="Arial" w:hAnsi="Arial"/>
          <w:lang w:eastAsia="zh-CN"/>
        </w:rPr>
      </w:r>
    </w:p>
    <w:p w14:paraId="05ED6C1A">
      <w:pPr>
        <w:numPr>
          <w:ilvl w:val="0"/>
          <w:numId w:val="10"/>
        </w:numPr>
        <w:rPr>
          <w:rFonts w:hint="eastAsia" w:ascii="Arial" w:hAnsi="Arial"/>
          <w:lang w:eastAsia="zh-CN"/>
        </w:rPr>
      </w:pPr>
      <w:r>
        <w:rPr>
          <w:rFonts w:hint="eastAsia" w:ascii="Arial" w:hAnsi="Arial"/>
          <w:lang w:eastAsia="zh-CN"/>
        </w:rPr>
        <w:t>待完善：指标模板存在，但能源数据、运营数据、设备参数或转换数据不完整；</w:t>
      </w:r>
      <w:r>
        <w:rPr>
          <w:rFonts w:ascii="Arial" w:hAnsi="Arial"/>
          <w:lang w:eastAsia="zh-CN"/>
        </w:rPr>
      </w:r>
    </w:p>
    <w:p w14:paraId="2F3F9B69">
      <w:pPr>
        <w:numPr>
          <w:ilvl w:val="0"/>
          <w:numId w:val="10"/>
        </w:numPr>
        <w:rPr>
          <w:rFonts w:ascii="Arial" w:hAnsi="Arial"/>
          <w:lang w:eastAsia="zh-CN"/>
        </w:rPr>
      </w:pPr>
      <w:r>
        <w:rPr>
          <w:rFonts w:hint="eastAsia" w:ascii="Arial" w:hAnsi="Arial"/>
          <w:lang w:eastAsia="zh-CN"/>
        </w:rPr>
        <w:t>暂不可计算：当前对象没有适用的指标模板，或产品/用能单元等业务关联条件不满足计算要求。</w:t>
      </w:r>
      <w:r>
        <w:rPr>
          <w:rFonts w:ascii="Arial" w:hAnsi="Arial"/>
          <w:lang w:eastAsia="zh-CN"/>
        </w:rPr>
      </w:r>
    </w:p>
    <w:p w14:paraId="0CD6A97F">
      <w:pPr>
        <w:ind w:left="360"/>
        <w:rPr>
          <w:rFonts w:hint="eastAsia" w:ascii="Arial" w:hAnsi="Arial"/>
          <w:lang w:eastAsia="zh-CN"/>
        </w:rPr>
      </w:pPr>
      <w:r>
        <w:rPr>
          <w:rFonts w:ascii="Arial" w:hAnsi="Arial"/>
          <w:lang w:eastAsia="zh-CN"/>
        </w:rPr>
        <w:t>月度指标明细额外展示月份、指标值、计算所需分子/分母业务数据、环比、同比和月度数据状态；部分月份缺失时保留月份行并显示“—”。</w:t>
      </w:r>
    </w:p>
    <w:p w14:paraId="3639CA89">
      <w:pPr>
        <w:pStyle w:val="7"/>
        <w:spacing w:before="120" w:after="120" w:line="288" w:lineRule="auto"/>
      </w:pPr>
      <w:r>
        <w:rPr>
          <w:rFonts w:ascii="Arial" w:hAnsi="Arial" w:eastAsia="黑体"/>
        </w:rPr>
        <w:t>3.1.2.4.4. Usage Limitation 约束与限制</w:t>
      </w:r>
    </w:p>
    <w:p w14:paraId="04CA6A1D">
      <w:pPr>
        <w:pStyle w:val="16"/>
        <w:spacing w:after="60" w:line="324" w:lineRule="auto"/>
        <w:rPr>
          <w:rFonts w:ascii="Arial" w:hAnsi="Arial"/>
        </w:rPr>
      </w:pPr>
      <w:r>
        <w:rPr>
          <w:rFonts w:ascii="Arial" w:hAnsi="Arial"/>
          <w:lang w:eastAsia="zh-CN"/>
        </w:rPr>
        <w:t>运营分母缺失或为0时，不得显示0值。</w:t>
      </w:r>
    </w:p>
    <w:p w14:paraId="12655678">
      <w:pPr>
        <w:pStyle w:val="16"/>
        <w:spacing w:after="60" w:line="324" w:lineRule="auto"/>
        <w:rPr>
          <w:rFonts w:ascii="Arial" w:hAnsi="Arial"/>
          <w:lang w:eastAsia="zh-CN"/>
        </w:rPr>
      </w:pPr>
      <w:r>
        <w:rPr>
          <w:rFonts w:ascii="Arial" w:hAnsi="Arial"/>
          <w:lang w:eastAsia="zh-CN"/>
        </w:rPr>
        <w:t>产品Tab不得将企业总能耗解释为</w:t>
      </w:r>
      <w:r>
        <w:rPr>
          <w:rFonts w:hint="eastAsia" w:ascii="Arial" w:hAnsi="Arial"/>
          <w:lang w:eastAsia="zh-CN"/>
        </w:rPr>
        <w:t>某个</w:t>
      </w:r>
      <w:r>
        <w:rPr>
          <w:rFonts w:ascii="Arial" w:hAnsi="Arial"/>
          <w:lang w:eastAsia="zh-CN"/>
        </w:rPr>
        <w:t>产品</w:t>
      </w:r>
      <w:r>
        <w:rPr>
          <w:rFonts w:hint="eastAsia" w:ascii="Arial" w:hAnsi="Arial"/>
          <w:lang w:eastAsia="zh-CN"/>
        </w:rPr>
        <w:t>的</w:t>
      </w:r>
      <w:r>
        <w:rPr>
          <w:rFonts w:ascii="Arial" w:hAnsi="Arial"/>
          <w:lang w:eastAsia="zh-CN"/>
        </w:rPr>
        <w:t>分摊</w:t>
      </w:r>
      <w:r>
        <w:rPr>
          <w:rFonts w:hint="eastAsia" w:ascii="Arial" w:hAnsi="Arial"/>
          <w:lang w:eastAsia="zh-CN"/>
        </w:rPr>
        <w:t>独立</w:t>
      </w:r>
      <w:r>
        <w:rPr>
          <w:rFonts w:ascii="Arial" w:hAnsi="Arial"/>
          <w:lang w:eastAsia="zh-CN"/>
        </w:rPr>
        <w:t>能耗。</w:t>
      </w:r>
    </w:p>
    <w:p w14:paraId="66258077">
      <w:pPr>
        <w:pStyle w:val="16"/>
        <w:spacing w:after="60" w:line="324" w:lineRule="auto"/>
        <w:rPr>
          <w:rFonts w:ascii="Arial" w:hAnsi="Arial"/>
          <w:lang w:eastAsia="zh-CN"/>
        </w:rPr>
      </w:pPr>
      <w:r>
        <w:rPr>
          <w:rFonts w:ascii="Arial" w:hAnsi="Arial"/>
          <w:lang w:eastAsia="zh-CN"/>
        </w:rPr>
        <w:t xml:space="preserve"> 产品指标公式为： </w:t>
      </w:r>
    </w:p>
    <w:p w14:paraId="47BE5489">
      <w:pPr>
        <w:pStyle w:val="16"/>
        <w:numPr>
          <w:ilvl w:val="0"/>
          <w:numId w:val="0"/>
        </w:numPr>
        <w:spacing w:after="60" w:line="324" w:lineRule="auto"/>
        <w:ind w:left="360"/>
        <w:rPr>
          <w:rFonts w:ascii="Arial" w:hAnsi="Arial"/>
          <w:lang w:eastAsia="zh-CN"/>
        </w:rPr>
      </w:pPr>
      <w:r>
        <w:rPr>
          <w:rFonts w:ascii="Arial" w:hAnsi="Arial"/>
          <w:lang w:eastAsia="zh-CN"/>
        </w:rPr>
        <w:t xml:space="preserve">企业年度综合能耗（tce）×1000÷企业产品综合口径年度产量； </w:t>
      </w:r>
    </w:p>
    <w:p w14:paraId="5C435F54">
      <w:pPr>
        <w:pStyle w:val="16"/>
        <w:numPr>
          <w:ilvl w:val="0"/>
          <w:numId w:val="0"/>
        </w:numPr>
        <w:spacing w:after="60" w:line="324" w:lineRule="auto"/>
        <w:ind w:left="360"/>
        <w:rPr>
          <w:rFonts w:ascii="Arial" w:hAnsi="Arial"/>
          <w:lang w:eastAsia="zh-CN"/>
        </w:rPr>
      </w:pPr>
      <w:r>
        <w:rPr>
          <w:rFonts w:ascii="Arial" w:hAnsi="Arial"/>
          <w:lang w:eastAsia="zh-CN"/>
        </w:rPr>
        <w:t>企业年度电力消费量（kWh）÷企业产品综合口径年度产量。</w:t>
      </w:r>
    </w:p>
    <w:p w14:paraId="78E83602">
      <w:pPr>
        <w:pStyle w:val="16"/>
        <w:spacing w:after="60" w:line="324" w:lineRule="auto"/>
        <w:rPr>
          <w:rFonts w:ascii="Arial" w:hAnsi="Arial"/>
          <w:lang w:eastAsia="zh-CN"/>
        </w:rPr>
      </w:pPr>
      <w:r>
        <w:rPr>
          <w:rFonts w:ascii="Arial" w:hAnsi="Arial"/>
          <w:lang w:eastAsia="zh-CN"/>
        </w:rPr>
        <w:t>产品产量汇总必须使用同一计量单位；</w:t>
      </w:r>
    </w:p>
    <w:p w14:paraId="7F6CDDF6">
      <w:pPr>
        <w:pStyle w:val="16"/>
        <w:spacing w:after="60" w:line="324" w:lineRule="auto"/>
        <w:rPr>
          <w:rFonts w:ascii="Arial" w:hAnsi="Arial"/>
          <w:lang w:eastAsia="zh-CN"/>
        </w:rPr>
      </w:pPr>
      <w:r>
        <w:rPr>
          <w:rFonts w:ascii="Arial" w:hAnsi="Arial"/>
          <w:lang w:eastAsia="zh-CN"/>
        </w:rPr>
        <w:t>锅炉指标必须先将天然气消费量按折标系数转换为折标综合能耗，再除以蒸汽产量；</w:t>
      </w:r>
    </w:p>
    <w:p w14:paraId="0E8C34A9">
      <w:pPr>
        <w:pStyle w:val="16"/>
        <w:spacing w:after="60" w:line="324" w:lineRule="auto"/>
        <w:rPr>
          <w:rFonts w:ascii="Arial" w:hAnsi="Arial"/>
          <w:lang w:eastAsia="zh-CN"/>
        </w:rPr>
      </w:pPr>
      <w:r>
        <w:rPr>
          <w:rFonts w:ascii="Arial" w:hAnsi="Arial"/>
          <w:lang w:eastAsia="zh-CN"/>
        </w:rPr>
        <w:t>能源转换设备指标必须使用真实的能源输入和能源输出数据计算；</w:t>
      </w:r>
    </w:p>
    <w:p w14:paraId="33CCE879">
      <w:pPr>
        <w:pStyle w:val="16"/>
        <w:spacing w:after="60" w:line="324" w:lineRule="auto"/>
        <w:rPr>
          <w:rFonts w:ascii="Arial" w:hAnsi="Arial"/>
          <w:lang w:eastAsia="zh-CN"/>
        </w:rPr>
      </w:pPr>
      <w:r>
        <w:rPr>
          <w:rFonts w:ascii="Arial" w:hAnsi="Arial"/>
          <w:lang w:eastAsia="zh-CN"/>
        </w:rPr>
        <w:t>重点设备能源数据必须达到完整年度要求且计算参数完整，才生成正式年度指标；</w:t>
      </w:r>
    </w:p>
    <w:p w14:paraId="56FF42D2">
      <w:pPr>
        <w:pStyle w:val="16"/>
        <w:spacing w:after="60" w:line="324" w:lineRule="auto"/>
        <w:rPr>
          <w:rFonts w:ascii="Arial" w:hAnsi="Arial"/>
          <w:lang w:eastAsia="zh-CN"/>
        </w:rPr>
      </w:pPr>
      <w:r>
        <w:rPr>
          <w:rFonts w:ascii="Arial" w:hAnsi="Arial"/>
          <w:lang w:eastAsia="zh-CN"/>
        </w:rPr>
        <w:t>环比为当前月份指标值与上月指标值的变化率；</w:t>
      </w:r>
    </w:p>
    <w:p w14:paraId="19B35C77">
      <w:pPr>
        <w:pStyle w:val="16"/>
        <w:spacing w:after="60" w:line="324" w:lineRule="auto"/>
        <w:rPr>
          <w:rFonts w:ascii="Arial" w:hAnsi="Arial"/>
          <w:lang w:eastAsia="zh-CN"/>
        </w:rPr>
      </w:pPr>
      <w:r>
        <w:rPr>
          <w:rFonts w:ascii="Arial" w:hAnsi="Arial"/>
          <w:lang w:eastAsia="zh-CN"/>
        </w:rPr>
        <w:t>同比为当前月份指标值与上年度同月指标值的变化率；</w:t>
      </w:r>
    </w:p>
    <w:p w14:paraId="14067213">
      <w:pPr>
        <w:pStyle w:val="16"/>
        <w:spacing w:after="60" w:line="324" w:lineRule="auto"/>
        <w:rPr>
          <w:rFonts w:ascii="Arial" w:hAnsi="Arial"/>
          <w:lang w:eastAsia="zh-CN"/>
        </w:rPr>
      </w:pPr>
      <w:r>
        <w:rPr>
          <w:rFonts w:ascii="Arial" w:hAnsi="Arial"/>
          <w:lang w:eastAsia="zh-CN"/>
        </w:rPr>
        <w:t>缺少上月或上年度同期数据时，环比或同比显示“—”；</w:t>
      </w:r>
    </w:p>
    <w:p w14:paraId="5B8CEE25">
      <w:pPr>
        <w:pStyle w:val="16"/>
        <w:spacing w:after="60" w:line="324" w:lineRule="auto"/>
        <w:rPr>
          <w:rFonts w:ascii="Arial" w:hAnsi="Arial"/>
          <w:lang w:eastAsia="zh-CN"/>
        </w:rPr>
      </w:pPr>
      <w:r>
        <w:rPr>
          <w:rFonts w:ascii="Arial" w:hAnsi="Arial"/>
          <w:lang w:eastAsia="zh-CN"/>
        </w:rPr>
        <w:t>页面不显示“暂无同比数据”等额外提示。</w:t>
      </w:r>
    </w:p>
    <w:p w14:paraId="0F13C228">
      <w:pPr>
        <w:pStyle w:val="7"/>
        <w:spacing w:before="120" w:after="120" w:line="288" w:lineRule="auto"/>
        <w:rPr>
          <w:rFonts w:ascii="Arial" w:hAnsi="Arial" w:eastAsia="黑体"/>
          <w:lang w:eastAsia="zh-CN"/>
        </w:rPr>
      </w:pPr>
      <w:r>
        <w:rPr>
          <w:rFonts w:ascii="Arial" w:hAnsi="Arial" w:eastAsia="黑体"/>
          <w:lang w:eastAsia="zh-CN"/>
        </w:rPr>
        <w:t>3.1.2.4.5 指标变化计算</w:t>
      </w:r>
    </w:p>
    <w:p w14:paraId="638AE8AE">
      <w:pPr>
        <w:pStyle w:val="16"/>
        <w:numPr>
          <w:ilvl w:val="0"/>
          <w:numId w:val="0"/>
        </w:numPr>
        <w:spacing w:after="60" w:line="324" w:lineRule="auto"/>
        <w:ind w:left="360"/>
        <w:rPr>
          <w:rFonts w:ascii="Arial" w:hAnsi="Arial"/>
          <w:lang w:eastAsia="zh-CN"/>
        </w:rPr>
      </w:pPr>
      <w:r>
        <w:rPr>
          <w:rFonts w:ascii="Arial" w:hAnsi="Arial"/>
          <w:lang w:eastAsia="zh-CN"/>
        </w:rPr>
        <w:t>环比计算公式：（本月指标值 - 上月指标值）÷ 上月指标值 × 100%</w:t>
      </w:r>
    </w:p>
    <w:p w14:paraId="0E48936C">
      <w:pPr>
        <w:pStyle w:val="16"/>
        <w:numPr>
          <w:ilvl w:val="0"/>
          <w:numId w:val="0"/>
        </w:numPr>
        <w:spacing w:after="60" w:line="324" w:lineRule="auto"/>
        <w:ind w:left="360"/>
        <w:rPr>
          <w:rFonts w:ascii="Arial" w:hAnsi="Arial"/>
          <w:lang w:eastAsia="zh-CN"/>
        </w:rPr>
      </w:pPr>
      <w:r>
        <w:rPr>
          <w:rFonts w:ascii="Arial" w:hAnsi="Arial"/>
          <w:lang w:eastAsia="zh-CN"/>
        </w:rPr>
        <w:t>同比计算公式：（本月指标值 - 上年度同月指标值）÷ 上年度同月指标值 × 100%</w:t>
      </w:r>
    </w:p>
    <w:p w14:paraId="114C4BE3">
      <w:pPr>
        <w:pStyle w:val="16"/>
        <w:spacing w:after="60" w:line="324" w:lineRule="auto"/>
        <w:rPr>
          <w:rFonts w:ascii="Arial" w:hAnsi="Arial"/>
          <w:lang w:eastAsia="zh-CN"/>
        </w:rPr>
      </w:pPr>
      <w:r>
        <w:rPr>
          <w:rFonts w:ascii="Arial" w:hAnsi="Arial"/>
          <w:lang w:eastAsia="zh-CN"/>
        </w:rPr>
        <w:t>计算规则：</w:t>
      </w:r>
    </w:p>
    <w:p w14:paraId="3707F90A">
      <w:pPr>
        <w:pStyle w:val="16"/>
        <w:numPr>
          <w:ilvl w:val="0"/>
          <w:numId w:val="11"/>
        </w:numPr>
        <w:spacing w:after="60" w:line="324" w:lineRule="auto"/>
        <w:rPr>
          <w:rFonts w:ascii="Arial" w:hAnsi="Arial"/>
          <w:lang w:eastAsia="zh-CN"/>
        </w:rPr>
      </w:pPr>
      <w:r>
        <w:rPr>
          <w:rFonts w:ascii="Arial" w:hAnsi="Arial"/>
          <w:lang w:eastAsia="zh-CN"/>
        </w:rPr>
        <w:t>首个月份没有上月数据时，环比显示“—”；</w:t>
      </w:r>
    </w:p>
    <w:p w14:paraId="47E9C99A">
      <w:pPr>
        <w:pStyle w:val="16"/>
        <w:numPr>
          <w:ilvl w:val="0"/>
          <w:numId w:val="11"/>
        </w:numPr>
        <w:spacing w:after="60" w:line="324" w:lineRule="auto"/>
        <w:rPr>
          <w:rFonts w:ascii="Arial" w:hAnsi="Arial"/>
          <w:lang w:eastAsia="zh-CN"/>
        </w:rPr>
      </w:pPr>
      <w:r>
        <w:rPr>
          <w:rFonts w:ascii="Arial" w:hAnsi="Arial"/>
          <w:lang w:eastAsia="zh-CN"/>
        </w:rPr>
        <w:t>没有上年度同月数据时，同比显示“—”；</w:t>
      </w:r>
    </w:p>
    <w:p w14:paraId="6EE7F208">
      <w:pPr>
        <w:pStyle w:val="16"/>
        <w:numPr>
          <w:ilvl w:val="0"/>
          <w:numId w:val="11"/>
        </w:numPr>
        <w:spacing w:after="60" w:line="324" w:lineRule="auto"/>
        <w:rPr>
          <w:rFonts w:ascii="Arial" w:hAnsi="Arial"/>
          <w:lang w:eastAsia="zh-CN"/>
        </w:rPr>
      </w:pPr>
      <w:r>
        <w:rPr>
          <w:rFonts w:ascii="Arial" w:hAnsi="Arial"/>
          <w:lang w:eastAsia="zh-CN"/>
        </w:rPr>
        <w:t>对比期指标值为 0 时，不计算变化率，显示“—”；</w:t>
      </w:r>
    </w:p>
    <w:p w14:paraId="533D1BFC">
      <w:pPr>
        <w:pStyle w:val="16"/>
        <w:numPr>
          <w:ilvl w:val="0"/>
          <w:numId w:val="11"/>
        </w:numPr>
        <w:spacing w:after="60" w:line="324" w:lineRule="auto"/>
        <w:rPr>
          <w:rFonts w:ascii="Arial" w:hAnsi="Arial"/>
          <w:lang w:eastAsia="zh-CN"/>
        </w:rPr>
      </w:pPr>
      <w:r>
        <w:rPr>
          <w:rFonts w:ascii="Arial" w:hAnsi="Arial"/>
          <w:lang w:eastAsia="zh-CN"/>
        </w:rPr>
        <w:t>当前指标值缺失时，环比和同比均显示“—”；</w:t>
      </w:r>
    </w:p>
    <w:p w14:paraId="6A676EC8">
      <w:pPr>
        <w:pStyle w:val="16"/>
        <w:numPr>
          <w:ilvl w:val="0"/>
          <w:numId w:val="11"/>
        </w:numPr>
        <w:spacing w:after="60" w:line="324" w:lineRule="auto"/>
        <w:rPr>
          <w:rFonts w:ascii="Arial" w:hAnsi="Arial"/>
          <w:lang w:eastAsia="zh-CN"/>
        </w:rPr>
      </w:pPr>
      <w:r>
        <w:rPr>
          <w:rFonts w:ascii="Arial" w:hAnsi="Arial"/>
          <w:lang w:eastAsia="zh-CN"/>
        </w:rPr>
        <w:t>变化率为正时显示“+”号；</w:t>
      </w:r>
    </w:p>
    <w:p w14:paraId="1D11DF80">
      <w:pPr>
        <w:pStyle w:val="16"/>
        <w:numPr>
          <w:ilvl w:val="0"/>
          <w:numId w:val="11"/>
        </w:numPr>
        <w:spacing w:after="60" w:line="324" w:lineRule="auto"/>
        <w:rPr>
          <w:rFonts w:ascii="Arial" w:hAnsi="Arial"/>
          <w:lang w:eastAsia="zh-CN"/>
        </w:rPr>
      </w:pPr>
      <w:r>
        <w:rPr>
          <w:rFonts w:ascii="Arial" w:hAnsi="Arial"/>
          <w:lang w:eastAsia="zh-CN"/>
        </w:rPr>
        <w:t>变化率为负时显示负号；</w:t>
      </w:r>
    </w:p>
    <w:p w14:paraId="4A5ABB09">
      <w:pPr>
        <w:pStyle w:val="16"/>
        <w:numPr>
          <w:ilvl w:val="0"/>
          <w:numId w:val="11"/>
        </w:numPr>
        <w:spacing w:after="60" w:line="324" w:lineRule="auto"/>
        <w:rPr>
          <w:rFonts w:hint="eastAsia" w:ascii="Arial" w:hAnsi="Arial"/>
          <w:lang w:eastAsia="zh-CN"/>
        </w:rPr>
      </w:pPr>
      <w:r>
        <w:rPr>
          <w:rFonts w:ascii="Arial" w:hAnsi="Arial"/>
          <w:lang w:eastAsia="zh-CN"/>
        </w:rPr>
        <w:t>变化方向只表示指标数值变化，不直接解释为节能或不节能，也不作为达标判断依据。</w:t>
      </w:r>
    </w:p>
    <w:p w14:paraId="4A70AB2D">
      <w:pPr>
        <w:pStyle w:val="6"/>
        <w:spacing w:before="120" w:after="120" w:line="288" w:lineRule="auto"/>
      </w:pPr>
      <w:r>
        <w:rPr>
          <w:rFonts w:ascii="Arial" w:hAnsi="Arial" w:eastAsia="黑体"/>
          <w:sz w:val="22"/>
        </w:rPr>
        <w:t>3.1.2.5. 结果详情与来源</w:t>
      </w:r>
    </w:p>
    <w:p w14:paraId="2A46FCF3">
      <w:pPr>
        <w:pStyle w:val="7"/>
        <w:spacing w:before="120" w:after="120" w:line="288" w:lineRule="auto"/>
      </w:pPr>
      <w:r>
        <w:rPr>
          <w:rFonts w:ascii="Arial" w:hAnsi="Arial" w:eastAsia="黑体"/>
        </w:rPr>
        <w:t>3.1.2.5.1.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4"/>
        <w:gridCol w:w="993"/>
        <w:gridCol w:w="992"/>
        <w:gridCol w:w="2126"/>
        <w:gridCol w:w="5016"/>
      </w:tblGrid>
      <w:tr w14:paraId="36DF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64" w:type="dxa"/>
            <w:shd w:val="clear" w:color="auto" w:fill="D9EAD3"/>
            <w:tcMar>
              <w:top w:w="80" w:type="dxa"/>
              <w:left w:w="100" w:type="dxa"/>
              <w:bottom w:w="80" w:type="dxa"/>
              <w:right w:w="100" w:type="dxa"/>
            </w:tcMar>
            <w:vAlign w:val="center"/>
          </w:tcPr>
          <w:p w14:paraId="0062B91E">
            <w:pPr>
              <w:spacing w:after="0" w:line="276" w:lineRule="auto"/>
              <w:rPr>
                <w:rFonts w:hint="eastAsia"/>
              </w:rPr>
            </w:pPr>
            <w:r>
              <w:rPr>
                <w:rFonts w:ascii="Arial" w:hAnsi="Arial"/>
                <w:b/>
                <w:sz w:val="19"/>
              </w:rPr>
              <w:t>输入项</w:t>
            </w:r>
          </w:p>
        </w:tc>
        <w:tc>
          <w:tcPr>
            <w:tcW w:w="993" w:type="dxa"/>
            <w:shd w:val="clear" w:color="auto" w:fill="D9EAD3"/>
            <w:tcMar>
              <w:top w:w="80" w:type="dxa"/>
              <w:left w:w="100" w:type="dxa"/>
              <w:bottom w:w="80" w:type="dxa"/>
              <w:right w:w="100" w:type="dxa"/>
            </w:tcMar>
            <w:vAlign w:val="center"/>
          </w:tcPr>
          <w:p w14:paraId="666476A8">
            <w:pPr>
              <w:spacing w:after="0" w:line="276" w:lineRule="auto"/>
              <w:rPr>
                <w:rFonts w:hint="eastAsia"/>
              </w:rPr>
            </w:pPr>
            <w:r>
              <w:rPr>
                <w:rFonts w:ascii="Arial" w:hAnsi="Arial"/>
                <w:b/>
                <w:sz w:val="19"/>
              </w:rPr>
              <w:t>类型</w:t>
            </w:r>
          </w:p>
        </w:tc>
        <w:tc>
          <w:tcPr>
            <w:tcW w:w="992" w:type="dxa"/>
            <w:shd w:val="clear" w:color="auto" w:fill="D9EAD3"/>
            <w:tcMar>
              <w:top w:w="80" w:type="dxa"/>
              <w:left w:w="100" w:type="dxa"/>
              <w:bottom w:w="80" w:type="dxa"/>
              <w:right w:w="100" w:type="dxa"/>
            </w:tcMar>
            <w:vAlign w:val="center"/>
          </w:tcPr>
          <w:p w14:paraId="3729052B">
            <w:pPr>
              <w:spacing w:after="0" w:line="276" w:lineRule="auto"/>
              <w:rPr>
                <w:rFonts w:hint="eastAsia"/>
              </w:rPr>
            </w:pPr>
            <w:r>
              <w:rPr>
                <w:rFonts w:ascii="Arial" w:hAnsi="Arial"/>
                <w:b/>
                <w:sz w:val="19"/>
              </w:rPr>
              <w:t>是否必填</w:t>
            </w:r>
          </w:p>
        </w:tc>
        <w:tc>
          <w:tcPr>
            <w:tcW w:w="2126" w:type="dxa"/>
            <w:shd w:val="clear" w:color="auto" w:fill="D9EAD3"/>
            <w:tcMar>
              <w:top w:w="80" w:type="dxa"/>
              <w:left w:w="100" w:type="dxa"/>
              <w:bottom w:w="80" w:type="dxa"/>
              <w:right w:w="100" w:type="dxa"/>
            </w:tcMar>
            <w:vAlign w:val="center"/>
          </w:tcPr>
          <w:p w14:paraId="3BB80755">
            <w:pPr>
              <w:spacing w:after="0" w:line="276" w:lineRule="auto"/>
              <w:rPr>
                <w:rFonts w:hint="eastAsia"/>
              </w:rPr>
            </w:pPr>
            <w:r>
              <w:rPr>
                <w:rFonts w:ascii="Arial" w:hAnsi="Arial"/>
                <w:b/>
                <w:sz w:val="19"/>
              </w:rPr>
              <w:t>范围</w:t>
            </w:r>
          </w:p>
        </w:tc>
        <w:tc>
          <w:tcPr>
            <w:tcW w:w="5016" w:type="dxa"/>
            <w:shd w:val="clear" w:color="auto" w:fill="D9EAD3"/>
            <w:tcMar>
              <w:top w:w="80" w:type="dxa"/>
              <w:left w:w="100" w:type="dxa"/>
              <w:bottom w:w="80" w:type="dxa"/>
              <w:right w:w="100" w:type="dxa"/>
            </w:tcMar>
            <w:vAlign w:val="center"/>
          </w:tcPr>
          <w:p w14:paraId="1DFE1103">
            <w:pPr>
              <w:spacing w:after="0" w:line="276" w:lineRule="auto"/>
              <w:rPr>
                <w:rFonts w:hint="eastAsia"/>
              </w:rPr>
            </w:pPr>
            <w:r>
              <w:rPr>
                <w:rFonts w:ascii="Arial" w:hAnsi="Arial"/>
                <w:b/>
                <w:sz w:val="19"/>
              </w:rPr>
              <w:t>备注</w:t>
            </w:r>
          </w:p>
        </w:tc>
      </w:tr>
      <w:tr w14:paraId="2F40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80" w:type="dxa"/>
              <w:left w:w="100" w:type="dxa"/>
              <w:bottom w:w="80" w:type="dxa"/>
              <w:right w:w="100" w:type="dxa"/>
            </w:tcMar>
            <w:vAlign w:val="center"/>
          </w:tcPr>
          <w:p w14:paraId="3233A0BA">
            <w:pPr>
              <w:spacing w:after="0" w:line="276" w:lineRule="auto"/>
              <w:rPr>
                <w:rFonts w:hint="eastAsia"/>
              </w:rPr>
            </w:pPr>
            <w:r>
              <w:rPr>
                <w:rFonts w:ascii="Arial" w:hAnsi="Arial"/>
                <w:sz w:val="19"/>
              </w:rPr>
              <w:t>指标记录</w:t>
            </w:r>
          </w:p>
        </w:tc>
        <w:tc>
          <w:tcPr>
            <w:tcW w:w="993" w:type="dxa"/>
            <w:tcMar>
              <w:top w:w="80" w:type="dxa"/>
              <w:left w:w="100" w:type="dxa"/>
              <w:bottom w:w="80" w:type="dxa"/>
              <w:right w:w="100" w:type="dxa"/>
            </w:tcMar>
            <w:vAlign w:val="center"/>
          </w:tcPr>
          <w:p w14:paraId="01A9C6FB">
            <w:pPr>
              <w:spacing w:after="0" w:line="276" w:lineRule="auto"/>
              <w:rPr>
                <w:rFonts w:hint="eastAsia"/>
              </w:rPr>
            </w:pPr>
            <w:r>
              <w:rPr>
                <w:rFonts w:ascii="Arial" w:hAnsi="Arial"/>
                <w:sz w:val="19"/>
              </w:rPr>
              <w:t>系统参数</w:t>
            </w:r>
          </w:p>
        </w:tc>
        <w:tc>
          <w:tcPr>
            <w:tcW w:w="992" w:type="dxa"/>
            <w:tcMar>
              <w:top w:w="80" w:type="dxa"/>
              <w:left w:w="100" w:type="dxa"/>
              <w:bottom w:w="80" w:type="dxa"/>
              <w:right w:w="100" w:type="dxa"/>
            </w:tcMar>
            <w:vAlign w:val="center"/>
          </w:tcPr>
          <w:p w14:paraId="694342A1">
            <w:pPr>
              <w:spacing w:after="0" w:line="276" w:lineRule="auto"/>
              <w:rPr>
                <w:rFonts w:hint="eastAsia"/>
              </w:rPr>
            </w:pPr>
            <w:r>
              <w:rPr>
                <w:rFonts w:ascii="Arial" w:hAnsi="Arial"/>
                <w:sz w:val="19"/>
              </w:rPr>
              <w:t>是</w:t>
            </w:r>
          </w:p>
        </w:tc>
        <w:tc>
          <w:tcPr>
            <w:tcW w:w="2126" w:type="dxa"/>
            <w:tcMar>
              <w:top w:w="80" w:type="dxa"/>
              <w:left w:w="100" w:type="dxa"/>
              <w:bottom w:w="80" w:type="dxa"/>
              <w:right w:w="100" w:type="dxa"/>
            </w:tcMar>
            <w:vAlign w:val="center"/>
          </w:tcPr>
          <w:p w14:paraId="54600436">
            <w:pPr>
              <w:spacing w:after="0" w:line="276" w:lineRule="auto"/>
              <w:rPr>
                <w:rFonts w:hint="eastAsia"/>
                <w:lang w:eastAsia="zh-CN"/>
              </w:rPr>
            </w:pPr>
            <w:r>
              <w:rPr>
                <w:rFonts w:ascii="Arial" w:hAnsi="Arial"/>
                <w:sz w:val="19"/>
                <w:lang w:eastAsia="zh-CN"/>
              </w:rPr>
              <w:t>当前结果明细中的指标</w:t>
            </w:r>
          </w:p>
        </w:tc>
        <w:tc>
          <w:tcPr>
            <w:tcW w:w="5016" w:type="dxa"/>
            <w:tcMar>
              <w:top w:w="80" w:type="dxa"/>
              <w:left w:w="100" w:type="dxa"/>
              <w:bottom w:w="80" w:type="dxa"/>
              <w:right w:w="100" w:type="dxa"/>
            </w:tcMar>
            <w:vAlign w:val="center"/>
          </w:tcPr>
          <w:p w14:paraId="028E7C3D">
            <w:pPr>
              <w:spacing w:after="0" w:line="276" w:lineRule="auto"/>
              <w:rPr>
                <w:rFonts w:hint="eastAsia" w:ascii="Arial" w:hAnsi="Arial"/>
                <w:sz w:val="19"/>
                <w:lang w:eastAsia="zh-CN"/>
              </w:rPr>
            </w:pPr>
            <w:r>
              <w:rPr>
                <w:rFonts w:ascii="Arial" w:hAnsi="Arial"/>
                <w:sz w:val="19"/>
                <w:lang w:eastAsia="zh-CN"/>
              </w:rPr>
              <w:t>指标记录必须包含当前对象 ID、对象类型、指标编码、分析年度和指标状态。</w:t>
            </w:r>
          </w:p>
        </w:tc>
      </w:tr>
    </w:tbl>
    <w:p w14:paraId="67725580">
      <w:pPr>
        <w:spacing w:after="0"/>
        <w:rPr>
          <w:rFonts w:hint="eastAsia"/>
          <w:lang w:eastAsia="zh-CN"/>
        </w:rPr>
      </w:pPr>
    </w:p>
    <w:p w14:paraId="2846F388">
      <w:pPr>
        <w:pStyle w:val="7"/>
        <w:spacing w:before="120" w:after="120" w:line="288" w:lineRule="auto"/>
        <w:rPr>
          <w:lang w:eastAsia="zh-CN"/>
        </w:rPr>
      </w:pPr>
      <w:r>
        <w:rPr>
          <w:rFonts w:ascii="Arial" w:hAnsi="Arial" w:eastAsia="黑体"/>
          <w:lang w:eastAsia="zh-CN"/>
        </w:rPr>
        <w:t>3.1.2.5.2. Process 处理</w:t>
      </w:r>
    </w:p>
    <w:p w14:paraId="355E6A2F">
      <w:pPr>
        <w:spacing w:after="60" w:line="324" w:lineRule="auto"/>
        <w:ind w:left="227" w:hanging="113"/>
        <w:rPr>
          <w:rFonts w:ascii="Arial" w:hAnsi="Arial"/>
          <w:lang w:eastAsia="zh-CN"/>
        </w:rPr>
      </w:pPr>
      <w:r>
        <w:rPr>
          <w:rFonts w:ascii="Arial" w:hAnsi="Arial"/>
          <w:lang w:eastAsia="zh-CN"/>
        </w:rPr>
        <w:t>1. 用户点击指标结果或“查看详情”。</w:t>
      </w:r>
    </w:p>
    <w:p w14:paraId="021C5A08">
      <w:pPr>
        <w:spacing w:after="60" w:line="324" w:lineRule="auto"/>
        <w:ind w:left="227" w:hanging="113"/>
        <w:rPr>
          <w:rFonts w:ascii="Arial" w:hAnsi="Arial"/>
          <w:lang w:eastAsia="zh-CN"/>
        </w:rPr>
      </w:pPr>
      <w:r>
        <w:rPr>
          <w:rFonts w:hint="eastAsia" w:ascii="Arial" w:hAnsi="Arial"/>
          <w:lang w:eastAsia="zh-CN"/>
        </w:rPr>
        <w:t>2.</w:t>
      </w:r>
      <w:r>
        <w:rPr>
          <w:rFonts w:ascii="Arial" w:hAnsi="Arial"/>
          <w:lang w:eastAsia="zh-CN"/>
        </w:rPr>
        <w:t xml:space="preserve"> 系统打开“指标计算详情”弹窗。</w:t>
      </w:r>
    </w:p>
    <w:p w14:paraId="2072E3BA">
      <w:pPr>
        <w:spacing w:after="60" w:line="324" w:lineRule="auto"/>
        <w:ind w:left="227" w:hanging="113"/>
        <w:rPr>
          <w:rFonts w:ascii="Arial" w:hAnsi="Arial"/>
          <w:lang w:eastAsia="zh-CN"/>
        </w:rPr>
      </w:pPr>
      <w:r>
        <w:rPr>
          <w:rFonts w:hint="eastAsia" w:ascii="Arial" w:hAnsi="Arial"/>
          <w:lang w:eastAsia="zh-CN"/>
        </w:rPr>
        <w:t>3.</w:t>
      </w:r>
      <w:r>
        <w:rPr>
          <w:rFonts w:ascii="Arial" w:hAnsi="Arial"/>
          <w:lang w:eastAsia="zh-CN"/>
        </w:rPr>
        <w:t xml:space="preserve"> </w:t>
      </w:r>
      <w:r>
        <w:rPr>
          <w:rFonts w:hint="eastAsia" w:ascii="Arial" w:hAnsi="Arial"/>
          <w:lang w:eastAsia="zh-CN"/>
        </w:rPr>
        <w:t>普通指标详情</w:t>
      </w:r>
      <w:r>
        <w:rPr>
          <w:rFonts w:ascii="Arial" w:hAnsi="Arial"/>
          <w:lang w:eastAsia="zh-CN"/>
        </w:rPr>
        <w:t>弹窗统一展示：指标结果</w:t>
      </w:r>
      <w:r>
        <w:rPr>
          <w:rFonts w:hint="eastAsia" w:ascii="Arial" w:hAnsi="Arial"/>
          <w:lang w:eastAsia="zh-CN"/>
        </w:rPr>
        <w:t>、</w:t>
      </w:r>
      <w:r>
        <w:rPr>
          <w:rFonts w:ascii="Arial" w:hAnsi="Arial"/>
          <w:lang w:eastAsia="zh-CN"/>
        </w:rPr>
        <w:t>计算依据</w:t>
      </w:r>
      <w:r>
        <w:rPr>
          <w:rFonts w:hint="eastAsia" w:ascii="Arial" w:hAnsi="Arial"/>
          <w:lang w:eastAsia="zh-CN"/>
        </w:rPr>
        <w:t>、</w:t>
      </w:r>
      <w:r>
        <w:rPr>
          <w:rFonts w:ascii="Arial" w:hAnsi="Arial"/>
          <w:lang w:eastAsia="zh-CN"/>
        </w:rPr>
        <w:t>计算公式；</w:t>
      </w:r>
      <w:r>
        <w:rPr>
          <w:rFonts w:hint="eastAsia" w:ascii="Arial" w:hAnsi="Arial"/>
          <w:lang w:eastAsia="zh-CN"/>
        </w:rPr>
        <w:t>查看源数据入口</w:t>
      </w:r>
      <w:r>
        <w:rPr>
          <w:rFonts w:ascii="Arial" w:hAnsi="Arial"/>
          <w:lang w:eastAsia="zh-CN"/>
        </w:rPr>
        <w:t>。</w:t>
      </w:r>
    </w:p>
    <w:p w14:paraId="24031C2A">
      <w:pPr>
        <w:spacing w:after="60" w:line="324" w:lineRule="auto"/>
        <w:ind w:left="227" w:hanging="113"/>
        <w:rPr>
          <w:rFonts w:ascii="Arial" w:hAnsi="Arial"/>
          <w:lang w:eastAsia="zh-CN"/>
        </w:rPr>
      </w:pPr>
      <w:r>
        <w:rPr>
          <w:rFonts w:hint="eastAsia" w:ascii="Arial" w:hAnsi="Arial"/>
          <w:lang w:eastAsia="zh-CN"/>
        </w:rPr>
        <w:t>4. 重点设备使用独立的“设备指标详情”弹窗，展示：指标结果、计算依据、计算公式、编辑参数入口。</w:t>
      </w:r>
    </w:p>
    <w:p w14:paraId="265C48C8">
      <w:pPr>
        <w:spacing w:after="60" w:line="324" w:lineRule="auto"/>
        <w:ind w:left="227" w:hanging="113"/>
        <w:rPr>
          <w:rFonts w:ascii="Arial" w:hAnsi="Arial"/>
          <w:lang w:eastAsia="zh-CN"/>
        </w:rPr>
      </w:pPr>
      <w:r>
        <w:rPr>
          <w:rFonts w:hint="eastAsia" w:ascii="Arial" w:hAnsi="Arial"/>
          <w:lang w:eastAsia="zh-CN"/>
        </w:rPr>
        <w:t>5.</w:t>
      </w:r>
      <w:r>
        <w:rPr>
          <w:rFonts w:ascii="Arial" w:hAnsi="Arial"/>
          <w:lang w:eastAsia="zh-CN"/>
        </w:rPr>
        <w:t xml:space="preserve"> 详情展示真实分子、分母、单位换算、数据来源和记录数量。</w:t>
      </w:r>
    </w:p>
    <w:p w14:paraId="0DED39E9">
      <w:pPr>
        <w:spacing w:after="60" w:line="324" w:lineRule="auto"/>
        <w:ind w:left="227" w:hanging="113"/>
        <w:rPr>
          <w:rFonts w:ascii="Arial" w:hAnsi="Arial"/>
          <w:lang w:eastAsia="zh-CN"/>
        </w:rPr>
      </w:pPr>
      <w:r>
        <w:rPr>
          <w:rFonts w:hint="eastAsia" w:ascii="Arial" w:hAnsi="Arial"/>
          <w:lang w:eastAsia="zh-CN"/>
        </w:rPr>
        <w:t>6.</w:t>
      </w:r>
      <w:r>
        <w:rPr>
          <w:rFonts w:ascii="Arial" w:hAnsi="Arial"/>
          <w:lang w:eastAsia="zh-CN"/>
        </w:rPr>
        <w:t xml:space="preserve"> 已计算的重点设备指标支持“编辑参数”。</w:t>
      </w:r>
    </w:p>
    <w:p w14:paraId="12CFA047">
      <w:pPr>
        <w:spacing w:after="60" w:line="324" w:lineRule="auto"/>
        <w:ind w:left="227" w:hanging="113"/>
        <w:rPr>
          <w:rFonts w:hint="eastAsia" w:ascii="Arial" w:hAnsi="Arial"/>
          <w:lang w:eastAsia="zh-CN"/>
        </w:rPr>
      </w:pPr>
      <w:r>
        <w:rPr>
          <w:rFonts w:hint="eastAsia" w:ascii="Arial" w:hAnsi="Arial"/>
          <w:lang w:eastAsia="zh-CN"/>
        </w:rPr>
        <w:t xml:space="preserve">7. </w:t>
      </w:r>
      <w:r>
        <w:rPr>
          <w:rFonts w:ascii="Arial" w:hAnsi="Arial"/>
          <w:lang w:eastAsia="zh-CN"/>
        </w:rPr>
        <w:t>缺少基础数据时，不打开空白详情弹窗，改为打开数据待完善弹窗，并提供对应补录入口。</w:t>
      </w:r>
    </w:p>
    <w:p w14:paraId="60D369D2">
      <w:pPr>
        <w:pStyle w:val="7"/>
        <w:spacing w:before="120" w:after="120" w:line="288" w:lineRule="auto"/>
        <w:rPr>
          <w:lang w:eastAsia="zh-CN"/>
        </w:rPr>
      </w:pPr>
      <w:r>
        <w:rPr>
          <w:rFonts w:ascii="Arial" w:hAnsi="Arial" w:eastAsia="黑体"/>
          <w:lang w:eastAsia="zh-CN"/>
        </w:rPr>
        <w:t>3.1.2.5.3. Output 输出</w:t>
      </w:r>
    </w:p>
    <w:p w14:paraId="376C9190">
      <w:pPr>
        <w:rPr>
          <w:rFonts w:ascii="Arial" w:hAnsi="Arial"/>
          <w:lang w:eastAsia="zh-CN"/>
        </w:rPr>
      </w:pPr>
      <w:r>
        <w:rPr>
          <w:rFonts w:hint="eastAsia" w:ascii="Arial" w:hAnsi="Arial"/>
          <w:lang w:eastAsia="zh-CN"/>
        </w:rPr>
        <w:t>普通</w:t>
      </w:r>
      <w:r>
        <w:rPr>
          <w:rFonts w:ascii="Arial" w:hAnsi="Arial"/>
          <w:lang w:eastAsia="zh-CN"/>
        </w:rPr>
        <w:t>指标详情弹窗展示：</w:t>
      </w:r>
    </w:p>
    <w:p w14:paraId="0714E4C5">
      <w:pPr>
        <w:pStyle w:val="16"/>
        <w:spacing w:after="60" w:line="324" w:lineRule="auto"/>
        <w:rPr>
          <w:rFonts w:ascii="Arial" w:hAnsi="Arial"/>
          <w:lang w:eastAsia="zh-CN"/>
        </w:rPr>
      </w:pPr>
      <w:r>
        <w:rPr>
          <w:rFonts w:hint="eastAsia" w:ascii="Arial" w:hAnsi="Arial"/>
          <w:lang w:eastAsia="zh-CN"/>
        </w:rPr>
        <w:t>指标结果：分</w:t>
      </w:r>
      <w:r>
        <w:rPr>
          <w:rFonts w:ascii="Arial" w:hAnsi="Arial"/>
          <w:lang w:eastAsia="zh-CN"/>
        </w:rPr>
        <w:t>析对象</w:t>
      </w:r>
      <w:r>
        <w:rPr>
          <w:rFonts w:hint="eastAsia" w:ascii="Arial" w:hAnsi="Arial"/>
          <w:lang w:eastAsia="zh-CN"/>
        </w:rPr>
        <w:t>、</w:t>
      </w:r>
      <w:r>
        <w:rPr>
          <w:rFonts w:ascii="Arial" w:hAnsi="Arial"/>
          <w:lang w:eastAsia="zh-CN"/>
        </w:rPr>
        <w:t>指标名称</w:t>
      </w:r>
      <w:r>
        <w:rPr>
          <w:rFonts w:hint="eastAsia" w:ascii="Arial" w:hAnsi="Arial"/>
          <w:lang w:eastAsia="zh-CN"/>
        </w:rPr>
        <w:t>、</w:t>
      </w:r>
      <w:r>
        <w:rPr>
          <w:rFonts w:ascii="Arial" w:hAnsi="Arial"/>
          <w:lang w:eastAsia="zh-CN"/>
        </w:rPr>
        <w:t>计算结果</w:t>
      </w:r>
      <w:r>
        <w:rPr>
          <w:rFonts w:hint="eastAsia" w:ascii="Arial" w:hAnsi="Arial"/>
          <w:lang w:eastAsia="zh-CN"/>
        </w:rPr>
        <w:t>、</w:t>
      </w:r>
      <w:r>
        <w:rPr>
          <w:rFonts w:ascii="Arial" w:hAnsi="Arial"/>
          <w:lang w:eastAsia="zh-CN"/>
        </w:rPr>
        <w:t>统计期间</w:t>
      </w:r>
      <w:r>
        <w:rPr>
          <w:rFonts w:hint="eastAsia" w:ascii="Arial" w:hAnsi="Arial"/>
          <w:lang w:eastAsia="zh-CN"/>
        </w:rPr>
        <w:t>、</w:t>
      </w:r>
      <w:r>
        <w:rPr>
          <w:rFonts w:ascii="Arial" w:hAnsi="Arial"/>
          <w:lang w:eastAsia="zh-CN"/>
        </w:rPr>
        <w:t>计算状态；</w:t>
      </w:r>
    </w:p>
    <w:p w14:paraId="3191A184">
      <w:pPr>
        <w:pStyle w:val="16"/>
        <w:spacing w:after="60" w:line="324" w:lineRule="auto"/>
        <w:rPr>
          <w:rFonts w:ascii="Arial" w:hAnsi="Arial"/>
          <w:lang w:eastAsia="zh-CN"/>
        </w:rPr>
      </w:pPr>
      <w:r>
        <w:rPr>
          <w:rFonts w:hint="eastAsia" w:ascii="Arial" w:hAnsi="Arial"/>
          <w:lang w:eastAsia="zh-CN"/>
        </w:rPr>
        <w:t>计算依据：分子数据、分子来源、分母数据、分母来源</w:t>
      </w:r>
    </w:p>
    <w:p w14:paraId="456FF11E">
      <w:pPr>
        <w:pStyle w:val="16"/>
        <w:spacing w:after="60" w:line="324" w:lineRule="auto"/>
        <w:rPr>
          <w:rFonts w:ascii="Arial" w:hAnsi="Arial"/>
          <w:lang w:eastAsia="zh-CN"/>
        </w:rPr>
      </w:pPr>
      <w:r>
        <w:rPr>
          <w:rFonts w:hint="eastAsia" w:ascii="Arial" w:hAnsi="Arial"/>
          <w:lang w:eastAsia="zh-CN"/>
        </w:rPr>
        <w:t>计算公式：只展示当前指标实际使用的一套公式</w:t>
      </w:r>
    </w:p>
    <w:p w14:paraId="42BE0A7B">
      <w:pPr>
        <w:pStyle w:val="16"/>
        <w:spacing w:after="60" w:line="324" w:lineRule="auto"/>
        <w:rPr>
          <w:rFonts w:ascii="Arial" w:hAnsi="Arial"/>
          <w:lang w:eastAsia="zh-CN"/>
        </w:rPr>
      </w:pPr>
      <w:r>
        <w:rPr>
          <w:rFonts w:ascii="Arial" w:hAnsi="Arial"/>
          <w:lang w:eastAsia="zh-CN"/>
        </w:rPr>
        <w:t>数据来源：展示能源数据来源、运营数据来源和记录数量；</w:t>
      </w:r>
    </w:p>
    <w:p w14:paraId="3C5C4144">
      <w:pPr>
        <w:pStyle w:val="16"/>
        <w:spacing w:after="60" w:line="324" w:lineRule="auto"/>
        <w:rPr>
          <w:rFonts w:hint="eastAsia" w:ascii="Arial" w:hAnsi="Arial"/>
          <w:lang w:eastAsia="zh-CN"/>
        </w:rPr>
      </w:pPr>
      <w:r>
        <w:rPr>
          <w:rFonts w:hint="eastAsia" w:ascii="Arial" w:hAnsi="Arial"/>
          <w:lang w:eastAsia="zh-CN"/>
        </w:rPr>
        <w:t>查看源数据：</w:t>
      </w:r>
      <w:r>
        <w:rPr>
          <w:rFonts w:ascii="Arial" w:hAnsi="Arial"/>
          <w:lang w:eastAsia="zh-CN"/>
        </w:rPr>
        <w:t>通过“查看源数据”按钮进入能源数据或运营数据页面，不在详情正文中展示追溯信息。</w:t>
      </w:r>
    </w:p>
    <w:p w14:paraId="79AD3922">
      <w:pPr>
        <w:rPr>
          <w:rFonts w:ascii="Arial" w:hAnsi="Arial"/>
          <w:lang w:eastAsia="zh-CN"/>
        </w:rPr>
      </w:pPr>
      <w:r>
        <w:rPr>
          <w:rFonts w:ascii="Arial" w:hAnsi="Arial"/>
          <w:lang w:eastAsia="zh-CN"/>
        </w:rPr>
        <w:t>产品指标详情必须补充以下口径说明：</w:t>
      </w:r>
    </w:p>
    <w:p w14:paraId="298F96C0">
      <w:pPr>
        <w:rPr>
          <w:rFonts w:ascii="Arial" w:hAnsi="Arial"/>
          <w:lang w:eastAsia="zh-CN"/>
        </w:rPr>
      </w:pPr>
      <w:r>
        <w:rPr>
          <w:rFonts w:ascii="Arial" w:hAnsi="Arial"/>
          <w:lang w:eastAsia="zh-CN"/>
        </w:rPr>
        <w:t>“该结果基于企业边界能源消费和企业产品产量汇总计算，用于企业产品综合能效评价，不代表经过能耗分摊的某个产品独立能耗。”</w:t>
      </w:r>
    </w:p>
    <w:p w14:paraId="483F909E">
      <w:pPr>
        <w:rPr>
          <w:rFonts w:ascii="Arial" w:hAnsi="Arial"/>
          <w:lang w:eastAsia="zh-CN"/>
        </w:rPr>
      </w:pPr>
      <w:r>
        <w:rPr>
          <w:rFonts w:hint="eastAsia" w:ascii="Arial" w:hAnsi="Arial"/>
          <w:lang w:eastAsia="zh-CN"/>
        </w:rPr>
        <w:t>重点设备指标详情弹窗为：</w:t>
      </w:r>
    </w:p>
    <w:p w14:paraId="3DD546EA">
      <w:pPr>
        <w:pStyle w:val="16"/>
        <w:spacing w:after="60" w:line="324" w:lineRule="auto"/>
        <w:rPr>
          <w:rFonts w:ascii="Arial" w:hAnsi="Arial"/>
          <w:lang w:eastAsia="zh-CN"/>
        </w:rPr>
      </w:pPr>
      <w:r>
        <w:rPr>
          <w:rFonts w:hint="eastAsia" w:ascii="Arial" w:hAnsi="Arial"/>
          <w:lang w:eastAsia="zh-CN"/>
        </w:rPr>
        <w:t>指标结果：设备名称、所属用能单元、指标名称、指标结果、统计期间</w:t>
      </w:r>
      <w:r>
        <w:rPr>
          <w:rFonts w:ascii="Arial" w:hAnsi="Arial"/>
          <w:lang w:eastAsia="zh-CN"/>
        </w:rPr>
        <w:t>；</w:t>
      </w:r>
    </w:p>
    <w:p w14:paraId="6B7F5720">
      <w:pPr>
        <w:pStyle w:val="16"/>
        <w:spacing w:after="60" w:line="324" w:lineRule="auto"/>
        <w:rPr>
          <w:rFonts w:ascii="Arial" w:hAnsi="Arial"/>
          <w:lang w:eastAsia="zh-CN"/>
        </w:rPr>
      </w:pPr>
      <w:r>
        <w:rPr>
          <w:rFonts w:hint="eastAsia" w:ascii="Arial" w:hAnsi="Arial"/>
          <w:lang w:eastAsia="zh-CN"/>
        </w:rPr>
        <w:t>计算依据：</w:t>
      </w:r>
    </w:p>
    <w:p w14:paraId="782E6286">
      <w:pPr>
        <w:pStyle w:val="16"/>
        <w:numPr>
          <w:ilvl w:val="0"/>
          <w:numId w:val="0"/>
        </w:numPr>
        <w:spacing w:after="60" w:line="324" w:lineRule="auto"/>
        <w:ind w:left="360"/>
        <w:rPr>
          <w:rFonts w:ascii="Arial" w:hAnsi="Arial"/>
          <w:lang w:eastAsia="zh-CN"/>
        </w:rPr>
      </w:pPr>
      <w:r>
        <w:rPr>
          <w:rFonts w:ascii="Arial" w:hAnsi="Arial"/>
          <w:lang w:eastAsia="zh-CN"/>
        </w:rPr>
        <w:tab/>
      </w:r>
      <w:r>
        <w:rPr>
          <w:rFonts w:ascii="Arial" w:hAnsi="Arial"/>
          <w:lang w:eastAsia="zh-CN"/>
        </w:rPr>
        <w:tab/>
      </w:r>
      <w:r>
        <w:rPr>
          <w:rFonts w:ascii="Arial" w:hAnsi="Arial"/>
          <w:lang w:eastAsia="zh-CN"/>
        </w:rPr>
        <w:t>空压设备：年度电力消费量、年度供气量；</w:t>
      </w:r>
    </w:p>
    <w:p w14:paraId="274D4BE5">
      <w:pPr>
        <w:pStyle w:val="16"/>
        <w:numPr>
          <w:ilvl w:val="0"/>
          <w:numId w:val="0"/>
        </w:numPr>
        <w:tabs>
          <w:tab w:val="clear" w:pos="360"/>
        </w:tabs>
        <w:spacing w:after="60" w:line="324" w:lineRule="auto"/>
        <w:ind w:left="1080" w:firstLine="360"/>
        <w:rPr>
          <w:rFonts w:ascii="Arial" w:hAnsi="Arial"/>
          <w:lang w:eastAsia="zh-CN"/>
        </w:rPr>
      </w:pPr>
      <w:r>
        <w:rPr>
          <w:rFonts w:ascii="Arial" w:hAnsi="Arial"/>
          <w:lang w:eastAsia="zh-CN"/>
        </w:rPr>
        <w:t>锅炉设备：天然气原始消费量、天然气折标系数、年度折标综合能耗、年度蒸汽产量；</w:t>
      </w:r>
    </w:p>
    <w:p w14:paraId="4FC165D1">
      <w:pPr>
        <w:pStyle w:val="16"/>
        <w:numPr>
          <w:ilvl w:val="0"/>
          <w:numId w:val="0"/>
        </w:numPr>
        <w:spacing w:after="60" w:line="324" w:lineRule="auto"/>
        <w:ind w:left="360"/>
        <w:rPr>
          <w:rFonts w:hint="eastAsia" w:ascii="Arial" w:hAnsi="Arial"/>
          <w:lang w:eastAsia="zh-CN"/>
        </w:rPr>
      </w:pPr>
      <w:r>
        <w:rPr>
          <w:rFonts w:ascii="Arial" w:hAnsi="Arial"/>
          <w:lang w:eastAsia="zh-CN"/>
        </w:rPr>
        <w:tab/>
      </w:r>
      <w:r>
        <w:rPr>
          <w:rFonts w:ascii="Arial" w:hAnsi="Arial"/>
          <w:lang w:eastAsia="zh-CN"/>
        </w:rPr>
        <w:tab/>
      </w:r>
      <w:r>
        <w:rPr>
          <w:rFonts w:ascii="Arial" w:hAnsi="Arial"/>
          <w:lang w:eastAsia="zh-CN"/>
        </w:rPr>
        <w:t>能源转换设备：回收余热量、发电量、相关能源折标参数；</w:t>
      </w:r>
    </w:p>
    <w:p w14:paraId="5339D117">
      <w:pPr>
        <w:pStyle w:val="16"/>
        <w:spacing w:after="60" w:line="324" w:lineRule="auto"/>
        <w:rPr>
          <w:rFonts w:ascii="Arial" w:hAnsi="Arial"/>
          <w:lang w:eastAsia="zh-CN"/>
        </w:rPr>
      </w:pPr>
      <w:r>
        <w:rPr>
          <w:rFonts w:hint="eastAsia" w:ascii="Arial" w:hAnsi="Arial"/>
          <w:lang w:eastAsia="zh-CN"/>
        </w:rPr>
        <w:t>计算公式：只展示当前指标实际使用的一套公式</w:t>
      </w:r>
    </w:p>
    <w:p w14:paraId="47BDD28C">
      <w:pPr>
        <w:pStyle w:val="16"/>
        <w:spacing w:after="60" w:line="324" w:lineRule="auto"/>
        <w:rPr>
          <w:rFonts w:ascii="Arial" w:hAnsi="Arial"/>
          <w:lang w:eastAsia="zh-CN"/>
        </w:rPr>
      </w:pPr>
      <w:r>
        <w:rPr>
          <w:rFonts w:ascii="Arial" w:hAnsi="Arial"/>
          <w:lang w:eastAsia="zh-CN"/>
        </w:rPr>
        <w:t>数据来源：展示设备能源数据、设备参数或能源转换数据来源；</w:t>
      </w:r>
    </w:p>
    <w:p w14:paraId="73983638">
      <w:pPr>
        <w:pStyle w:val="16"/>
        <w:spacing w:after="60" w:line="324" w:lineRule="auto"/>
        <w:rPr>
          <w:rFonts w:hint="eastAsia" w:ascii="Arial" w:hAnsi="Arial"/>
          <w:lang w:eastAsia="zh-CN"/>
        </w:rPr>
      </w:pPr>
      <w:r>
        <w:rPr>
          <w:rFonts w:hint="eastAsia" w:ascii="Arial" w:hAnsi="Arial"/>
          <w:lang w:eastAsia="zh-CN"/>
        </w:rPr>
        <w:t>编辑参数：</w:t>
      </w:r>
      <w:r>
        <w:rPr>
          <w:rFonts w:ascii="Arial" w:hAnsi="Arial"/>
          <w:lang w:eastAsia="zh-CN"/>
        </w:rPr>
        <w:t>通过“</w:t>
      </w:r>
      <w:r>
        <w:rPr>
          <w:rFonts w:hint="eastAsia" w:ascii="Arial" w:hAnsi="Arial"/>
          <w:lang w:eastAsia="zh-CN"/>
        </w:rPr>
        <w:t>编辑参数</w:t>
      </w:r>
      <w:r>
        <w:rPr>
          <w:rFonts w:ascii="Arial" w:hAnsi="Arial"/>
          <w:lang w:eastAsia="zh-CN"/>
        </w:rPr>
        <w:t>”按钮进入</w:t>
      </w:r>
      <w:r>
        <w:rPr>
          <w:rFonts w:hint="eastAsia" w:ascii="Arial" w:hAnsi="Arial"/>
          <w:lang w:eastAsia="zh-CN"/>
        </w:rPr>
        <w:t>参数</w:t>
      </w:r>
      <w:r>
        <w:rPr>
          <w:rFonts w:ascii="Arial" w:hAnsi="Arial"/>
          <w:lang w:eastAsia="zh-CN"/>
        </w:rPr>
        <w:t>数据</w:t>
      </w:r>
      <w:r>
        <w:rPr>
          <w:rFonts w:hint="eastAsia" w:ascii="Arial" w:hAnsi="Arial"/>
          <w:lang w:eastAsia="zh-CN"/>
        </w:rPr>
        <w:t>编辑</w:t>
      </w:r>
      <w:r>
        <w:rPr>
          <w:rFonts w:ascii="Arial" w:hAnsi="Arial"/>
          <w:lang w:eastAsia="zh-CN"/>
        </w:rPr>
        <w:t>页面。</w:t>
      </w:r>
    </w:p>
    <w:p w14:paraId="04970817">
      <w:pPr>
        <w:pStyle w:val="7"/>
        <w:spacing w:before="120" w:after="120" w:line="288" w:lineRule="auto"/>
      </w:pPr>
      <w:r>
        <w:rPr>
          <w:rFonts w:ascii="Arial" w:hAnsi="Arial" w:eastAsia="黑体"/>
        </w:rPr>
        <w:t>3.1.2.5.4. Usage Limitation 约束与限制</w:t>
      </w:r>
    </w:p>
    <w:p w14:paraId="10264B7A">
      <w:pPr>
        <w:pStyle w:val="16"/>
        <w:spacing w:after="60" w:line="324" w:lineRule="auto"/>
        <w:rPr>
          <w:rFonts w:ascii="Arial" w:hAnsi="Arial"/>
          <w:lang w:eastAsia="zh-CN"/>
        </w:rPr>
      </w:pPr>
      <w:r>
        <w:rPr>
          <w:rFonts w:ascii="Arial" w:hAnsi="Arial"/>
          <w:lang w:eastAsia="zh-CN"/>
        </w:rPr>
        <w:t>产品指标详情不得展示能耗分配方式、自动分配比例、产品分配能耗或分配记录数量。</w:t>
      </w:r>
    </w:p>
    <w:p w14:paraId="1361A138">
      <w:pPr>
        <w:pStyle w:val="16"/>
        <w:spacing w:after="60" w:line="324" w:lineRule="auto"/>
        <w:rPr>
          <w:rFonts w:ascii="Arial" w:hAnsi="Arial"/>
          <w:lang w:eastAsia="zh-CN"/>
        </w:rPr>
      </w:pPr>
      <w:r>
        <w:rPr>
          <w:rFonts w:ascii="Arial" w:hAnsi="Arial"/>
          <w:lang w:eastAsia="zh-CN"/>
        </w:rPr>
        <w:t xml:space="preserve"> 产品指标详情只能展示企业级能源数据和产品产量汇总来源，不展示产品能耗分摊、自动分配比例或分配记录。</w:t>
      </w:r>
    </w:p>
    <w:p w14:paraId="0C1964D9">
      <w:pPr>
        <w:pStyle w:val="16"/>
        <w:spacing w:after="60" w:line="324" w:lineRule="auto"/>
        <w:rPr>
          <w:rFonts w:ascii="Arial" w:hAnsi="Arial"/>
          <w:lang w:eastAsia="zh-CN"/>
        </w:rPr>
      </w:pPr>
      <w:r>
        <w:rPr>
          <w:rFonts w:ascii="Arial" w:hAnsi="Arial"/>
          <w:lang w:eastAsia="zh-CN"/>
        </w:rPr>
        <w:t xml:space="preserve"> 锅炉详情必须展示天然气原始消费量、折标系数、折标综合能耗、蒸汽产量及完整公式。</w:t>
      </w:r>
    </w:p>
    <w:p w14:paraId="1FCBF524">
      <w:pPr>
        <w:pStyle w:val="16"/>
        <w:spacing w:after="60" w:line="324" w:lineRule="auto"/>
        <w:rPr>
          <w:rFonts w:ascii="Arial" w:hAnsi="Arial"/>
          <w:lang w:eastAsia="zh-CN"/>
        </w:rPr>
      </w:pPr>
      <w:r>
        <w:rPr>
          <w:rFonts w:ascii="Arial" w:hAnsi="Arial"/>
          <w:lang w:eastAsia="zh-CN"/>
        </w:rPr>
        <w:t>空压设备详情必须展示年度电力消费量、年度供气量和完整计算公式。</w:t>
      </w:r>
    </w:p>
    <w:p w14:paraId="4B9AF1BD">
      <w:pPr>
        <w:pStyle w:val="16"/>
        <w:spacing w:after="60" w:line="324" w:lineRule="auto"/>
        <w:rPr>
          <w:rFonts w:ascii="Arial" w:hAnsi="Arial"/>
          <w:lang w:eastAsia="zh-CN"/>
        </w:rPr>
      </w:pPr>
      <w:r>
        <w:rPr>
          <w:rFonts w:ascii="Arial" w:hAnsi="Arial"/>
          <w:lang w:eastAsia="zh-CN"/>
        </w:rPr>
        <w:t>能源转换设备详情必须展示回收余热量、发电量、折标参数及完整公式；</w:t>
      </w:r>
    </w:p>
    <w:p w14:paraId="670B8CCF">
      <w:pPr>
        <w:pStyle w:val="16"/>
        <w:spacing w:after="60" w:line="324" w:lineRule="auto"/>
        <w:rPr>
          <w:rFonts w:ascii="Arial" w:hAnsi="Arial"/>
          <w:lang w:eastAsia="zh-CN"/>
        </w:rPr>
      </w:pPr>
      <w:r>
        <w:rPr>
          <w:rFonts w:ascii="Arial" w:hAnsi="Arial"/>
          <w:lang w:eastAsia="zh-CN"/>
        </w:rPr>
        <w:t xml:space="preserve"> 缺少基础数据时，不打开空白详情弹窗，应打开数据待完善弹窗并提供补充入口。</w:t>
      </w:r>
    </w:p>
    <w:p w14:paraId="0C663192">
      <w:pPr>
        <w:pStyle w:val="16"/>
        <w:spacing w:after="60" w:line="324" w:lineRule="auto"/>
        <w:rPr>
          <w:rFonts w:hint="eastAsia" w:ascii="Arial" w:hAnsi="Arial"/>
          <w:lang w:eastAsia="zh-CN"/>
        </w:rPr>
      </w:pPr>
      <w:r>
        <w:rPr>
          <w:rFonts w:ascii="Arial" w:hAnsi="Arial"/>
          <w:lang w:eastAsia="zh-CN"/>
        </w:rPr>
        <w:t>详情弹窗中的计算依据必须与当前指标实际使用的数据保持一致。</w:t>
      </w:r>
    </w:p>
    <w:p w14:paraId="64A9C512">
      <w:pPr>
        <w:pStyle w:val="6"/>
        <w:spacing w:before="120" w:after="120" w:line="288" w:lineRule="auto"/>
      </w:pPr>
      <w:r>
        <w:rPr>
          <w:rFonts w:ascii="Arial" w:hAnsi="Arial" w:eastAsia="黑体"/>
          <w:sz w:val="22"/>
        </w:rPr>
        <w:t>3.1.2.6. 缺失补录联动</w:t>
      </w:r>
    </w:p>
    <w:p w14:paraId="3B74BCC0">
      <w:pPr>
        <w:pStyle w:val="7"/>
        <w:spacing w:before="120" w:after="120" w:line="288" w:lineRule="auto"/>
      </w:pPr>
      <w:r>
        <w:rPr>
          <w:rFonts w:ascii="Arial" w:hAnsi="Arial" w:eastAsia="黑体"/>
        </w:rPr>
        <w:t>3.1.2.6.1.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8"/>
        <w:gridCol w:w="1276"/>
        <w:gridCol w:w="2238"/>
        <w:gridCol w:w="2948"/>
        <w:gridCol w:w="2381"/>
      </w:tblGrid>
      <w:tr w14:paraId="219E0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8" w:type="dxa"/>
            <w:shd w:val="clear" w:color="auto" w:fill="D9EAD3"/>
            <w:tcMar>
              <w:top w:w="80" w:type="dxa"/>
              <w:left w:w="100" w:type="dxa"/>
              <w:bottom w:w="80" w:type="dxa"/>
              <w:right w:w="100" w:type="dxa"/>
            </w:tcMar>
            <w:vAlign w:val="center"/>
          </w:tcPr>
          <w:p w14:paraId="0879F51C">
            <w:pPr>
              <w:spacing w:after="0" w:line="276" w:lineRule="auto"/>
              <w:rPr>
                <w:rFonts w:hint="eastAsia"/>
              </w:rPr>
            </w:pPr>
            <w:r>
              <w:rPr>
                <w:rFonts w:ascii="Arial" w:hAnsi="Arial"/>
                <w:b/>
                <w:sz w:val="19"/>
              </w:rPr>
              <w:t>输入项</w:t>
            </w:r>
          </w:p>
        </w:tc>
        <w:tc>
          <w:tcPr>
            <w:tcW w:w="1276" w:type="dxa"/>
            <w:shd w:val="clear" w:color="auto" w:fill="D9EAD3"/>
            <w:tcMar>
              <w:top w:w="80" w:type="dxa"/>
              <w:left w:w="100" w:type="dxa"/>
              <w:bottom w:w="80" w:type="dxa"/>
              <w:right w:w="100" w:type="dxa"/>
            </w:tcMar>
            <w:vAlign w:val="center"/>
          </w:tcPr>
          <w:p w14:paraId="49BCE11A">
            <w:pPr>
              <w:spacing w:after="0" w:line="276" w:lineRule="auto"/>
              <w:rPr>
                <w:rFonts w:hint="eastAsia"/>
              </w:rPr>
            </w:pPr>
            <w:r>
              <w:rPr>
                <w:rFonts w:ascii="Arial" w:hAnsi="Arial"/>
                <w:b/>
                <w:sz w:val="19"/>
              </w:rPr>
              <w:t>类型</w:t>
            </w:r>
          </w:p>
        </w:tc>
        <w:tc>
          <w:tcPr>
            <w:tcW w:w="2238" w:type="dxa"/>
            <w:shd w:val="clear" w:color="auto" w:fill="D9EAD3"/>
            <w:tcMar>
              <w:top w:w="80" w:type="dxa"/>
              <w:left w:w="100" w:type="dxa"/>
              <w:bottom w:w="80" w:type="dxa"/>
              <w:right w:w="100" w:type="dxa"/>
            </w:tcMar>
            <w:vAlign w:val="center"/>
          </w:tcPr>
          <w:p w14:paraId="6E14898B">
            <w:pPr>
              <w:spacing w:after="0" w:line="276" w:lineRule="auto"/>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24ED974D">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49D23DEA">
            <w:pPr>
              <w:spacing w:after="0" w:line="276" w:lineRule="auto"/>
              <w:rPr>
                <w:rFonts w:hint="eastAsia"/>
              </w:rPr>
            </w:pPr>
            <w:r>
              <w:rPr>
                <w:rFonts w:ascii="Arial" w:hAnsi="Arial"/>
                <w:b/>
                <w:sz w:val="19"/>
              </w:rPr>
              <w:t>备注</w:t>
            </w:r>
          </w:p>
        </w:tc>
      </w:tr>
      <w:tr w14:paraId="7CDB2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8" w:type="dxa"/>
            <w:tcMar>
              <w:top w:w="80" w:type="dxa"/>
              <w:left w:w="100" w:type="dxa"/>
              <w:bottom w:w="80" w:type="dxa"/>
              <w:right w:w="100" w:type="dxa"/>
            </w:tcMar>
            <w:vAlign w:val="center"/>
          </w:tcPr>
          <w:p w14:paraId="462A7780">
            <w:pPr>
              <w:spacing w:after="0" w:line="276" w:lineRule="auto"/>
              <w:rPr>
                <w:rFonts w:hint="eastAsia"/>
              </w:rPr>
            </w:pPr>
            <w:r>
              <w:rPr>
                <w:rFonts w:ascii="Arial" w:hAnsi="Arial"/>
                <w:sz w:val="19"/>
              </w:rPr>
              <w:t>缺失项</w:t>
            </w:r>
          </w:p>
        </w:tc>
        <w:tc>
          <w:tcPr>
            <w:tcW w:w="1276" w:type="dxa"/>
            <w:tcMar>
              <w:top w:w="80" w:type="dxa"/>
              <w:left w:w="100" w:type="dxa"/>
              <w:bottom w:w="80" w:type="dxa"/>
              <w:right w:w="100" w:type="dxa"/>
            </w:tcMar>
            <w:vAlign w:val="center"/>
          </w:tcPr>
          <w:p w14:paraId="6637333A">
            <w:pPr>
              <w:spacing w:after="0" w:line="276" w:lineRule="auto"/>
              <w:rPr>
                <w:rFonts w:hint="eastAsia" w:ascii="Arial" w:hAnsi="Arial"/>
                <w:sz w:val="19"/>
              </w:rPr>
            </w:pPr>
            <w:r>
              <w:rPr>
                <w:rFonts w:ascii="Arial" w:hAnsi="Arial"/>
                <w:sz w:val="19"/>
              </w:rPr>
              <w:t>系统参数</w:t>
            </w:r>
          </w:p>
        </w:tc>
        <w:tc>
          <w:tcPr>
            <w:tcW w:w="2238" w:type="dxa"/>
            <w:tcMar>
              <w:top w:w="80" w:type="dxa"/>
              <w:left w:w="100" w:type="dxa"/>
              <w:bottom w:w="80" w:type="dxa"/>
              <w:right w:w="100" w:type="dxa"/>
            </w:tcMar>
            <w:vAlign w:val="center"/>
          </w:tcPr>
          <w:p w14:paraId="6EB52E14">
            <w:pPr>
              <w:spacing w:after="0" w:line="276" w:lineRule="auto"/>
              <w:rPr>
                <w:rFonts w:hint="eastAsia" w:ascii="Arial" w:hAnsi="Arial"/>
                <w:sz w:val="19"/>
              </w:rPr>
            </w:pPr>
            <w:r>
              <w:rPr>
                <w:rFonts w:ascii="Arial" w:hAnsi="Arial"/>
                <w:sz w:val="19"/>
              </w:rPr>
              <w:t>是</w:t>
            </w:r>
          </w:p>
        </w:tc>
        <w:tc>
          <w:tcPr>
            <w:tcW w:w="2948" w:type="dxa"/>
            <w:tcMar>
              <w:top w:w="80" w:type="dxa"/>
              <w:left w:w="100" w:type="dxa"/>
              <w:bottom w:w="80" w:type="dxa"/>
              <w:right w:w="100" w:type="dxa"/>
            </w:tcMar>
            <w:vAlign w:val="center"/>
          </w:tcPr>
          <w:p w14:paraId="37B5B8B1">
            <w:pPr>
              <w:spacing w:after="0" w:line="276" w:lineRule="auto"/>
              <w:rPr>
                <w:rFonts w:hint="eastAsia" w:ascii="Arial" w:hAnsi="Arial"/>
                <w:sz w:val="19"/>
                <w:lang w:eastAsia="zh-CN"/>
              </w:rPr>
            </w:pPr>
            <w:r>
              <w:rPr>
                <w:rFonts w:ascii="Arial" w:hAnsi="Arial"/>
                <w:sz w:val="19"/>
                <w:lang w:eastAsia="zh-CN"/>
              </w:rPr>
              <w:t>能源数据/</w:t>
            </w:r>
            <w:r>
              <w:rPr>
                <w:rFonts w:hint="eastAsia" w:ascii="Arial" w:hAnsi="Arial"/>
                <w:sz w:val="19"/>
                <w:lang w:eastAsia="zh-CN"/>
              </w:rPr>
              <w:t>运营数据/</w:t>
            </w:r>
            <w:r>
              <w:rPr>
                <w:rFonts w:ascii="Arial" w:hAnsi="Arial"/>
                <w:sz w:val="19"/>
                <w:lang w:eastAsia="zh-CN"/>
              </w:rPr>
              <w:t>产品产量/主产</w:t>
            </w:r>
            <w:r>
              <w:rPr>
                <w:rFonts w:hint="eastAsia" w:ascii="Arial" w:hAnsi="Arial"/>
                <w:sz w:val="19"/>
                <w:lang w:eastAsia="zh-CN"/>
              </w:rPr>
              <w:t>主数据关联</w:t>
            </w:r>
            <w:r>
              <w:rPr>
                <w:rFonts w:ascii="Arial" w:hAnsi="Arial"/>
                <w:sz w:val="19"/>
                <w:lang w:eastAsia="zh-CN"/>
              </w:rPr>
              <w:t>/设备参数</w:t>
            </w:r>
            <w:r>
              <w:rPr>
                <w:rFonts w:hint="eastAsia" w:ascii="Arial" w:hAnsi="Arial"/>
                <w:sz w:val="19"/>
                <w:lang w:eastAsia="zh-CN"/>
              </w:rPr>
              <w:t>/能源转换数据</w:t>
            </w:r>
          </w:p>
        </w:tc>
        <w:tc>
          <w:tcPr>
            <w:tcW w:w="2381" w:type="dxa"/>
            <w:tcMar>
              <w:top w:w="80" w:type="dxa"/>
              <w:left w:w="100" w:type="dxa"/>
              <w:bottom w:w="80" w:type="dxa"/>
              <w:right w:w="100" w:type="dxa"/>
            </w:tcMar>
            <w:vAlign w:val="center"/>
          </w:tcPr>
          <w:p w14:paraId="517B28DB">
            <w:pPr>
              <w:spacing w:after="0" w:line="276" w:lineRule="auto"/>
              <w:rPr>
                <w:rFonts w:hint="eastAsia" w:ascii="Arial" w:hAnsi="Arial"/>
                <w:sz w:val="19"/>
              </w:rPr>
            </w:pPr>
            <w:r>
              <w:rPr>
                <w:rFonts w:ascii="Arial" w:hAnsi="Arial"/>
                <w:sz w:val="19"/>
              </w:rPr>
              <w:t>系统自动识别</w:t>
            </w:r>
          </w:p>
        </w:tc>
      </w:tr>
      <w:tr w14:paraId="584B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8" w:type="dxa"/>
            <w:tcMar>
              <w:top w:w="80" w:type="dxa"/>
              <w:left w:w="100" w:type="dxa"/>
              <w:bottom w:w="80" w:type="dxa"/>
              <w:right w:w="100" w:type="dxa"/>
            </w:tcMar>
            <w:vAlign w:val="center"/>
          </w:tcPr>
          <w:p w14:paraId="3389CF55">
            <w:pPr>
              <w:spacing w:after="0" w:line="276" w:lineRule="auto"/>
              <w:rPr>
                <w:rFonts w:hint="eastAsia" w:ascii="Arial" w:hAnsi="Arial"/>
                <w:sz w:val="19"/>
                <w:lang w:eastAsia="zh-CN"/>
              </w:rPr>
            </w:pPr>
            <w:r>
              <w:rPr>
                <w:rFonts w:hint="eastAsia" w:ascii="Arial" w:hAnsi="Arial"/>
                <w:sz w:val="19"/>
                <w:lang w:eastAsia="zh-CN"/>
              </w:rPr>
              <w:t>对象ID</w:t>
            </w:r>
          </w:p>
        </w:tc>
        <w:tc>
          <w:tcPr>
            <w:tcW w:w="1276" w:type="dxa"/>
            <w:tcMar>
              <w:top w:w="80" w:type="dxa"/>
              <w:left w:w="100" w:type="dxa"/>
              <w:bottom w:w="80" w:type="dxa"/>
              <w:right w:w="100" w:type="dxa"/>
            </w:tcMar>
            <w:vAlign w:val="center"/>
          </w:tcPr>
          <w:p w14:paraId="48E3C047">
            <w:pPr>
              <w:spacing w:after="0" w:line="276" w:lineRule="auto"/>
              <w:rPr>
                <w:rFonts w:ascii="Arial" w:hAnsi="Arial"/>
                <w:sz w:val="19"/>
              </w:rPr>
            </w:pPr>
            <w:r>
              <w:rPr>
                <w:rFonts w:hint="eastAsia" w:ascii="Arial" w:hAnsi="Arial"/>
                <w:sz w:val="19"/>
              </w:rPr>
              <w:t>系统参数</w:t>
            </w:r>
          </w:p>
        </w:tc>
        <w:tc>
          <w:tcPr>
            <w:tcW w:w="2238" w:type="dxa"/>
            <w:tcMar>
              <w:top w:w="80" w:type="dxa"/>
              <w:left w:w="100" w:type="dxa"/>
              <w:bottom w:w="80" w:type="dxa"/>
              <w:right w:w="100" w:type="dxa"/>
            </w:tcMar>
            <w:vAlign w:val="center"/>
          </w:tcPr>
          <w:p w14:paraId="645439CF">
            <w:pPr>
              <w:spacing w:after="0" w:line="276" w:lineRule="auto"/>
              <w:rPr>
                <w:rFonts w:ascii="Arial" w:hAnsi="Arial"/>
                <w:sz w:val="19"/>
              </w:rPr>
            </w:pPr>
            <w:r>
              <w:rPr>
                <w:rFonts w:hint="eastAsia" w:ascii="Arial" w:hAnsi="Arial"/>
                <w:sz w:val="19"/>
              </w:rPr>
              <w:t>是</w:t>
            </w:r>
          </w:p>
        </w:tc>
        <w:tc>
          <w:tcPr>
            <w:tcW w:w="2948" w:type="dxa"/>
            <w:tcMar>
              <w:top w:w="80" w:type="dxa"/>
              <w:left w:w="100" w:type="dxa"/>
              <w:bottom w:w="80" w:type="dxa"/>
              <w:right w:w="100" w:type="dxa"/>
            </w:tcMar>
            <w:vAlign w:val="center"/>
          </w:tcPr>
          <w:p w14:paraId="0E3AA81F">
            <w:pPr>
              <w:spacing w:after="0" w:line="276" w:lineRule="auto"/>
              <w:rPr>
                <w:rFonts w:ascii="Arial" w:hAnsi="Arial"/>
                <w:sz w:val="19"/>
              </w:rPr>
            </w:pPr>
            <w:r>
              <w:rPr>
                <w:rFonts w:hint="eastAsia" w:ascii="Arial" w:hAnsi="Arial"/>
                <w:sz w:val="19"/>
              </w:rPr>
              <w:t>当前指标对象</w:t>
            </w:r>
          </w:p>
        </w:tc>
        <w:tc>
          <w:tcPr>
            <w:tcW w:w="2381" w:type="dxa"/>
            <w:tcMar>
              <w:top w:w="80" w:type="dxa"/>
              <w:left w:w="100" w:type="dxa"/>
              <w:bottom w:w="80" w:type="dxa"/>
              <w:right w:w="100" w:type="dxa"/>
            </w:tcMar>
            <w:vAlign w:val="center"/>
          </w:tcPr>
          <w:p w14:paraId="7B5072A4">
            <w:pPr>
              <w:spacing w:after="0" w:line="276" w:lineRule="auto"/>
              <w:rPr>
                <w:rFonts w:ascii="Arial" w:hAnsi="Arial"/>
                <w:sz w:val="19"/>
              </w:rPr>
            </w:pPr>
            <w:r>
              <w:rPr>
                <w:rFonts w:hint="eastAsia" w:ascii="Arial" w:hAnsi="Arial"/>
                <w:sz w:val="19"/>
              </w:rPr>
              <w:t>用于跳转定位</w:t>
            </w:r>
          </w:p>
        </w:tc>
      </w:tr>
      <w:tr w14:paraId="65FF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8" w:type="dxa"/>
            <w:tcMar>
              <w:top w:w="80" w:type="dxa"/>
              <w:left w:w="100" w:type="dxa"/>
              <w:bottom w:w="80" w:type="dxa"/>
              <w:right w:w="100" w:type="dxa"/>
            </w:tcMar>
            <w:vAlign w:val="center"/>
          </w:tcPr>
          <w:p w14:paraId="44F0E32E">
            <w:pPr>
              <w:spacing w:after="0" w:line="276" w:lineRule="auto"/>
              <w:rPr>
                <w:rFonts w:ascii="Arial" w:hAnsi="Arial"/>
                <w:sz w:val="19"/>
              </w:rPr>
            </w:pPr>
            <w:r>
              <w:rPr>
                <w:rFonts w:hint="eastAsia" w:ascii="Arial" w:hAnsi="Arial"/>
                <w:sz w:val="19"/>
                <w:lang w:eastAsia="zh-CN"/>
              </w:rPr>
              <w:t>分析年度</w:t>
            </w:r>
          </w:p>
        </w:tc>
        <w:tc>
          <w:tcPr>
            <w:tcW w:w="1276" w:type="dxa"/>
            <w:tcMar>
              <w:top w:w="80" w:type="dxa"/>
              <w:left w:w="100" w:type="dxa"/>
              <w:bottom w:w="80" w:type="dxa"/>
              <w:right w:w="100" w:type="dxa"/>
            </w:tcMar>
            <w:vAlign w:val="center"/>
          </w:tcPr>
          <w:p w14:paraId="684830E7">
            <w:pPr>
              <w:spacing w:after="0" w:line="276" w:lineRule="auto"/>
              <w:rPr>
                <w:rFonts w:ascii="Arial" w:hAnsi="Arial"/>
                <w:sz w:val="19"/>
              </w:rPr>
            </w:pPr>
            <w:r>
              <w:rPr>
                <w:rFonts w:hint="eastAsia" w:ascii="Arial" w:hAnsi="Arial"/>
                <w:sz w:val="19"/>
              </w:rPr>
              <w:t>系统参数</w:t>
            </w:r>
          </w:p>
        </w:tc>
        <w:tc>
          <w:tcPr>
            <w:tcW w:w="2238" w:type="dxa"/>
            <w:tcMar>
              <w:top w:w="80" w:type="dxa"/>
              <w:left w:w="100" w:type="dxa"/>
              <w:bottom w:w="80" w:type="dxa"/>
              <w:right w:w="100" w:type="dxa"/>
            </w:tcMar>
            <w:vAlign w:val="center"/>
          </w:tcPr>
          <w:p w14:paraId="3488FBEA">
            <w:pPr>
              <w:spacing w:after="0" w:line="276" w:lineRule="auto"/>
              <w:rPr>
                <w:rFonts w:ascii="Arial" w:hAnsi="Arial"/>
                <w:sz w:val="19"/>
              </w:rPr>
            </w:pPr>
            <w:r>
              <w:rPr>
                <w:rFonts w:hint="eastAsia" w:ascii="Arial" w:hAnsi="Arial"/>
                <w:sz w:val="19"/>
              </w:rPr>
              <w:t>是</w:t>
            </w:r>
          </w:p>
        </w:tc>
        <w:tc>
          <w:tcPr>
            <w:tcW w:w="2948" w:type="dxa"/>
            <w:tcMar>
              <w:top w:w="80" w:type="dxa"/>
              <w:left w:w="100" w:type="dxa"/>
              <w:bottom w:w="80" w:type="dxa"/>
              <w:right w:w="100" w:type="dxa"/>
            </w:tcMar>
            <w:vAlign w:val="center"/>
          </w:tcPr>
          <w:p w14:paraId="06350C5D">
            <w:pPr>
              <w:spacing w:after="0" w:line="276" w:lineRule="auto"/>
              <w:rPr>
                <w:rFonts w:ascii="Arial" w:hAnsi="Arial"/>
                <w:sz w:val="19"/>
              </w:rPr>
            </w:pPr>
            <w:r>
              <w:rPr>
                <w:rFonts w:hint="eastAsia" w:ascii="Arial" w:hAnsi="Arial"/>
                <w:sz w:val="19"/>
              </w:rPr>
              <w:t>当前分析年度</w:t>
            </w:r>
          </w:p>
        </w:tc>
        <w:tc>
          <w:tcPr>
            <w:tcW w:w="2381" w:type="dxa"/>
            <w:tcMar>
              <w:top w:w="80" w:type="dxa"/>
              <w:left w:w="100" w:type="dxa"/>
              <w:bottom w:w="80" w:type="dxa"/>
              <w:right w:w="100" w:type="dxa"/>
            </w:tcMar>
            <w:vAlign w:val="center"/>
          </w:tcPr>
          <w:p w14:paraId="3C2802C8">
            <w:pPr>
              <w:spacing w:after="0" w:line="276" w:lineRule="auto"/>
              <w:rPr>
                <w:rFonts w:ascii="Arial" w:hAnsi="Arial"/>
                <w:sz w:val="19"/>
              </w:rPr>
            </w:pPr>
            <w:r>
              <w:rPr>
                <w:rFonts w:hint="eastAsia" w:ascii="Arial" w:hAnsi="Arial"/>
                <w:sz w:val="19"/>
              </w:rPr>
              <w:t>用于筛选</w:t>
            </w:r>
          </w:p>
        </w:tc>
      </w:tr>
      <w:tr w14:paraId="455E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8" w:type="dxa"/>
            <w:tcMar>
              <w:top w:w="80" w:type="dxa"/>
              <w:left w:w="100" w:type="dxa"/>
              <w:bottom w:w="80" w:type="dxa"/>
              <w:right w:w="100" w:type="dxa"/>
            </w:tcMar>
            <w:vAlign w:val="center"/>
          </w:tcPr>
          <w:p w14:paraId="199AE058">
            <w:pPr>
              <w:spacing w:after="0" w:line="276" w:lineRule="auto"/>
              <w:rPr>
                <w:rFonts w:ascii="Arial" w:hAnsi="Arial"/>
                <w:sz w:val="19"/>
              </w:rPr>
            </w:pPr>
            <w:r>
              <w:rPr>
                <w:rFonts w:hint="eastAsia" w:ascii="Arial" w:hAnsi="Arial"/>
                <w:sz w:val="19"/>
                <w:lang w:eastAsia="zh-CN"/>
              </w:rPr>
              <w:t>能源品种</w:t>
            </w:r>
          </w:p>
        </w:tc>
        <w:tc>
          <w:tcPr>
            <w:tcW w:w="1276" w:type="dxa"/>
            <w:tcMar>
              <w:top w:w="80" w:type="dxa"/>
              <w:left w:w="100" w:type="dxa"/>
              <w:bottom w:w="80" w:type="dxa"/>
              <w:right w:w="100" w:type="dxa"/>
            </w:tcMar>
            <w:vAlign w:val="center"/>
          </w:tcPr>
          <w:p w14:paraId="659D4970">
            <w:pPr>
              <w:spacing w:after="0" w:line="276" w:lineRule="auto"/>
              <w:rPr>
                <w:rFonts w:ascii="Arial" w:hAnsi="Arial"/>
                <w:sz w:val="19"/>
              </w:rPr>
            </w:pPr>
            <w:r>
              <w:rPr>
                <w:rFonts w:hint="eastAsia" w:ascii="Arial" w:hAnsi="Arial"/>
                <w:sz w:val="19"/>
              </w:rPr>
              <w:t>系统参数</w:t>
            </w:r>
          </w:p>
        </w:tc>
        <w:tc>
          <w:tcPr>
            <w:tcW w:w="2238" w:type="dxa"/>
            <w:tcMar>
              <w:top w:w="80" w:type="dxa"/>
              <w:left w:w="100" w:type="dxa"/>
              <w:bottom w:w="80" w:type="dxa"/>
              <w:right w:w="100" w:type="dxa"/>
            </w:tcMar>
            <w:vAlign w:val="center"/>
          </w:tcPr>
          <w:p w14:paraId="5E1733BD">
            <w:pPr>
              <w:spacing w:after="0" w:line="276" w:lineRule="auto"/>
              <w:rPr>
                <w:rFonts w:ascii="Arial" w:hAnsi="Arial"/>
                <w:sz w:val="19"/>
                <w:lang w:eastAsia="zh-CN"/>
              </w:rPr>
            </w:pPr>
            <w:r>
              <w:rPr>
                <w:rFonts w:hint="eastAsia" w:ascii="Arial" w:hAnsi="Arial"/>
                <w:sz w:val="19"/>
                <w:lang w:eastAsia="zh-CN"/>
              </w:rPr>
              <w:t>重点设备能源补录时必填</w:t>
            </w:r>
          </w:p>
        </w:tc>
        <w:tc>
          <w:tcPr>
            <w:tcW w:w="2948" w:type="dxa"/>
            <w:tcMar>
              <w:top w:w="80" w:type="dxa"/>
              <w:left w:w="100" w:type="dxa"/>
              <w:bottom w:w="80" w:type="dxa"/>
              <w:right w:w="100" w:type="dxa"/>
            </w:tcMar>
            <w:vAlign w:val="center"/>
          </w:tcPr>
          <w:p w14:paraId="3B28C2A3">
            <w:pPr>
              <w:spacing w:after="0" w:line="276" w:lineRule="auto"/>
              <w:rPr>
                <w:rFonts w:ascii="Arial" w:hAnsi="Arial"/>
                <w:sz w:val="19"/>
              </w:rPr>
            </w:pPr>
            <w:r>
              <w:rPr>
                <w:rFonts w:hint="eastAsia" w:ascii="Arial" w:hAnsi="Arial"/>
                <w:sz w:val="19"/>
              </w:rPr>
              <w:t>当前设备能源品种</w:t>
            </w:r>
          </w:p>
        </w:tc>
        <w:tc>
          <w:tcPr>
            <w:tcW w:w="2381" w:type="dxa"/>
            <w:tcMar>
              <w:top w:w="80" w:type="dxa"/>
              <w:left w:w="100" w:type="dxa"/>
              <w:bottom w:w="80" w:type="dxa"/>
              <w:right w:w="100" w:type="dxa"/>
            </w:tcMar>
            <w:vAlign w:val="center"/>
          </w:tcPr>
          <w:p w14:paraId="25BFAD0D">
            <w:pPr>
              <w:spacing w:after="0" w:line="276" w:lineRule="auto"/>
              <w:rPr>
                <w:rFonts w:ascii="Arial" w:hAnsi="Arial"/>
                <w:sz w:val="19"/>
              </w:rPr>
            </w:pPr>
            <w:r>
              <w:rPr>
                <w:rFonts w:hint="eastAsia" w:ascii="Arial" w:hAnsi="Arial"/>
                <w:sz w:val="19"/>
              </w:rPr>
              <w:t>用于能源数据页面定位</w:t>
            </w:r>
          </w:p>
        </w:tc>
      </w:tr>
      <w:tr w14:paraId="1896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8" w:type="dxa"/>
            <w:tcMar>
              <w:top w:w="80" w:type="dxa"/>
              <w:left w:w="100" w:type="dxa"/>
              <w:bottom w:w="80" w:type="dxa"/>
              <w:right w:w="100" w:type="dxa"/>
            </w:tcMar>
            <w:vAlign w:val="center"/>
          </w:tcPr>
          <w:p w14:paraId="4A576BB6">
            <w:pPr>
              <w:spacing w:after="0" w:line="276" w:lineRule="auto"/>
              <w:rPr>
                <w:rFonts w:hint="eastAsia" w:ascii="Arial" w:hAnsi="Arial"/>
                <w:sz w:val="19"/>
                <w:lang w:eastAsia="zh-CN"/>
              </w:rPr>
            </w:pPr>
            <w:r>
              <w:rPr>
                <w:rFonts w:hint="eastAsia" w:ascii="Arial" w:hAnsi="Arial"/>
                <w:sz w:val="19"/>
                <w:lang w:eastAsia="zh-CN"/>
              </w:rPr>
              <w:t>指标编码</w:t>
            </w:r>
          </w:p>
        </w:tc>
        <w:tc>
          <w:tcPr>
            <w:tcW w:w="1276" w:type="dxa"/>
            <w:tcMar>
              <w:top w:w="80" w:type="dxa"/>
              <w:left w:w="100" w:type="dxa"/>
              <w:bottom w:w="80" w:type="dxa"/>
              <w:right w:w="100" w:type="dxa"/>
            </w:tcMar>
            <w:vAlign w:val="center"/>
          </w:tcPr>
          <w:p w14:paraId="16CC131D">
            <w:pPr>
              <w:spacing w:after="0" w:line="276" w:lineRule="auto"/>
              <w:rPr>
                <w:rFonts w:hint="eastAsia" w:ascii="Arial" w:hAnsi="Arial"/>
                <w:sz w:val="19"/>
              </w:rPr>
            </w:pPr>
            <w:r>
              <w:rPr>
                <w:rFonts w:hint="eastAsia" w:ascii="Arial" w:hAnsi="Arial"/>
                <w:sz w:val="19"/>
                <w:lang w:eastAsia="zh-CN"/>
              </w:rPr>
              <w:t>系统参数</w:t>
            </w:r>
          </w:p>
        </w:tc>
        <w:tc>
          <w:tcPr>
            <w:tcW w:w="2238" w:type="dxa"/>
            <w:tcMar>
              <w:top w:w="80" w:type="dxa"/>
              <w:left w:w="100" w:type="dxa"/>
              <w:bottom w:w="80" w:type="dxa"/>
              <w:right w:w="100" w:type="dxa"/>
            </w:tcMar>
            <w:vAlign w:val="center"/>
          </w:tcPr>
          <w:p w14:paraId="2E060BE3">
            <w:pPr>
              <w:spacing w:after="0" w:line="276" w:lineRule="auto"/>
              <w:rPr>
                <w:rFonts w:hint="eastAsia" w:ascii="Arial" w:hAnsi="Arial"/>
                <w:sz w:val="19"/>
                <w:lang w:eastAsia="zh-CN"/>
              </w:rPr>
            </w:pPr>
            <w:r>
              <w:rPr>
                <w:rFonts w:hint="eastAsia" w:ascii="Arial" w:hAnsi="Arial"/>
                <w:sz w:val="19"/>
                <w:lang w:eastAsia="zh-CN"/>
              </w:rPr>
              <w:t>重点设备补录或编辑参数时必填</w:t>
            </w:r>
          </w:p>
        </w:tc>
        <w:tc>
          <w:tcPr>
            <w:tcW w:w="2948" w:type="dxa"/>
            <w:tcMar>
              <w:top w:w="80" w:type="dxa"/>
              <w:left w:w="100" w:type="dxa"/>
              <w:bottom w:w="80" w:type="dxa"/>
              <w:right w:w="100" w:type="dxa"/>
            </w:tcMar>
            <w:vAlign w:val="center"/>
          </w:tcPr>
          <w:p w14:paraId="3902E0D4">
            <w:pPr>
              <w:spacing w:after="0" w:line="276" w:lineRule="auto"/>
              <w:rPr>
                <w:rFonts w:hint="eastAsia" w:ascii="Arial" w:hAnsi="Arial"/>
                <w:sz w:val="19"/>
              </w:rPr>
            </w:pPr>
            <w:r>
              <w:rPr>
                <w:rFonts w:hint="eastAsia" w:ascii="Arial" w:hAnsi="Arial"/>
                <w:sz w:val="19"/>
                <w:lang w:eastAsia="zh-CN"/>
              </w:rPr>
              <w:t>当前设备指标编码</w:t>
            </w:r>
          </w:p>
        </w:tc>
        <w:tc>
          <w:tcPr>
            <w:tcW w:w="2381" w:type="dxa"/>
            <w:tcMar>
              <w:top w:w="80" w:type="dxa"/>
              <w:left w:w="100" w:type="dxa"/>
              <w:bottom w:w="80" w:type="dxa"/>
              <w:right w:w="100" w:type="dxa"/>
            </w:tcMar>
            <w:vAlign w:val="center"/>
          </w:tcPr>
          <w:p w14:paraId="3E77E4EE">
            <w:pPr>
              <w:spacing w:after="0" w:line="276" w:lineRule="auto"/>
              <w:rPr>
                <w:rFonts w:hint="eastAsia" w:ascii="Arial" w:hAnsi="Arial"/>
                <w:sz w:val="19"/>
              </w:rPr>
            </w:pPr>
            <w:r>
              <w:rPr>
                <w:rFonts w:hint="eastAsia" w:ascii="Arial" w:hAnsi="Arial"/>
                <w:sz w:val="19"/>
                <w:lang w:eastAsia="zh-CN"/>
              </w:rPr>
              <w:t>用于匹配指标模板和参数</w:t>
            </w:r>
          </w:p>
        </w:tc>
      </w:tr>
    </w:tbl>
    <w:p w14:paraId="7EC5D371">
      <w:pPr>
        <w:spacing w:after="0"/>
        <w:rPr>
          <w:rFonts w:hint="eastAsia"/>
        </w:rPr>
      </w:pPr>
    </w:p>
    <w:p w14:paraId="064D8B05">
      <w:pPr>
        <w:pStyle w:val="7"/>
        <w:spacing w:before="120" w:after="120" w:line="288" w:lineRule="auto"/>
        <w:rPr>
          <w:lang w:eastAsia="zh-CN"/>
        </w:rPr>
      </w:pPr>
      <w:r>
        <w:rPr>
          <w:rFonts w:ascii="Arial" w:hAnsi="Arial" w:eastAsia="黑体"/>
          <w:lang w:eastAsia="zh-CN"/>
        </w:rPr>
        <w:t>3.1.2.6.2. Process 处理</w:t>
      </w:r>
    </w:p>
    <w:p w14:paraId="69E2FD06">
      <w:pPr>
        <w:spacing w:after="60" w:line="324" w:lineRule="auto"/>
        <w:ind w:left="227" w:hanging="113"/>
        <w:rPr>
          <w:rFonts w:ascii="Arial" w:hAnsi="Arial"/>
          <w:lang w:eastAsia="zh-CN"/>
        </w:rPr>
      </w:pPr>
      <w:r>
        <w:rPr>
          <w:rFonts w:ascii="Arial" w:hAnsi="Arial"/>
          <w:lang w:eastAsia="zh-CN"/>
        </w:rPr>
        <w:t>1. 系统根据指标状态识别缺失数据类型。</w:t>
      </w:r>
    </w:p>
    <w:p w14:paraId="4411CC4F">
      <w:pPr>
        <w:spacing w:after="60" w:line="324" w:lineRule="auto"/>
        <w:ind w:left="227" w:hanging="113"/>
        <w:rPr>
          <w:rFonts w:ascii="Arial" w:hAnsi="Arial"/>
          <w:lang w:eastAsia="zh-CN"/>
        </w:rPr>
      </w:pPr>
      <w:r>
        <w:rPr>
          <w:rFonts w:hint="eastAsia" w:ascii="Arial" w:hAnsi="Arial"/>
          <w:lang w:eastAsia="zh-CN"/>
        </w:rPr>
        <w:t>2.</w:t>
      </w:r>
      <w:r>
        <w:rPr>
          <w:rFonts w:ascii="Arial" w:hAnsi="Arial"/>
          <w:lang w:eastAsia="zh-CN"/>
        </w:rPr>
        <w:t xml:space="preserve"> 能源数据缺失或未完整时，打开能源数据待完善弹窗，展示：</w:t>
      </w:r>
    </w:p>
    <w:p w14:paraId="79D7D993">
      <w:pPr>
        <w:numPr>
          <w:ilvl w:val="0"/>
          <w:numId w:val="12"/>
        </w:numPr>
        <w:spacing w:after="60" w:line="324" w:lineRule="auto"/>
        <w:rPr>
          <w:rFonts w:ascii="Arial" w:hAnsi="Arial"/>
          <w:lang w:eastAsia="zh-CN"/>
        </w:rPr>
      </w:pPr>
      <w:r>
        <w:rPr>
          <w:rFonts w:ascii="Arial" w:hAnsi="Arial"/>
          <w:lang w:eastAsia="zh-CN"/>
        </w:rPr>
        <w:t>重点设备；</w:t>
      </w:r>
    </w:p>
    <w:p w14:paraId="68C2C54D">
      <w:pPr>
        <w:numPr>
          <w:ilvl w:val="0"/>
          <w:numId w:val="12"/>
        </w:numPr>
        <w:spacing w:after="60" w:line="324" w:lineRule="auto"/>
        <w:rPr>
          <w:rFonts w:ascii="Arial" w:hAnsi="Arial"/>
          <w:lang w:eastAsia="zh-CN"/>
        </w:rPr>
      </w:pPr>
      <w:r>
        <w:rPr>
          <w:rFonts w:ascii="Arial" w:hAnsi="Arial"/>
          <w:lang w:eastAsia="zh-CN"/>
        </w:rPr>
        <w:t>分析年度；</w:t>
      </w:r>
    </w:p>
    <w:p w14:paraId="13180034">
      <w:pPr>
        <w:numPr>
          <w:ilvl w:val="0"/>
          <w:numId w:val="12"/>
        </w:numPr>
        <w:spacing w:after="60" w:line="324" w:lineRule="auto"/>
        <w:rPr>
          <w:rFonts w:ascii="Arial" w:hAnsi="Arial"/>
          <w:lang w:eastAsia="zh-CN"/>
        </w:rPr>
      </w:pPr>
      <w:r>
        <w:rPr>
          <w:rFonts w:ascii="Arial" w:hAnsi="Arial"/>
          <w:lang w:eastAsia="zh-CN"/>
        </w:rPr>
        <w:t>能源品种；</w:t>
      </w:r>
    </w:p>
    <w:p w14:paraId="1ACC8D94">
      <w:pPr>
        <w:numPr>
          <w:ilvl w:val="0"/>
          <w:numId w:val="12"/>
        </w:numPr>
        <w:spacing w:after="60" w:line="324" w:lineRule="auto"/>
        <w:rPr>
          <w:rFonts w:ascii="Arial" w:hAnsi="Arial"/>
          <w:lang w:eastAsia="zh-CN"/>
        </w:rPr>
      </w:pPr>
      <w:r>
        <w:rPr>
          <w:rFonts w:ascii="Arial" w:hAnsi="Arial"/>
          <w:lang w:eastAsia="zh-CN"/>
        </w:rPr>
        <w:t>当前数据进度；</w:t>
      </w:r>
    </w:p>
    <w:p w14:paraId="34603391">
      <w:pPr>
        <w:numPr>
          <w:ilvl w:val="0"/>
          <w:numId w:val="12"/>
        </w:numPr>
        <w:spacing w:after="60" w:line="324" w:lineRule="auto"/>
        <w:rPr>
          <w:rFonts w:ascii="Arial" w:hAnsi="Arial"/>
          <w:lang w:eastAsia="zh-CN"/>
        </w:rPr>
      </w:pPr>
      <w:r>
        <w:rPr>
          <w:rFonts w:ascii="Arial" w:hAnsi="Arial"/>
          <w:lang w:eastAsia="zh-CN"/>
        </w:rPr>
        <w:t>已录入月份；</w:t>
      </w:r>
    </w:p>
    <w:p w14:paraId="69A7227B">
      <w:pPr>
        <w:numPr>
          <w:ilvl w:val="0"/>
          <w:numId w:val="12"/>
        </w:numPr>
        <w:spacing w:after="60" w:line="324" w:lineRule="auto"/>
        <w:rPr>
          <w:rFonts w:ascii="Arial" w:hAnsi="Arial"/>
          <w:lang w:eastAsia="zh-CN"/>
        </w:rPr>
      </w:pPr>
      <w:r>
        <w:rPr>
          <w:rFonts w:ascii="Arial" w:hAnsi="Arial"/>
          <w:lang w:eastAsia="zh-CN"/>
        </w:rPr>
        <w:t>缺失月份。</w:t>
      </w:r>
    </w:p>
    <w:p w14:paraId="4BE2BC99">
      <w:pPr>
        <w:spacing w:after="60" w:line="324" w:lineRule="auto"/>
        <w:ind w:left="227" w:hanging="113"/>
        <w:rPr>
          <w:rFonts w:ascii="Arial" w:hAnsi="Arial"/>
          <w:lang w:eastAsia="zh-CN"/>
        </w:rPr>
      </w:pPr>
      <w:r>
        <w:rPr>
          <w:rFonts w:hint="eastAsia" w:ascii="Arial" w:hAnsi="Arial"/>
          <w:lang w:eastAsia="zh-CN"/>
        </w:rPr>
        <w:t>3.</w:t>
      </w:r>
      <w:r>
        <w:rPr>
          <w:rFonts w:ascii="Arial" w:hAnsi="Arial"/>
          <w:lang w:eastAsia="zh-CN"/>
        </w:rPr>
        <w:t xml:space="preserve"> 点击“去补充能源数据”后跳转至“数据管理—能源数据—重点设备”。</w:t>
      </w:r>
    </w:p>
    <w:p w14:paraId="546A1358">
      <w:pPr>
        <w:spacing w:after="60" w:line="324" w:lineRule="auto"/>
        <w:ind w:left="227" w:hanging="113"/>
        <w:rPr>
          <w:rFonts w:ascii="Arial" w:hAnsi="Arial"/>
          <w:lang w:eastAsia="zh-CN"/>
        </w:rPr>
      </w:pPr>
      <w:r>
        <w:rPr>
          <w:rFonts w:hint="eastAsia" w:ascii="Arial" w:hAnsi="Arial"/>
          <w:lang w:eastAsia="zh-CN"/>
        </w:rPr>
        <w:t>4.</w:t>
      </w:r>
      <w:r>
        <w:rPr>
          <w:rFonts w:ascii="Arial" w:hAnsi="Arial"/>
          <w:lang w:eastAsia="zh-CN"/>
        </w:rPr>
        <w:t xml:space="preserve"> 跳转时携带设备ID、分析年度和能源品种筛选条件。</w:t>
      </w:r>
    </w:p>
    <w:p w14:paraId="0475080A">
      <w:pPr>
        <w:spacing w:after="60" w:line="324" w:lineRule="auto"/>
        <w:ind w:left="227" w:hanging="113"/>
        <w:rPr>
          <w:rFonts w:ascii="Arial" w:hAnsi="Arial"/>
          <w:lang w:eastAsia="zh-CN"/>
        </w:rPr>
      </w:pPr>
      <w:r>
        <w:rPr>
          <w:rFonts w:hint="eastAsia" w:ascii="Arial" w:hAnsi="Arial"/>
          <w:lang w:eastAsia="zh-CN"/>
        </w:rPr>
        <w:t>5.</w:t>
      </w:r>
      <w:r>
        <w:rPr>
          <w:rFonts w:ascii="Arial" w:hAnsi="Arial"/>
          <w:lang w:eastAsia="zh-CN"/>
        </w:rPr>
        <w:t xml:space="preserve"> 缺少产品产量时，跳转至运营数据或产品主数据</w:t>
      </w:r>
      <w:r>
        <w:rPr>
          <w:rFonts w:hint="eastAsia" w:ascii="Arial" w:hAnsi="Arial"/>
          <w:lang w:eastAsia="zh-CN"/>
        </w:rPr>
        <w:t>对应页面</w:t>
      </w:r>
      <w:r>
        <w:rPr>
          <w:rFonts w:ascii="Arial" w:hAnsi="Arial"/>
          <w:lang w:eastAsia="zh-CN"/>
        </w:rPr>
        <w:t>。</w:t>
      </w:r>
    </w:p>
    <w:p w14:paraId="18C21EC8">
      <w:pPr>
        <w:spacing w:after="60" w:line="324" w:lineRule="auto"/>
        <w:ind w:left="227" w:hanging="113"/>
        <w:rPr>
          <w:rFonts w:ascii="Arial" w:hAnsi="Arial"/>
          <w:lang w:eastAsia="zh-CN"/>
        </w:rPr>
      </w:pPr>
      <w:r>
        <w:rPr>
          <w:rFonts w:hint="eastAsia" w:ascii="Arial" w:hAnsi="Arial"/>
          <w:lang w:eastAsia="zh-CN"/>
        </w:rPr>
        <w:t>6.</w:t>
      </w:r>
      <w:r>
        <w:rPr>
          <w:rFonts w:ascii="Arial" w:hAnsi="Arial"/>
          <w:lang w:eastAsia="zh-CN"/>
        </w:rPr>
        <w:t xml:space="preserve"> 缺少设备分母参数时，打开设备参数弹窗。</w:t>
      </w:r>
    </w:p>
    <w:p w14:paraId="25118068">
      <w:pPr>
        <w:spacing w:after="60" w:line="324" w:lineRule="auto"/>
        <w:ind w:left="227" w:hanging="113"/>
        <w:rPr>
          <w:rFonts w:hint="eastAsia" w:ascii="Arial" w:hAnsi="Arial"/>
          <w:lang w:eastAsia="zh-CN"/>
        </w:rPr>
      </w:pPr>
      <w:r>
        <w:rPr>
          <w:rFonts w:hint="eastAsia" w:ascii="Arial" w:hAnsi="Arial"/>
          <w:lang w:eastAsia="zh-CN"/>
        </w:rPr>
        <w:t xml:space="preserve">7. </w:t>
      </w:r>
      <w:r>
        <w:rPr>
          <w:rFonts w:ascii="Arial" w:hAnsi="Arial"/>
          <w:lang w:eastAsia="zh-CN"/>
        </w:rPr>
        <w:t>缺少能源转换数据时，跳转至能源转换数据维护入口。</w:t>
      </w:r>
    </w:p>
    <w:p w14:paraId="1ECE3F9F">
      <w:pPr>
        <w:spacing w:after="60" w:line="324" w:lineRule="auto"/>
        <w:ind w:left="227" w:hanging="113"/>
        <w:rPr>
          <w:rFonts w:hint="eastAsia"/>
          <w:lang w:eastAsia="zh-CN"/>
        </w:rPr>
      </w:pPr>
      <w:r>
        <w:rPr>
          <w:rFonts w:hint="eastAsia" w:ascii="Arial" w:hAnsi="Arial"/>
          <w:lang w:eastAsia="zh-CN"/>
        </w:rPr>
        <w:t>8.</w:t>
      </w:r>
      <w:r>
        <w:rPr>
          <w:rFonts w:ascii="Arial" w:hAnsi="Arial"/>
          <w:lang w:eastAsia="zh-CN"/>
        </w:rPr>
        <w:t xml:space="preserve"> 补录完成返回后，保留原Tab和筛选条件，并自动重新读取数据和更新指标。</w:t>
      </w:r>
    </w:p>
    <w:p w14:paraId="696B6EBB">
      <w:pPr>
        <w:pStyle w:val="7"/>
        <w:spacing w:before="120" w:after="120" w:line="288" w:lineRule="auto"/>
        <w:rPr>
          <w:lang w:eastAsia="zh-CN"/>
        </w:rPr>
      </w:pPr>
      <w:r>
        <w:rPr>
          <w:rFonts w:ascii="Arial" w:hAnsi="Arial" w:eastAsia="黑体"/>
          <w:lang w:eastAsia="zh-CN"/>
        </w:rPr>
        <w:t>3.1.2.6.3. Output 输出</w:t>
      </w:r>
    </w:p>
    <w:p w14:paraId="49DF3A3F">
      <w:pPr>
        <w:rPr>
          <w:rFonts w:ascii="Arial" w:hAnsi="Arial"/>
          <w:lang w:eastAsia="zh-CN"/>
        </w:rPr>
      </w:pPr>
      <w:r>
        <w:rPr>
          <w:rFonts w:ascii="Arial" w:hAnsi="Arial"/>
          <w:lang w:eastAsia="zh-CN"/>
        </w:rPr>
        <w:t>根据不同缺失状态提供对应操作：</w:t>
      </w:r>
    </w:p>
    <w:p w14:paraId="13CA680B">
      <w:pPr>
        <w:numPr>
          <w:ilvl w:val="0"/>
          <w:numId w:val="13"/>
        </w:numPr>
        <w:rPr>
          <w:rFonts w:ascii="Arial" w:hAnsi="Arial"/>
          <w:lang w:eastAsia="zh-CN"/>
        </w:rPr>
      </w:pPr>
      <w:r>
        <w:rPr>
          <w:rFonts w:hint="eastAsia" w:ascii="Arial" w:hAnsi="Arial"/>
          <w:lang w:eastAsia="zh-CN"/>
        </w:rPr>
        <w:t>已计算</w:t>
      </w:r>
      <w:r>
        <w:rPr>
          <w:rFonts w:ascii="Arial" w:hAnsi="Arial"/>
          <w:lang w:eastAsia="zh-CN"/>
        </w:rPr>
        <w:t>：</w:t>
      </w:r>
      <w:r>
        <w:rPr>
          <w:rFonts w:hint="eastAsia" w:ascii="Arial" w:hAnsi="Arial"/>
          <w:lang w:eastAsia="zh-CN"/>
        </w:rPr>
        <w:t>查看详情</w:t>
      </w:r>
      <w:r>
        <w:rPr>
          <w:rFonts w:ascii="Arial" w:hAnsi="Arial"/>
          <w:lang w:eastAsia="zh-CN"/>
        </w:rPr>
        <w:t>；</w:t>
      </w:r>
    </w:p>
    <w:p w14:paraId="570629B6">
      <w:pPr>
        <w:numPr>
          <w:ilvl w:val="0"/>
          <w:numId w:val="13"/>
        </w:numPr>
        <w:rPr>
          <w:rFonts w:ascii="Arial" w:hAnsi="Arial"/>
          <w:lang w:eastAsia="zh-CN"/>
        </w:rPr>
      </w:pPr>
      <w:r>
        <w:rPr>
          <w:rFonts w:hint="eastAsia" w:ascii="Arial" w:hAnsi="Arial"/>
          <w:lang w:eastAsia="zh-CN"/>
        </w:rPr>
        <w:t>待完善，</w:t>
      </w:r>
      <w:r>
        <w:rPr>
          <w:rFonts w:ascii="Arial" w:hAnsi="Arial"/>
          <w:lang w:eastAsia="zh-CN"/>
        </w:rPr>
        <w:t>能源数据</w:t>
      </w:r>
      <w:r>
        <w:rPr>
          <w:rFonts w:hint="eastAsia" w:ascii="Arial" w:hAnsi="Arial"/>
          <w:lang w:eastAsia="zh-CN"/>
        </w:rPr>
        <w:t>未/</w:t>
      </w:r>
      <w:r>
        <w:rPr>
          <w:rFonts w:ascii="Arial" w:hAnsi="Arial"/>
          <w:lang w:eastAsia="zh-CN"/>
        </w:rPr>
        <w:t>部分录入：补</w:t>
      </w:r>
      <w:r>
        <w:rPr>
          <w:rFonts w:hint="eastAsia" w:ascii="Arial" w:hAnsi="Arial"/>
          <w:lang w:eastAsia="zh-CN"/>
        </w:rPr>
        <w:t>充</w:t>
      </w:r>
      <w:r>
        <w:rPr>
          <w:rFonts w:ascii="Arial" w:hAnsi="Arial"/>
          <w:lang w:eastAsia="zh-CN"/>
        </w:rPr>
        <w:t>能源数据；</w:t>
      </w:r>
    </w:p>
    <w:p w14:paraId="5B550F91">
      <w:pPr>
        <w:numPr>
          <w:ilvl w:val="0"/>
          <w:numId w:val="13"/>
        </w:numPr>
        <w:rPr>
          <w:rFonts w:ascii="Arial" w:hAnsi="Arial"/>
          <w:lang w:eastAsia="zh-CN"/>
        </w:rPr>
      </w:pPr>
      <w:r>
        <w:rPr>
          <w:rFonts w:hint="eastAsia" w:ascii="Arial" w:hAnsi="Arial"/>
          <w:lang w:eastAsia="zh-CN"/>
        </w:rPr>
        <w:t>待完善，缺少供气量/蒸汽产量/其他设备分母参数：补充计算参数</w:t>
      </w:r>
    </w:p>
    <w:p w14:paraId="03CC8DBD">
      <w:pPr>
        <w:numPr>
          <w:ilvl w:val="0"/>
          <w:numId w:val="13"/>
        </w:numPr>
        <w:rPr>
          <w:rFonts w:ascii="Arial" w:hAnsi="Arial"/>
          <w:lang w:eastAsia="zh-CN"/>
        </w:rPr>
      </w:pPr>
      <w:r>
        <w:rPr>
          <w:rFonts w:hint="eastAsia" w:ascii="Arial" w:hAnsi="Arial"/>
          <w:lang w:eastAsia="zh-CN"/>
        </w:rPr>
        <w:t>暂不可计</w:t>
      </w:r>
      <w:r>
        <w:rPr>
          <w:rFonts w:ascii="Arial" w:hAnsi="Arial"/>
          <w:lang w:eastAsia="zh-CN"/>
        </w:rPr>
        <w:t>算：查看</w:t>
      </w:r>
      <w:r>
        <w:rPr>
          <w:rFonts w:hint="eastAsia" w:ascii="Arial" w:hAnsi="Arial"/>
          <w:lang w:eastAsia="zh-CN"/>
        </w:rPr>
        <w:t>原因或配置适用指标口径</w:t>
      </w:r>
      <w:r>
        <w:rPr>
          <w:rFonts w:ascii="Arial" w:hAnsi="Arial"/>
          <w:lang w:eastAsia="zh-CN"/>
        </w:rPr>
        <w:t>。</w:t>
      </w:r>
    </w:p>
    <w:p w14:paraId="5983F012">
      <w:pPr>
        <w:rPr>
          <w:rFonts w:hint="eastAsia" w:ascii="Arial" w:hAnsi="Arial"/>
          <w:lang w:eastAsia="zh-CN"/>
        </w:rPr>
      </w:pPr>
      <w:r>
        <w:rPr>
          <w:rFonts w:ascii="Arial" w:hAnsi="Arial"/>
          <w:lang w:eastAsia="zh-CN"/>
        </w:rPr>
        <w:t>补录完成后系统重新读取当前对象和年度数据，刷新指标状态、指标值、月度趋势、环比和同比结果；用能单元总览中的待完善对象默认收起，可由用户展开查看具体原因和完善入口。</w:t>
      </w:r>
      <w:r>
        <w:rPr>
          <w:rFonts w:hint="eastAsia" w:ascii="Arial" w:hAnsi="Arial"/>
          <w:lang w:eastAsia="zh-CN"/>
        </w:rPr>
      </w:r>
      <w:r>
        <w:rPr>
          <w:rFonts w:ascii="Arial" w:hAnsi="Arial"/>
          <w:lang w:eastAsia="zh-CN"/>
        </w:rPr>
      </w:r>
    </w:p>
    <w:p w14:paraId="359DD136">
      <w:pPr>
        <w:pStyle w:val="7"/>
        <w:spacing w:before="120" w:after="120" w:line="288" w:lineRule="auto"/>
      </w:pPr>
      <w:r>
        <w:rPr>
          <w:rFonts w:ascii="Arial" w:hAnsi="Arial" w:eastAsia="黑体"/>
        </w:rPr>
        <w:t>3.1.2.6.4. Usage Limitation 约束与限制</w:t>
      </w:r>
    </w:p>
    <w:p w14:paraId="4561DCDB">
      <w:pPr>
        <w:pStyle w:val="16"/>
        <w:spacing w:after="60" w:line="324" w:lineRule="auto"/>
        <w:rPr>
          <w:rFonts w:ascii="Arial" w:hAnsi="Arial"/>
          <w:lang w:eastAsia="zh-CN"/>
        </w:rPr>
      </w:pPr>
      <w:r>
        <w:rPr>
          <w:rFonts w:ascii="Arial" w:hAnsi="Arial"/>
          <w:lang w:eastAsia="zh-CN"/>
        </w:rPr>
        <w:t>能源数据录入入口必须跳转至数据管理页面，不在能耗指标页面重新开发能源录入表单。</w:t>
      </w:r>
    </w:p>
    <w:p w14:paraId="74BA9EAB">
      <w:pPr>
        <w:pStyle w:val="16"/>
        <w:spacing w:after="60" w:line="324" w:lineRule="auto"/>
        <w:rPr>
          <w:rFonts w:ascii="Arial" w:hAnsi="Arial"/>
          <w:lang w:eastAsia="zh-CN"/>
        </w:rPr>
      </w:pPr>
      <w:r>
        <w:rPr>
          <w:rFonts w:ascii="Arial" w:hAnsi="Arial"/>
          <w:lang w:eastAsia="zh-CN"/>
        </w:rPr>
        <w:t>设备计算参数按设备ID、分析年度和指标编码独立保存。</w:t>
      </w:r>
    </w:p>
    <w:p w14:paraId="0490E007">
      <w:pPr>
        <w:pStyle w:val="16"/>
        <w:spacing w:after="60" w:line="324" w:lineRule="auto"/>
        <w:rPr>
          <w:rFonts w:ascii="Arial" w:hAnsi="Arial"/>
          <w:lang w:eastAsia="zh-CN"/>
        </w:rPr>
      </w:pPr>
      <w:r>
        <w:rPr>
          <w:rFonts w:ascii="Arial" w:hAnsi="Arial"/>
          <w:lang w:eastAsia="zh-CN"/>
        </w:rPr>
        <w:t>计算参数不得写入设备基础档案或能源消费记录。</w:t>
      </w:r>
    </w:p>
    <w:p w14:paraId="4B862CBE">
      <w:pPr>
        <w:pStyle w:val="16"/>
        <w:spacing w:after="60" w:line="324" w:lineRule="auto"/>
        <w:rPr>
          <w:rFonts w:ascii="Arial" w:hAnsi="Arial"/>
          <w:lang w:eastAsia="zh-CN"/>
        </w:rPr>
      </w:pPr>
      <w:r>
        <w:rPr>
          <w:rFonts w:ascii="Arial" w:hAnsi="Arial"/>
          <w:lang w:eastAsia="zh-CN"/>
        </w:rPr>
        <w:t>能源数据不足12个月时，仅允许保存计算参数，不生成正式年度指标。</w:t>
      </w:r>
    </w:p>
    <w:p w14:paraId="04D8027A">
      <w:pPr>
        <w:pStyle w:val="16"/>
        <w:spacing w:after="60" w:line="324" w:lineRule="auto"/>
        <w:rPr>
          <w:rFonts w:ascii="Arial" w:hAnsi="Arial"/>
          <w:lang w:eastAsia="zh-CN"/>
        </w:rPr>
      </w:pPr>
      <w:r>
        <w:rPr>
          <w:rFonts w:ascii="Arial" w:hAnsi="Arial"/>
          <w:lang w:eastAsia="zh-CN"/>
        </w:rPr>
        <w:t>返回能耗指标页面后必须保留原Tab、年度和对象筛选条件。</w:t>
      </w:r>
    </w:p>
    <w:p w14:paraId="51967646">
      <w:pPr>
        <w:pStyle w:val="16"/>
        <w:spacing w:after="60" w:line="324" w:lineRule="auto"/>
        <w:rPr>
          <w:rFonts w:ascii="Arial" w:hAnsi="Arial"/>
          <w:lang w:eastAsia="zh-CN"/>
        </w:rPr>
      </w:pPr>
      <w:r>
        <w:rPr>
          <w:rFonts w:ascii="Arial" w:hAnsi="Arial"/>
          <w:lang w:eastAsia="zh-CN"/>
        </w:rPr>
        <w:t>产品Tab不提供手工能耗分配、比例配置或产品分摊入口。</w:t>
      </w:r>
    </w:p>
    <w:p w14:paraId="00E12AAC">
      <w:pPr>
        <w:pStyle w:val="16"/>
        <w:spacing w:after="60" w:line="324" w:lineRule="auto"/>
        <w:rPr>
          <w:lang w:eastAsia="zh-CN"/>
        </w:rPr>
      </w:pPr>
      <w:r>
        <w:rPr>
          <w:lang w:eastAsia="zh-CN"/>
        </w:rPr>
        <w:t>补录后的指标必须重新校验分子、分母、计算参数和数据完整性；</w:t>
      </w:r>
    </w:p>
    <w:p w14:paraId="592ECB52">
      <w:pPr>
        <w:pStyle w:val="16"/>
        <w:spacing w:after="60" w:line="324" w:lineRule="auto"/>
        <w:rPr>
          <w:lang w:eastAsia="zh-CN"/>
        </w:rPr>
      </w:pPr>
      <w:r>
        <w:rPr>
          <w:lang w:eastAsia="zh-CN"/>
        </w:rPr>
        <w:t>月度指标趋势中的环比、同比无对应数据时显示“—”；</w:t>
      </w:r>
    </w:p>
    <w:p w14:paraId="64301879">
      <w:pPr>
        <w:pStyle w:val="16"/>
        <w:spacing w:after="60" w:line="324" w:lineRule="auto"/>
        <w:rPr>
          <w:rFonts w:hint="eastAsia" w:ascii="Arial" w:hAnsi="Arial"/>
          <w:lang w:eastAsia="zh-CN"/>
        </w:rPr>
      </w:pPr>
      <w:r>
        <w:rPr>
          <w:lang w:eastAsia="zh-CN"/>
        </w:rPr>
        <w:t>能耗指标页面不提供目标值、排名、达标判断等对标功能，对标由后续对标页面负责。</w:t>
      </w:r>
      <w:r>
        <w:rPr>
          <w:lang w:eastAsia="zh-CN"/>
        </w:rPr>
        <w:br w:type="page"/>
      </w:r>
    </w:p>
    <w:p w14:paraId="2427B719">
      <w:pPr>
        <w:pStyle w:val="5"/>
        <w:spacing w:after="120" w:line="288" w:lineRule="auto"/>
        <w:rPr>
          <w:lang w:eastAsia="zh-CN"/>
        </w:rPr>
      </w:pPr>
      <w:r>
        <w:rPr>
          <w:rFonts w:ascii="Arial" w:hAnsi="Arial" w:eastAsia="黑体"/>
          <w:sz w:val="24"/>
          <w:lang w:eastAsia="zh-CN"/>
        </w:rPr>
        <w:t>3.1.3. 能效对标</w:t>
      </w:r>
    </w:p>
    <w:p w14:paraId="22A7FC19">
      <w:pPr>
        <w:pStyle w:val="6"/>
        <w:spacing w:before="120" w:after="120" w:line="288" w:lineRule="auto"/>
        <w:rPr>
          <w:lang w:eastAsia="zh-CN"/>
        </w:rPr>
      </w:pPr>
      <w:r>
        <w:rPr>
          <w:rFonts w:ascii="Arial" w:hAnsi="Arial" w:eastAsia="黑体"/>
          <w:sz w:val="22"/>
          <w:lang w:eastAsia="zh-CN"/>
        </w:rPr>
        <w:t>3.1.3.1. Introduce 介绍</w:t>
      </w:r>
    </w:p>
    <w:p w14:paraId="217EFF89">
      <w:pPr>
        <w:rPr>
          <w:rFonts w:hint="eastAsia"/>
          <w:lang w:eastAsia="zh-CN"/>
        </w:rPr>
      </w:pPr>
      <w:r>
        <w:rPr>
          <w:rFonts w:ascii="Arial" w:hAnsi="Arial"/>
          <w:lang w:eastAsia="zh-CN"/>
        </w:rPr>
        <w:t>将用能单元、产品或重点设备的能效指标与企业目标值或配置的参考值进行对比，展示当前值、目标值、偏差率、达标状态及趋势。</w:t>
      </w:r>
    </w:p>
    <w:p w14:paraId="201DE3F1">
      <w:pPr>
        <w:pStyle w:val="6"/>
        <w:spacing w:before="120" w:after="120" w:line="288" w:lineRule="auto"/>
        <w:rPr>
          <w:lang w:eastAsia="zh-CN"/>
        </w:rPr>
      </w:pPr>
      <w:r>
        <w:rPr>
          <w:rFonts w:ascii="Arial" w:hAnsi="Arial" w:eastAsia="黑体"/>
          <w:sz w:val="22"/>
          <w:lang w:eastAsia="zh-CN"/>
        </w:rPr>
        <w:t>3.1.3.2. UI Design UI设计</w:t>
      </w:r>
    </w:p>
    <w:p w14:paraId="35BE5EBB">
      <w:pPr>
        <w:rPr>
          <w:rFonts w:ascii="Arial" w:hAnsi="Arial"/>
          <w:lang w:eastAsia="zh-CN"/>
        </w:rPr>
      </w:pPr>
      <w:r>
        <w:rPr>
          <w:rFonts w:ascii="Arial" w:hAnsi="Arial"/>
          <w:lang w:eastAsia="zh-CN"/>
        </w:rPr>
        <w:t>页面包含分析年度、对象类型、对标对象、指标和时间粒度筛选区，查询/重置操作，指标趋势图和对标结果明细；右上角提供对标值设置入口。</w:t>
      </w:r>
    </w:p>
    <w:p w14:paraId="15C69FEC">
      <w:pPr>
        <w:rPr>
          <w:rFonts w:hint="eastAsia" w:ascii="Arial" w:hAnsi="Arial"/>
          <w:lang w:eastAsia="zh-CN"/>
        </w:rPr>
      </w:pPr>
    </w:p>
    <w:p w14:paraId="1466D639">
      <w:pPr>
        <w:pStyle w:val="6"/>
        <w:spacing w:before="120" w:after="120" w:line="288" w:lineRule="auto"/>
      </w:pPr>
      <w:r>
        <w:rPr>
          <w:rFonts w:ascii="Arial" w:hAnsi="Arial" w:eastAsia="黑体"/>
          <w:sz w:val="22"/>
        </w:rPr>
        <w:t>3.1.3.3. 对标条件与对象</w:t>
      </w:r>
    </w:p>
    <w:p w14:paraId="6B78C942">
      <w:pPr>
        <w:pStyle w:val="7"/>
        <w:spacing w:before="120" w:after="120" w:line="288" w:lineRule="auto"/>
      </w:pPr>
      <w:r>
        <w:rPr>
          <w:rFonts w:ascii="Arial" w:hAnsi="Arial" w:eastAsia="黑体"/>
        </w:rPr>
        <w:t>3.1.3.3.1.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0692E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3CDE223">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5C69279D">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49219624">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2889B055">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453E6AC5">
            <w:pPr>
              <w:spacing w:after="0" w:line="276" w:lineRule="auto"/>
              <w:rPr>
                <w:rFonts w:hint="eastAsia"/>
              </w:rPr>
            </w:pPr>
            <w:r>
              <w:rPr>
                <w:rFonts w:ascii="Arial" w:hAnsi="Arial"/>
                <w:b/>
                <w:sz w:val="19"/>
              </w:rPr>
              <w:t>备注</w:t>
            </w:r>
          </w:p>
        </w:tc>
      </w:tr>
      <w:tr w14:paraId="49CD0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C11E220">
            <w:pPr>
              <w:spacing w:after="0" w:line="276" w:lineRule="auto"/>
              <w:rPr>
                <w:rFonts w:hint="eastAsia"/>
              </w:rPr>
            </w:pPr>
            <w:r>
              <w:rPr>
                <w:rFonts w:ascii="Arial" w:hAnsi="Arial"/>
                <w:sz w:val="19"/>
              </w:rPr>
              <w:t>分析年度</w:t>
            </w:r>
          </w:p>
        </w:tc>
        <w:tc>
          <w:tcPr>
            <w:tcW w:w="1701" w:type="dxa"/>
            <w:tcMar>
              <w:top w:w="80" w:type="dxa"/>
              <w:left w:w="100" w:type="dxa"/>
              <w:bottom w:w="80" w:type="dxa"/>
              <w:right w:w="100" w:type="dxa"/>
            </w:tcMar>
            <w:vAlign w:val="center"/>
          </w:tcPr>
          <w:p w14:paraId="651CC18F">
            <w:pPr>
              <w:spacing w:after="0" w:line="276" w:lineRule="auto"/>
              <w:jc w:val="center"/>
              <w:rPr>
                <w:rFonts w:hint="eastAsia"/>
              </w:rPr>
            </w:pPr>
            <w:r>
              <w:rPr>
                <w:rFonts w:ascii="Arial" w:hAnsi="Arial"/>
                <w:sz w:val="19"/>
              </w:rPr>
              <w:t>年份选择器</w:t>
            </w:r>
          </w:p>
        </w:tc>
        <w:tc>
          <w:tcPr>
            <w:tcW w:w="1247" w:type="dxa"/>
            <w:tcMar>
              <w:top w:w="80" w:type="dxa"/>
              <w:left w:w="100" w:type="dxa"/>
              <w:bottom w:w="80" w:type="dxa"/>
              <w:right w:w="100" w:type="dxa"/>
            </w:tcMar>
            <w:vAlign w:val="center"/>
          </w:tcPr>
          <w:p w14:paraId="1B3A8649">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F3E513F">
            <w:pPr>
              <w:spacing w:after="0" w:line="276" w:lineRule="auto"/>
              <w:rPr>
                <w:rFonts w:hint="eastAsia"/>
              </w:rPr>
            </w:pPr>
            <w:r>
              <w:rPr>
                <w:rFonts w:ascii="Arial" w:hAnsi="Arial"/>
                <w:sz w:val="19"/>
              </w:rPr>
              <w:t>当前年份及历史年份</w:t>
            </w:r>
          </w:p>
        </w:tc>
        <w:tc>
          <w:tcPr>
            <w:tcW w:w="2381" w:type="dxa"/>
            <w:tcMar>
              <w:top w:w="80" w:type="dxa"/>
              <w:left w:w="100" w:type="dxa"/>
              <w:bottom w:w="80" w:type="dxa"/>
              <w:right w:w="100" w:type="dxa"/>
            </w:tcMar>
            <w:vAlign w:val="center"/>
          </w:tcPr>
          <w:p w14:paraId="04BFB69B">
            <w:pPr>
              <w:spacing w:after="0" w:line="276" w:lineRule="auto"/>
              <w:rPr>
                <w:rFonts w:hint="eastAsia"/>
              </w:rPr>
            </w:pPr>
          </w:p>
        </w:tc>
      </w:tr>
      <w:tr w14:paraId="28718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AA5EB8D">
            <w:pPr>
              <w:spacing w:after="0" w:line="276" w:lineRule="auto"/>
              <w:rPr>
                <w:rFonts w:hint="eastAsia"/>
              </w:rPr>
            </w:pPr>
            <w:r>
              <w:rPr>
                <w:rFonts w:ascii="Arial" w:hAnsi="Arial"/>
                <w:sz w:val="19"/>
              </w:rPr>
              <w:t>对象类型</w:t>
            </w:r>
          </w:p>
        </w:tc>
        <w:tc>
          <w:tcPr>
            <w:tcW w:w="1701" w:type="dxa"/>
            <w:tcMar>
              <w:top w:w="80" w:type="dxa"/>
              <w:left w:w="100" w:type="dxa"/>
              <w:bottom w:w="80" w:type="dxa"/>
              <w:right w:w="100" w:type="dxa"/>
            </w:tcMar>
            <w:vAlign w:val="center"/>
          </w:tcPr>
          <w:p w14:paraId="2A4A6F31">
            <w:pPr>
              <w:spacing w:after="0" w:line="276" w:lineRule="auto"/>
              <w:jc w:val="center"/>
              <w:rPr>
                <w:rFonts w:hint="eastAsia"/>
              </w:rPr>
            </w:pPr>
            <w:r>
              <w:rPr>
                <w:rFonts w:ascii="Arial" w:hAnsi="Arial"/>
                <w:sz w:val="19"/>
              </w:rPr>
              <w:t>单选组</w:t>
            </w:r>
          </w:p>
        </w:tc>
        <w:tc>
          <w:tcPr>
            <w:tcW w:w="1247" w:type="dxa"/>
            <w:tcMar>
              <w:top w:w="80" w:type="dxa"/>
              <w:left w:w="100" w:type="dxa"/>
              <w:bottom w:w="80" w:type="dxa"/>
              <w:right w:w="100" w:type="dxa"/>
            </w:tcMar>
            <w:vAlign w:val="center"/>
          </w:tcPr>
          <w:p w14:paraId="04988505">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A33B89A">
            <w:pPr>
              <w:spacing w:after="0" w:line="276" w:lineRule="auto"/>
              <w:rPr>
                <w:rFonts w:hint="eastAsia"/>
                <w:lang w:eastAsia="zh-CN"/>
              </w:rPr>
            </w:pPr>
            <w:r>
              <w:rPr>
                <w:rFonts w:ascii="Arial" w:hAnsi="Arial"/>
                <w:sz w:val="19"/>
                <w:lang w:eastAsia="zh-CN"/>
              </w:rPr>
              <w:t>全部/用能单元/产品/设备</w:t>
            </w:r>
          </w:p>
        </w:tc>
        <w:tc>
          <w:tcPr>
            <w:tcW w:w="2381" w:type="dxa"/>
            <w:tcMar>
              <w:top w:w="80" w:type="dxa"/>
              <w:left w:w="100" w:type="dxa"/>
              <w:bottom w:w="80" w:type="dxa"/>
              <w:right w:w="100" w:type="dxa"/>
            </w:tcMar>
            <w:vAlign w:val="center"/>
          </w:tcPr>
          <w:p w14:paraId="5D3DD717">
            <w:pPr>
              <w:spacing w:after="0" w:line="276" w:lineRule="auto"/>
              <w:rPr>
                <w:rFonts w:hint="eastAsia"/>
                <w:lang w:eastAsia="zh-CN"/>
              </w:rPr>
            </w:pPr>
          </w:p>
        </w:tc>
      </w:tr>
      <w:tr w14:paraId="60AF7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5DAC96F">
            <w:pPr>
              <w:spacing w:after="0" w:line="276" w:lineRule="auto"/>
              <w:rPr>
                <w:rFonts w:hint="eastAsia"/>
              </w:rPr>
            </w:pPr>
            <w:r>
              <w:rPr>
                <w:rFonts w:ascii="Arial" w:hAnsi="Arial"/>
                <w:sz w:val="19"/>
              </w:rPr>
              <w:t>对标对象</w:t>
            </w:r>
          </w:p>
        </w:tc>
        <w:tc>
          <w:tcPr>
            <w:tcW w:w="1701" w:type="dxa"/>
            <w:tcMar>
              <w:top w:w="80" w:type="dxa"/>
              <w:left w:w="100" w:type="dxa"/>
              <w:bottom w:w="80" w:type="dxa"/>
              <w:right w:w="100" w:type="dxa"/>
            </w:tcMar>
            <w:vAlign w:val="center"/>
          </w:tcPr>
          <w:p w14:paraId="556E7F5D">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0B18FD09">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8B00B79">
            <w:pPr>
              <w:spacing w:after="0" w:line="276" w:lineRule="auto"/>
              <w:rPr>
                <w:rFonts w:hint="eastAsia"/>
                <w:lang w:eastAsia="zh-CN"/>
              </w:rPr>
            </w:pPr>
            <w:r>
              <w:rPr>
                <w:rFonts w:ascii="Arial" w:hAnsi="Arial"/>
                <w:sz w:val="19"/>
                <w:lang w:eastAsia="zh-CN"/>
              </w:rPr>
              <w:t>当前类型下具备数据的对象</w:t>
            </w:r>
          </w:p>
        </w:tc>
        <w:tc>
          <w:tcPr>
            <w:tcW w:w="2381" w:type="dxa"/>
            <w:tcMar>
              <w:top w:w="80" w:type="dxa"/>
              <w:left w:w="100" w:type="dxa"/>
              <w:bottom w:w="80" w:type="dxa"/>
              <w:right w:w="100" w:type="dxa"/>
            </w:tcMar>
            <w:vAlign w:val="center"/>
          </w:tcPr>
          <w:p w14:paraId="74B50C8D">
            <w:pPr>
              <w:spacing w:after="0" w:line="276" w:lineRule="auto"/>
              <w:rPr>
                <w:rFonts w:hint="eastAsia"/>
                <w:lang w:eastAsia="zh-CN"/>
              </w:rPr>
            </w:pPr>
          </w:p>
        </w:tc>
      </w:tr>
      <w:tr w14:paraId="1E17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67A1B35">
            <w:pPr>
              <w:spacing w:after="0" w:line="276" w:lineRule="auto"/>
              <w:rPr>
                <w:rFonts w:hint="eastAsia"/>
              </w:rPr>
            </w:pPr>
            <w:r>
              <w:rPr>
                <w:rFonts w:ascii="Arial" w:hAnsi="Arial"/>
                <w:sz w:val="19"/>
              </w:rPr>
              <w:t>指标</w:t>
            </w:r>
          </w:p>
        </w:tc>
        <w:tc>
          <w:tcPr>
            <w:tcW w:w="1701" w:type="dxa"/>
            <w:tcMar>
              <w:top w:w="80" w:type="dxa"/>
              <w:left w:w="100" w:type="dxa"/>
              <w:bottom w:w="80" w:type="dxa"/>
              <w:right w:w="100" w:type="dxa"/>
            </w:tcMar>
            <w:vAlign w:val="center"/>
          </w:tcPr>
          <w:p w14:paraId="5572A183">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29AAEF97">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DB634E5">
            <w:pPr>
              <w:spacing w:after="0" w:line="276" w:lineRule="auto"/>
              <w:rPr>
                <w:rFonts w:hint="eastAsia"/>
              </w:rPr>
            </w:pPr>
            <w:r>
              <w:rPr>
                <w:rFonts w:ascii="Arial" w:hAnsi="Arial"/>
                <w:sz w:val="19"/>
              </w:rPr>
              <w:t>当前对象可计算指标</w:t>
            </w:r>
          </w:p>
        </w:tc>
        <w:tc>
          <w:tcPr>
            <w:tcW w:w="2381" w:type="dxa"/>
            <w:tcMar>
              <w:top w:w="80" w:type="dxa"/>
              <w:left w:w="100" w:type="dxa"/>
              <w:bottom w:w="80" w:type="dxa"/>
              <w:right w:w="100" w:type="dxa"/>
            </w:tcMar>
            <w:vAlign w:val="center"/>
          </w:tcPr>
          <w:p w14:paraId="72180224">
            <w:pPr>
              <w:spacing w:after="0" w:line="276" w:lineRule="auto"/>
              <w:rPr>
                <w:rFonts w:hint="eastAsia"/>
              </w:rPr>
            </w:pPr>
          </w:p>
        </w:tc>
      </w:tr>
      <w:tr w14:paraId="1769E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57A1D1C">
            <w:pPr>
              <w:spacing w:after="0" w:line="276" w:lineRule="auto"/>
              <w:rPr>
                <w:rFonts w:hint="eastAsia"/>
              </w:rPr>
            </w:pPr>
            <w:r>
              <w:rPr>
                <w:rFonts w:ascii="Arial" w:hAnsi="Arial"/>
                <w:sz w:val="19"/>
              </w:rPr>
              <w:t>时间粒度</w:t>
            </w:r>
          </w:p>
        </w:tc>
        <w:tc>
          <w:tcPr>
            <w:tcW w:w="1701" w:type="dxa"/>
            <w:tcMar>
              <w:top w:w="80" w:type="dxa"/>
              <w:left w:w="100" w:type="dxa"/>
              <w:bottom w:w="80" w:type="dxa"/>
              <w:right w:w="100" w:type="dxa"/>
            </w:tcMar>
            <w:vAlign w:val="center"/>
          </w:tcPr>
          <w:p w14:paraId="68BBA39F">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0180ECB2">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A052BA6">
            <w:pPr>
              <w:spacing w:after="0" w:line="276" w:lineRule="auto"/>
              <w:rPr>
                <w:rFonts w:hint="eastAsia"/>
              </w:rPr>
            </w:pPr>
            <w:r>
              <w:rPr>
                <w:rFonts w:ascii="Arial" w:hAnsi="Arial"/>
                <w:sz w:val="19"/>
              </w:rPr>
              <w:t>月度/季度/年度</w:t>
            </w:r>
          </w:p>
        </w:tc>
        <w:tc>
          <w:tcPr>
            <w:tcW w:w="2381" w:type="dxa"/>
            <w:tcMar>
              <w:top w:w="80" w:type="dxa"/>
              <w:left w:w="100" w:type="dxa"/>
              <w:bottom w:w="80" w:type="dxa"/>
              <w:right w:w="100" w:type="dxa"/>
            </w:tcMar>
            <w:vAlign w:val="center"/>
          </w:tcPr>
          <w:p w14:paraId="436867FB">
            <w:pPr>
              <w:spacing w:after="0" w:line="276" w:lineRule="auto"/>
              <w:rPr>
                <w:rFonts w:hint="eastAsia"/>
              </w:rPr>
            </w:pPr>
          </w:p>
        </w:tc>
      </w:tr>
    </w:tbl>
    <w:p w14:paraId="545B8E7D">
      <w:pPr>
        <w:spacing w:after="0"/>
        <w:rPr>
          <w:rFonts w:hint="eastAsia"/>
        </w:rPr>
      </w:pPr>
    </w:p>
    <w:p w14:paraId="577632BE">
      <w:pPr>
        <w:pStyle w:val="7"/>
        <w:spacing w:before="120" w:after="120" w:line="288" w:lineRule="auto"/>
      </w:pPr>
      <w:r>
        <w:rPr>
          <w:rFonts w:ascii="Arial" w:hAnsi="Arial" w:eastAsia="黑体"/>
        </w:rPr>
        <w:t>3.1.3.3.2. Process 处理</w:t>
      </w:r>
    </w:p>
    <w:p w14:paraId="6C857AFD">
      <w:pPr>
        <w:spacing w:after="60" w:line="324" w:lineRule="auto"/>
        <w:ind w:left="227" w:hanging="113"/>
        <w:rPr>
          <w:rFonts w:hint="eastAsia"/>
          <w:lang w:eastAsia="zh-CN"/>
        </w:rPr>
      </w:pPr>
      <w:r>
        <w:rPr>
          <w:rFonts w:ascii="Arial" w:hAnsi="Arial"/>
          <w:lang w:eastAsia="zh-CN"/>
        </w:rPr>
        <w:t>1. 进入“能源监测与分析 &gt; 能效对标”页面。</w:t>
      </w:r>
    </w:p>
    <w:p w14:paraId="57CC1F30">
      <w:pPr>
        <w:spacing w:after="60" w:line="324" w:lineRule="auto"/>
        <w:ind w:left="227" w:hanging="113"/>
        <w:rPr>
          <w:rFonts w:hint="eastAsia"/>
          <w:lang w:eastAsia="zh-CN"/>
        </w:rPr>
      </w:pPr>
      <w:r>
        <w:rPr>
          <w:rFonts w:ascii="Arial" w:hAnsi="Arial"/>
          <w:lang w:eastAsia="zh-CN"/>
        </w:rPr>
        <w:t>2. 修改筛选条件后点击“查询”才应用新条件；切换月度/年度时同步控制月份筛选的显示。</w:t>
      </w:r>
    </w:p>
    <w:p w14:paraId="4CD56834">
      <w:pPr>
        <w:spacing w:after="60" w:line="324" w:lineRule="auto"/>
        <w:ind w:left="227" w:hanging="113"/>
        <w:rPr>
          <w:rFonts w:hint="eastAsia"/>
          <w:lang w:eastAsia="zh-CN"/>
        </w:rPr>
      </w:pPr>
      <w:r>
        <w:rPr>
          <w:rFonts w:ascii="Arial" w:hAnsi="Arial"/>
          <w:lang w:eastAsia="zh-CN"/>
        </w:rPr>
        <w:t>3. 按年度、对象类型、对标对象和指标开展能效对标。</w:t>
      </w:r>
    </w:p>
    <w:p w14:paraId="320B5EB8">
      <w:pPr>
        <w:spacing w:after="60" w:line="324" w:lineRule="auto"/>
        <w:ind w:left="227" w:hanging="113"/>
        <w:rPr>
          <w:rFonts w:hint="eastAsia"/>
          <w:lang w:eastAsia="zh-CN"/>
        </w:rPr>
      </w:pPr>
      <w:r>
        <w:rPr>
          <w:rFonts w:ascii="Arial" w:hAnsi="Arial"/>
          <w:lang w:eastAsia="zh-CN"/>
        </w:rPr>
        <w:t>4. 对象类型切换后联动对象和指标下拉，只展示可计算对象。</w:t>
      </w:r>
    </w:p>
    <w:p w14:paraId="793D8BC9">
      <w:pPr>
        <w:pStyle w:val="7"/>
        <w:spacing w:before="120" w:after="120" w:line="288" w:lineRule="auto"/>
        <w:rPr>
          <w:lang w:eastAsia="zh-CN"/>
        </w:rPr>
      </w:pPr>
      <w:r>
        <w:rPr>
          <w:rFonts w:ascii="Arial" w:hAnsi="Arial" w:eastAsia="黑体"/>
          <w:lang w:eastAsia="zh-CN"/>
        </w:rPr>
        <w:t>3.1.3.3.3. Output 输出</w:t>
      </w:r>
    </w:p>
    <w:p w14:paraId="4928A125">
      <w:pPr>
        <w:rPr>
          <w:rFonts w:hint="eastAsia"/>
          <w:lang w:eastAsia="zh-CN"/>
        </w:rPr>
      </w:pPr>
      <w:r>
        <w:rPr>
          <w:rFonts w:ascii="Arial" w:hAnsi="Arial"/>
          <w:lang w:eastAsia="zh-CN"/>
        </w:rPr>
        <w:t>对象类型切换后联动对象和指标下拉，只展示可计算对象。</w:t>
      </w:r>
    </w:p>
    <w:p w14:paraId="36BADD7C">
      <w:pPr>
        <w:pStyle w:val="7"/>
        <w:spacing w:before="120" w:after="120" w:line="288" w:lineRule="auto"/>
      </w:pPr>
      <w:r>
        <w:rPr>
          <w:rFonts w:ascii="Arial" w:hAnsi="Arial" w:eastAsia="黑体"/>
        </w:rPr>
        <w:t>3.1.3.3.4. Usage Limitation 约束与限制</w:t>
      </w:r>
    </w:p>
    <w:p w14:paraId="39CFBE1B">
      <w:pPr>
        <w:pStyle w:val="16"/>
        <w:spacing w:after="60" w:line="324" w:lineRule="auto"/>
        <w:rPr>
          <w:rFonts w:hint="eastAsia"/>
          <w:lang w:eastAsia="zh-CN"/>
        </w:rPr>
      </w:pPr>
      <w:r>
        <w:rPr>
          <w:rFonts w:ascii="Arial" w:hAnsi="Arial"/>
          <w:lang w:eastAsia="zh-CN"/>
        </w:rPr>
        <w:t>仅展示具备可计算指标的对象；无数据时展示明确原因。</w:t>
      </w:r>
    </w:p>
    <w:p w14:paraId="71BCE666">
      <w:pPr>
        <w:pStyle w:val="16"/>
        <w:spacing w:after="60" w:line="324" w:lineRule="auto"/>
        <w:rPr>
          <w:rFonts w:hint="eastAsia"/>
          <w:lang w:eastAsia="zh-CN"/>
        </w:rPr>
      </w:pPr>
      <w:r>
        <w:rPr>
          <w:rFonts w:ascii="Arial" w:hAnsi="Arial"/>
          <w:lang w:eastAsia="zh-CN"/>
        </w:rPr>
        <w:t>产品级指标必须建立产品、所属用能单元、能源消费和产品产量的关系。</w:t>
      </w:r>
    </w:p>
    <w:p w14:paraId="76DFDA07">
      <w:pPr>
        <w:pStyle w:val="16"/>
        <w:spacing w:after="60" w:line="324" w:lineRule="auto"/>
        <w:rPr>
          <w:rFonts w:hint="eastAsia"/>
          <w:lang w:eastAsia="zh-CN"/>
        </w:rPr>
      </w:pPr>
      <w:r>
        <w:rPr>
          <w:rFonts w:ascii="Arial" w:hAnsi="Arial"/>
          <w:lang w:eastAsia="zh-CN"/>
        </w:rPr>
        <w:t>本功能版本边界：一期核心 / P0；研发范围：前端联动｜后端查询。</w:t>
      </w:r>
    </w:p>
    <w:p w14:paraId="04BC2BDE">
      <w:pPr>
        <w:pStyle w:val="6"/>
        <w:spacing w:before="120" w:after="120" w:line="288" w:lineRule="auto"/>
      </w:pPr>
      <w:r>
        <w:rPr>
          <w:rFonts w:ascii="Arial" w:hAnsi="Arial" w:eastAsia="黑体"/>
          <w:sz w:val="22"/>
        </w:rPr>
        <w:t>3.1.3.4. 对标目标配置</w:t>
      </w:r>
    </w:p>
    <w:p w14:paraId="57BF14EF">
      <w:pPr>
        <w:pStyle w:val="7"/>
        <w:spacing w:before="120" w:after="120" w:line="288" w:lineRule="auto"/>
      </w:pPr>
      <w:r>
        <w:rPr>
          <w:rFonts w:ascii="Arial" w:hAnsi="Arial" w:eastAsia="黑体"/>
        </w:rPr>
        <w:t>3.1.3.4.1.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4AE8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5892FB8D">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19C92B30">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558A978B">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40E497CC">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1CA040F5">
            <w:pPr>
              <w:spacing w:after="0" w:line="276" w:lineRule="auto"/>
              <w:rPr>
                <w:rFonts w:hint="eastAsia"/>
              </w:rPr>
            </w:pPr>
            <w:r>
              <w:rPr>
                <w:rFonts w:ascii="Arial" w:hAnsi="Arial"/>
                <w:b/>
                <w:sz w:val="19"/>
              </w:rPr>
              <w:t>备注</w:t>
            </w:r>
          </w:p>
        </w:tc>
      </w:tr>
      <w:tr w14:paraId="06DB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C59916A">
            <w:pPr>
              <w:spacing w:after="0" w:line="276" w:lineRule="auto"/>
              <w:rPr>
                <w:rFonts w:hint="eastAsia"/>
              </w:rPr>
            </w:pPr>
            <w:r>
              <w:rPr>
                <w:rFonts w:ascii="Arial" w:hAnsi="Arial"/>
                <w:sz w:val="19"/>
              </w:rPr>
              <w:t>指标</w:t>
            </w:r>
          </w:p>
        </w:tc>
        <w:tc>
          <w:tcPr>
            <w:tcW w:w="1701" w:type="dxa"/>
            <w:tcMar>
              <w:top w:w="80" w:type="dxa"/>
              <w:left w:w="100" w:type="dxa"/>
              <w:bottom w:w="80" w:type="dxa"/>
              <w:right w:w="100" w:type="dxa"/>
            </w:tcMar>
            <w:vAlign w:val="center"/>
          </w:tcPr>
          <w:p w14:paraId="732C661F">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0956B292">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E0D2F87">
            <w:pPr>
              <w:spacing w:after="0" w:line="276" w:lineRule="auto"/>
              <w:rPr>
                <w:rFonts w:hint="eastAsia"/>
              </w:rPr>
            </w:pPr>
            <w:r>
              <w:rPr>
                <w:rFonts w:ascii="Arial" w:hAnsi="Arial"/>
                <w:sz w:val="19"/>
              </w:rPr>
              <w:t>指标字典</w:t>
            </w:r>
          </w:p>
        </w:tc>
        <w:tc>
          <w:tcPr>
            <w:tcW w:w="2381" w:type="dxa"/>
            <w:tcMar>
              <w:top w:w="80" w:type="dxa"/>
              <w:left w:w="100" w:type="dxa"/>
              <w:bottom w:w="80" w:type="dxa"/>
              <w:right w:w="100" w:type="dxa"/>
            </w:tcMar>
            <w:vAlign w:val="center"/>
          </w:tcPr>
          <w:p w14:paraId="3AE5397E">
            <w:pPr>
              <w:spacing w:after="0" w:line="276" w:lineRule="auto"/>
              <w:rPr>
                <w:rFonts w:hint="eastAsia"/>
              </w:rPr>
            </w:pPr>
          </w:p>
        </w:tc>
      </w:tr>
      <w:tr w14:paraId="73E16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873EBA0">
            <w:pPr>
              <w:spacing w:after="0" w:line="276" w:lineRule="auto"/>
              <w:rPr>
                <w:rFonts w:hint="eastAsia"/>
              </w:rPr>
            </w:pPr>
            <w:r>
              <w:rPr>
                <w:rFonts w:ascii="Arial" w:hAnsi="Arial"/>
                <w:sz w:val="19"/>
              </w:rPr>
              <w:t>适用对象类型</w:t>
            </w:r>
          </w:p>
        </w:tc>
        <w:tc>
          <w:tcPr>
            <w:tcW w:w="1701" w:type="dxa"/>
            <w:tcMar>
              <w:top w:w="80" w:type="dxa"/>
              <w:left w:w="100" w:type="dxa"/>
              <w:bottom w:w="80" w:type="dxa"/>
              <w:right w:w="100" w:type="dxa"/>
            </w:tcMar>
            <w:vAlign w:val="center"/>
          </w:tcPr>
          <w:p w14:paraId="022332AB">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1B5B7FEC">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0474440">
            <w:pPr>
              <w:spacing w:after="0" w:line="276" w:lineRule="auto"/>
              <w:rPr>
                <w:rFonts w:hint="eastAsia"/>
                <w:lang w:eastAsia="zh-CN"/>
              </w:rPr>
            </w:pPr>
            <w:r>
              <w:rPr>
                <w:rFonts w:ascii="Arial" w:hAnsi="Arial"/>
                <w:sz w:val="19"/>
                <w:lang w:eastAsia="zh-CN"/>
              </w:rPr>
              <w:t>企业/用能单元/产品/设备</w:t>
            </w:r>
          </w:p>
        </w:tc>
        <w:tc>
          <w:tcPr>
            <w:tcW w:w="2381" w:type="dxa"/>
            <w:tcMar>
              <w:top w:w="80" w:type="dxa"/>
              <w:left w:w="100" w:type="dxa"/>
              <w:bottom w:w="80" w:type="dxa"/>
              <w:right w:w="100" w:type="dxa"/>
            </w:tcMar>
            <w:vAlign w:val="center"/>
          </w:tcPr>
          <w:p w14:paraId="6912089D">
            <w:pPr>
              <w:spacing w:after="0" w:line="276" w:lineRule="auto"/>
              <w:rPr>
                <w:rFonts w:hint="eastAsia"/>
                <w:lang w:eastAsia="zh-CN"/>
              </w:rPr>
            </w:pPr>
          </w:p>
        </w:tc>
      </w:tr>
      <w:tr w14:paraId="67BB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919787B">
            <w:pPr>
              <w:spacing w:after="0" w:line="276" w:lineRule="auto"/>
              <w:rPr>
                <w:rFonts w:hint="eastAsia"/>
              </w:rPr>
            </w:pPr>
            <w:r>
              <w:rPr>
                <w:rFonts w:ascii="Arial" w:hAnsi="Arial"/>
                <w:sz w:val="19"/>
              </w:rPr>
              <w:t>目标值</w:t>
            </w:r>
          </w:p>
        </w:tc>
        <w:tc>
          <w:tcPr>
            <w:tcW w:w="1701" w:type="dxa"/>
            <w:tcMar>
              <w:top w:w="80" w:type="dxa"/>
              <w:left w:w="100" w:type="dxa"/>
              <w:bottom w:w="80" w:type="dxa"/>
              <w:right w:w="100" w:type="dxa"/>
            </w:tcMar>
            <w:vAlign w:val="center"/>
          </w:tcPr>
          <w:p w14:paraId="512FE013">
            <w:pPr>
              <w:spacing w:after="0" w:line="276" w:lineRule="auto"/>
              <w:jc w:val="center"/>
              <w:rPr>
                <w:rFonts w:hint="eastAsia"/>
              </w:rPr>
            </w:pPr>
            <w:r>
              <w:rPr>
                <w:rFonts w:ascii="Arial" w:hAnsi="Arial"/>
                <w:sz w:val="19"/>
              </w:rPr>
              <w:t>数字输入</w:t>
            </w:r>
          </w:p>
        </w:tc>
        <w:tc>
          <w:tcPr>
            <w:tcW w:w="1247" w:type="dxa"/>
            <w:tcMar>
              <w:top w:w="80" w:type="dxa"/>
              <w:left w:w="100" w:type="dxa"/>
              <w:bottom w:w="80" w:type="dxa"/>
              <w:right w:w="100" w:type="dxa"/>
            </w:tcMar>
            <w:vAlign w:val="center"/>
          </w:tcPr>
          <w:p w14:paraId="34B40721">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98248BD">
            <w:pPr>
              <w:spacing w:after="0" w:line="276" w:lineRule="auto"/>
              <w:rPr>
                <w:rFonts w:hint="eastAsia"/>
              </w:rPr>
            </w:pPr>
            <w:r>
              <w:rPr>
                <w:rFonts w:ascii="Arial" w:hAnsi="Arial"/>
                <w:sz w:val="19"/>
              </w:rPr>
              <w:t>大于或等于0</w:t>
            </w:r>
          </w:p>
        </w:tc>
        <w:tc>
          <w:tcPr>
            <w:tcW w:w="2381" w:type="dxa"/>
            <w:tcMar>
              <w:top w:w="80" w:type="dxa"/>
              <w:left w:w="100" w:type="dxa"/>
              <w:bottom w:w="80" w:type="dxa"/>
              <w:right w:w="100" w:type="dxa"/>
            </w:tcMar>
            <w:vAlign w:val="center"/>
          </w:tcPr>
          <w:p w14:paraId="162D6D01">
            <w:pPr>
              <w:spacing w:after="0" w:line="276" w:lineRule="auto"/>
              <w:rPr>
                <w:rFonts w:hint="eastAsia"/>
              </w:rPr>
            </w:pPr>
          </w:p>
        </w:tc>
      </w:tr>
      <w:tr w14:paraId="3FEA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E45675D">
            <w:pPr>
              <w:spacing w:after="0" w:line="276" w:lineRule="auto"/>
              <w:rPr>
                <w:rFonts w:hint="eastAsia"/>
              </w:rPr>
            </w:pPr>
            <w:r>
              <w:rPr>
                <w:rFonts w:ascii="Arial" w:hAnsi="Arial"/>
                <w:sz w:val="19"/>
              </w:rPr>
              <w:t>指标方向</w:t>
            </w:r>
          </w:p>
        </w:tc>
        <w:tc>
          <w:tcPr>
            <w:tcW w:w="1701" w:type="dxa"/>
            <w:tcMar>
              <w:top w:w="80" w:type="dxa"/>
              <w:left w:w="100" w:type="dxa"/>
              <w:bottom w:w="80" w:type="dxa"/>
              <w:right w:w="100" w:type="dxa"/>
            </w:tcMar>
            <w:vAlign w:val="center"/>
          </w:tcPr>
          <w:p w14:paraId="679B282F">
            <w:pPr>
              <w:spacing w:after="0" w:line="276" w:lineRule="auto"/>
              <w:jc w:val="center"/>
              <w:rPr>
                <w:rFonts w:hint="eastAsia"/>
              </w:rPr>
            </w:pPr>
            <w:r>
              <w:rPr>
                <w:rFonts w:ascii="Arial" w:hAnsi="Arial"/>
                <w:sz w:val="19"/>
              </w:rPr>
              <w:t>单选组</w:t>
            </w:r>
          </w:p>
        </w:tc>
        <w:tc>
          <w:tcPr>
            <w:tcW w:w="1247" w:type="dxa"/>
            <w:tcMar>
              <w:top w:w="80" w:type="dxa"/>
              <w:left w:w="100" w:type="dxa"/>
              <w:bottom w:w="80" w:type="dxa"/>
              <w:right w:w="100" w:type="dxa"/>
            </w:tcMar>
            <w:vAlign w:val="center"/>
          </w:tcPr>
          <w:p w14:paraId="46618544">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64254A7">
            <w:pPr>
              <w:spacing w:after="0" w:line="276" w:lineRule="auto"/>
              <w:rPr>
                <w:rFonts w:hint="eastAsia"/>
              </w:rPr>
            </w:pPr>
            <w:r>
              <w:rPr>
                <w:rFonts w:ascii="Arial" w:hAnsi="Arial"/>
                <w:sz w:val="19"/>
              </w:rPr>
              <w:t>越低越好/越高越好</w:t>
            </w:r>
          </w:p>
        </w:tc>
        <w:tc>
          <w:tcPr>
            <w:tcW w:w="2381" w:type="dxa"/>
            <w:tcMar>
              <w:top w:w="80" w:type="dxa"/>
              <w:left w:w="100" w:type="dxa"/>
              <w:bottom w:w="80" w:type="dxa"/>
              <w:right w:w="100" w:type="dxa"/>
            </w:tcMar>
            <w:vAlign w:val="center"/>
          </w:tcPr>
          <w:p w14:paraId="59B64111">
            <w:pPr>
              <w:spacing w:after="0" w:line="276" w:lineRule="auto"/>
              <w:rPr>
                <w:rFonts w:hint="eastAsia"/>
              </w:rPr>
            </w:pPr>
          </w:p>
        </w:tc>
      </w:tr>
      <w:tr w14:paraId="3E80F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521CAA9">
            <w:pPr>
              <w:spacing w:after="0" w:line="276" w:lineRule="auto"/>
              <w:rPr>
                <w:rFonts w:hint="eastAsia"/>
              </w:rPr>
            </w:pPr>
            <w:r>
              <w:rPr>
                <w:rFonts w:ascii="Arial" w:hAnsi="Arial"/>
                <w:sz w:val="19"/>
              </w:rPr>
              <w:t>目标来源</w:t>
            </w:r>
          </w:p>
        </w:tc>
        <w:tc>
          <w:tcPr>
            <w:tcW w:w="1701" w:type="dxa"/>
            <w:tcMar>
              <w:top w:w="80" w:type="dxa"/>
              <w:left w:w="100" w:type="dxa"/>
              <w:bottom w:w="80" w:type="dxa"/>
              <w:right w:w="100" w:type="dxa"/>
            </w:tcMar>
            <w:vAlign w:val="center"/>
          </w:tcPr>
          <w:p w14:paraId="6C68923A">
            <w:pPr>
              <w:spacing w:after="0" w:line="276" w:lineRule="auto"/>
              <w:jc w:val="center"/>
              <w:rPr>
                <w:rFonts w:hint="eastAsia"/>
              </w:rPr>
            </w:pPr>
            <w:r>
              <w:rPr>
                <w:rFonts w:ascii="Arial" w:hAnsi="Arial"/>
                <w:sz w:val="19"/>
              </w:rPr>
              <w:t>文本/下拉框</w:t>
            </w:r>
          </w:p>
        </w:tc>
        <w:tc>
          <w:tcPr>
            <w:tcW w:w="1247" w:type="dxa"/>
            <w:tcMar>
              <w:top w:w="80" w:type="dxa"/>
              <w:left w:w="100" w:type="dxa"/>
              <w:bottom w:w="80" w:type="dxa"/>
              <w:right w:w="100" w:type="dxa"/>
            </w:tcMar>
            <w:vAlign w:val="center"/>
          </w:tcPr>
          <w:p w14:paraId="02BEBD4D">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A70DAC2">
            <w:pPr>
              <w:spacing w:after="0" w:line="276" w:lineRule="auto"/>
              <w:rPr>
                <w:rFonts w:hint="eastAsia"/>
                <w:lang w:eastAsia="zh-CN"/>
              </w:rPr>
            </w:pPr>
            <w:r>
              <w:rPr>
                <w:rFonts w:ascii="Arial" w:hAnsi="Arial"/>
                <w:sz w:val="19"/>
                <w:lang w:eastAsia="zh-CN"/>
              </w:rPr>
              <w:t>企业目标/内部标杆/外部参考</w:t>
            </w:r>
          </w:p>
        </w:tc>
        <w:tc>
          <w:tcPr>
            <w:tcW w:w="2381" w:type="dxa"/>
            <w:tcMar>
              <w:top w:w="80" w:type="dxa"/>
              <w:left w:w="100" w:type="dxa"/>
              <w:bottom w:w="80" w:type="dxa"/>
              <w:right w:w="100" w:type="dxa"/>
            </w:tcMar>
            <w:vAlign w:val="center"/>
          </w:tcPr>
          <w:p w14:paraId="06852FA1">
            <w:pPr>
              <w:spacing w:after="0" w:line="276" w:lineRule="auto"/>
              <w:rPr>
                <w:rFonts w:hint="eastAsia"/>
                <w:lang w:eastAsia="zh-CN"/>
              </w:rPr>
            </w:pPr>
          </w:p>
        </w:tc>
      </w:tr>
      <w:tr w14:paraId="62A0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4262C82">
            <w:pPr>
              <w:spacing w:after="0" w:line="276" w:lineRule="auto"/>
              <w:rPr>
                <w:rFonts w:hint="eastAsia"/>
              </w:rPr>
            </w:pPr>
            <w:r>
              <w:rPr>
                <w:rFonts w:ascii="Arial" w:hAnsi="Arial"/>
                <w:sz w:val="19"/>
              </w:rPr>
              <w:t>有效期</w:t>
            </w:r>
          </w:p>
        </w:tc>
        <w:tc>
          <w:tcPr>
            <w:tcW w:w="1701" w:type="dxa"/>
            <w:tcMar>
              <w:top w:w="80" w:type="dxa"/>
              <w:left w:w="100" w:type="dxa"/>
              <w:bottom w:w="80" w:type="dxa"/>
              <w:right w:w="100" w:type="dxa"/>
            </w:tcMar>
            <w:vAlign w:val="center"/>
          </w:tcPr>
          <w:p w14:paraId="77867674">
            <w:pPr>
              <w:spacing w:after="0" w:line="276" w:lineRule="auto"/>
              <w:jc w:val="center"/>
              <w:rPr>
                <w:rFonts w:hint="eastAsia"/>
              </w:rPr>
            </w:pPr>
            <w:r>
              <w:rPr>
                <w:rFonts w:ascii="Arial" w:hAnsi="Arial"/>
                <w:sz w:val="19"/>
              </w:rPr>
              <w:t>日期范围</w:t>
            </w:r>
          </w:p>
        </w:tc>
        <w:tc>
          <w:tcPr>
            <w:tcW w:w="1247" w:type="dxa"/>
            <w:tcMar>
              <w:top w:w="80" w:type="dxa"/>
              <w:left w:w="100" w:type="dxa"/>
              <w:bottom w:w="80" w:type="dxa"/>
              <w:right w:w="100" w:type="dxa"/>
            </w:tcMar>
            <w:vAlign w:val="center"/>
          </w:tcPr>
          <w:p w14:paraId="7C7B2A76">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C18E77B">
            <w:pPr>
              <w:spacing w:after="0" w:line="276" w:lineRule="auto"/>
              <w:rPr>
                <w:rFonts w:hint="eastAsia"/>
              </w:rPr>
            </w:pPr>
            <w:r>
              <w:rPr>
                <w:rFonts w:ascii="Arial" w:hAnsi="Arial"/>
                <w:sz w:val="19"/>
              </w:rPr>
              <w:t>开始日期-结束日期</w:t>
            </w:r>
          </w:p>
        </w:tc>
        <w:tc>
          <w:tcPr>
            <w:tcW w:w="2381" w:type="dxa"/>
            <w:tcMar>
              <w:top w:w="80" w:type="dxa"/>
              <w:left w:w="100" w:type="dxa"/>
              <w:bottom w:w="80" w:type="dxa"/>
              <w:right w:w="100" w:type="dxa"/>
            </w:tcMar>
            <w:vAlign w:val="center"/>
          </w:tcPr>
          <w:p w14:paraId="027521D8">
            <w:pPr>
              <w:spacing w:after="0" w:line="276" w:lineRule="auto"/>
              <w:rPr>
                <w:rFonts w:hint="eastAsia"/>
              </w:rPr>
            </w:pPr>
          </w:p>
        </w:tc>
      </w:tr>
    </w:tbl>
    <w:p w14:paraId="30F450E4">
      <w:pPr>
        <w:spacing w:after="0"/>
        <w:rPr>
          <w:rFonts w:hint="eastAsia"/>
        </w:rPr>
      </w:pPr>
    </w:p>
    <w:p w14:paraId="27D0145F">
      <w:pPr>
        <w:pStyle w:val="7"/>
        <w:spacing w:before="120" w:after="120" w:line="288" w:lineRule="auto"/>
      </w:pPr>
      <w:r>
        <w:rPr>
          <w:rFonts w:ascii="Arial" w:hAnsi="Arial" w:eastAsia="黑体"/>
        </w:rPr>
        <w:t>3.1.3.4.2. Process 处理</w:t>
      </w:r>
    </w:p>
    <w:p w14:paraId="74AA364F">
      <w:pPr>
        <w:spacing w:after="60" w:line="324" w:lineRule="auto"/>
        <w:ind w:left="227" w:hanging="113"/>
        <w:rPr>
          <w:rFonts w:hint="eastAsia"/>
          <w:lang w:eastAsia="zh-CN"/>
        </w:rPr>
      </w:pPr>
      <w:r>
        <w:rPr>
          <w:rFonts w:ascii="Arial" w:hAnsi="Arial"/>
          <w:lang w:eastAsia="zh-CN"/>
        </w:rPr>
        <w:t>1. 进入“能源监测与分析 &gt; 能效对标”页面。</w:t>
      </w:r>
    </w:p>
    <w:p w14:paraId="40F25E93">
      <w:pPr>
        <w:spacing w:after="60" w:line="324" w:lineRule="auto"/>
        <w:ind w:left="227" w:hanging="113"/>
        <w:rPr>
          <w:rFonts w:hint="eastAsia"/>
          <w:lang w:eastAsia="zh-CN"/>
        </w:rPr>
      </w:pPr>
      <w:r>
        <w:rPr>
          <w:rFonts w:ascii="Arial" w:hAnsi="Arial"/>
          <w:lang w:eastAsia="zh-CN"/>
        </w:rPr>
        <w:t>2. 点击相应新增、编辑、配置或录入入口，填写并校验输入项。</w:t>
      </w:r>
    </w:p>
    <w:p w14:paraId="2D22FA35">
      <w:pPr>
        <w:spacing w:after="60" w:line="324" w:lineRule="auto"/>
        <w:ind w:left="227" w:hanging="113"/>
        <w:rPr>
          <w:rFonts w:hint="eastAsia"/>
          <w:lang w:eastAsia="zh-CN"/>
        </w:rPr>
      </w:pPr>
      <w:r>
        <w:rPr>
          <w:rFonts w:ascii="Arial" w:hAnsi="Arial"/>
          <w:lang w:eastAsia="zh-CN"/>
        </w:rPr>
        <w:t>3. 配置指标目标值、方向、适用对象、来源和有效期。</w:t>
      </w:r>
    </w:p>
    <w:p w14:paraId="31E57DB3">
      <w:pPr>
        <w:spacing w:after="60" w:line="324" w:lineRule="auto"/>
        <w:ind w:left="227" w:hanging="113"/>
        <w:rPr>
          <w:rFonts w:hint="eastAsia"/>
          <w:lang w:eastAsia="zh-CN"/>
        </w:rPr>
      </w:pPr>
      <w:r>
        <w:rPr>
          <w:rFonts w:ascii="Arial" w:hAnsi="Arial"/>
          <w:lang w:eastAsia="zh-CN"/>
        </w:rPr>
        <w:t>4. 新增、编辑或停用目标后，当前有效目标用于结果判断。</w:t>
      </w:r>
    </w:p>
    <w:p w14:paraId="4C140994">
      <w:pPr>
        <w:pStyle w:val="7"/>
        <w:spacing w:before="120" w:after="120" w:line="288" w:lineRule="auto"/>
        <w:rPr>
          <w:lang w:eastAsia="zh-CN"/>
        </w:rPr>
      </w:pPr>
      <w:r>
        <w:rPr>
          <w:rFonts w:ascii="Arial" w:hAnsi="Arial" w:eastAsia="黑体"/>
          <w:lang w:eastAsia="zh-CN"/>
        </w:rPr>
        <w:t>3.1.3.4.3. Output 输出</w:t>
      </w:r>
    </w:p>
    <w:p w14:paraId="37C04C88">
      <w:pPr>
        <w:rPr>
          <w:rFonts w:hint="eastAsia"/>
          <w:lang w:eastAsia="zh-CN"/>
        </w:rPr>
      </w:pPr>
      <w:r>
        <w:rPr>
          <w:rFonts w:ascii="Arial" w:hAnsi="Arial"/>
          <w:lang w:eastAsia="zh-CN"/>
        </w:rPr>
        <w:t>新增、编辑或停用目标后，当前有效目标用于结果判断。</w:t>
      </w:r>
    </w:p>
    <w:p w14:paraId="6744C81C">
      <w:pPr>
        <w:pStyle w:val="7"/>
        <w:spacing w:before="120" w:after="120" w:line="288" w:lineRule="auto"/>
      </w:pPr>
      <w:r>
        <w:rPr>
          <w:rFonts w:ascii="Arial" w:hAnsi="Arial" w:eastAsia="黑体"/>
        </w:rPr>
        <w:t>3.1.3.4.4. Usage Limitation 约束与限制</w:t>
      </w:r>
    </w:p>
    <w:p w14:paraId="54BDB7AE">
      <w:pPr>
        <w:pStyle w:val="16"/>
        <w:spacing w:after="60" w:line="324" w:lineRule="auto"/>
        <w:rPr>
          <w:rFonts w:hint="eastAsia"/>
          <w:lang w:eastAsia="zh-CN"/>
        </w:rPr>
      </w:pPr>
      <w:r>
        <w:rPr>
          <w:rFonts w:ascii="Arial" w:hAnsi="Arial"/>
          <w:lang w:eastAsia="zh-CN"/>
        </w:rPr>
        <w:t>仅展示具备可计算指标的对象；无数据时展示明确原因。</w:t>
      </w:r>
    </w:p>
    <w:p w14:paraId="0D3C826E">
      <w:pPr>
        <w:pStyle w:val="16"/>
        <w:spacing w:after="60" w:line="324" w:lineRule="auto"/>
        <w:rPr>
          <w:rFonts w:hint="eastAsia"/>
          <w:lang w:eastAsia="zh-CN"/>
        </w:rPr>
      </w:pPr>
      <w:r>
        <w:rPr>
          <w:rFonts w:ascii="Arial" w:hAnsi="Arial"/>
          <w:lang w:eastAsia="zh-CN"/>
        </w:rPr>
        <w:t>产品级指标必须建立产品、所属用能单元、能源消费和产品产量的关系。</w:t>
      </w:r>
    </w:p>
    <w:p w14:paraId="65645EDF">
      <w:pPr>
        <w:pStyle w:val="16"/>
        <w:spacing w:after="60" w:line="324" w:lineRule="auto"/>
        <w:rPr>
          <w:rFonts w:hint="eastAsia"/>
          <w:lang w:eastAsia="zh-CN"/>
        </w:rPr>
      </w:pPr>
      <w:r>
        <w:rPr>
          <w:rFonts w:ascii="Arial" w:hAnsi="Arial"/>
          <w:lang w:eastAsia="zh-CN"/>
        </w:rPr>
        <w:t>本功能版本边界：一期核心 / P0；研发范围：CRUD｜规则配置｜权限。</w:t>
      </w:r>
    </w:p>
    <w:p w14:paraId="56987198">
      <w:pPr>
        <w:pStyle w:val="6"/>
        <w:spacing w:before="120" w:after="120" w:line="288" w:lineRule="auto"/>
      </w:pPr>
      <w:r>
        <w:rPr>
          <w:rFonts w:ascii="Arial" w:hAnsi="Arial" w:eastAsia="黑体"/>
          <w:sz w:val="22"/>
        </w:rPr>
        <w:t>3.1.3.5. 结果摘要与趋势</w:t>
      </w:r>
    </w:p>
    <w:p w14:paraId="562593A6">
      <w:pPr>
        <w:pStyle w:val="7"/>
        <w:spacing w:before="120" w:after="120" w:line="288" w:lineRule="auto"/>
      </w:pPr>
      <w:r>
        <w:rPr>
          <w:rFonts w:ascii="Arial" w:hAnsi="Arial" w:eastAsia="黑体"/>
        </w:rPr>
        <w:t>3.1.3.5.1.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1092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7A9E2A95">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20D489D2">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14B80227">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723742DE">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4D0D4166">
            <w:pPr>
              <w:spacing w:after="0" w:line="276" w:lineRule="auto"/>
              <w:rPr>
                <w:rFonts w:hint="eastAsia"/>
              </w:rPr>
            </w:pPr>
            <w:r>
              <w:rPr>
                <w:rFonts w:ascii="Arial" w:hAnsi="Arial"/>
                <w:b/>
                <w:sz w:val="19"/>
              </w:rPr>
              <w:t>备注</w:t>
            </w:r>
          </w:p>
        </w:tc>
      </w:tr>
      <w:tr w14:paraId="0C98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8A4C830">
            <w:pPr>
              <w:spacing w:after="0" w:line="276" w:lineRule="auto"/>
              <w:rPr>
                <w:rFonts w:hint="eastAsia"/>
              </w:rPr>
            </w:pPr>
            <w:r>
              <w:rPr>
                <w:rFonts w:ascii="Arial" w:hAnsi="Arial"/>
                <w:sz w:val="19"/>
              </w:rPr>
              <w:t>页面筛选条件</w:t>
            </w:r>
          </w:p>
        </w:tc>
        <w:tc>
          <w:tcPr>
            <w:tcW w:w="1701" w:type="dxa"/>
            <w:tcMar>
              <w:top w:w="80" w:type="dxa"/>
              <w:left w:w="100" w:type="dxa"/>
              <w:bottom w:w="80" w:type="dxa"/>
              <w:right w:w="100" w:type="dxa"/>
            </w:tcMar>
            <w:vAlign w:val="center"/>
          </w:tcPr>
          <w:p w14:paraId="14A0D6A5">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79573F6B">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328F704">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759913C4">
            <w:pPr>
              <w:spacing w:after="0" w:line="276" w:lineRule="auto"/>
              <w:rPr>
                <w:rFonts w:hint="eastAsia"/>
                <w:lang w:eastAsia="zh-CN"/>
              </w:rPr>
            </w:pPr>
            <w:r>
              <w:rPr>
                <w:rFonts w:ascii="Arial" w:hAnsi="Arial"/>
                <w:sz w:val="19"/>
                <w:lang w:eastAsia="zh-CN"/>
              </w:rPr>
              <w:t>展示类功能无独立输入</w:t>
            </w:r>
          </w:p>
        </w:tc>
      </w:tr>
    </w:tbl>
    <w:p w14:paraId="45DDD777">
      <w:pPr>
        <w:spacing w:after="0"/>
        <w:rPr>
          <w:rFonts w:hint="eastAsia"/>
          <w:lang w:eastAsia="zh-CN"/>
        </w:rPr>
      </w:pPr>
    </w:p>
    <w:p w14:paraId="6A9FD349">
      <w:pPr>
        <w:pStyle w:val="7"/>
        <w:spacing w:before="120" w:after="120" w:line="288" w:lineRule="auto"/>
        <w:rPr>
          <w:lang w:eastAsia="zh-CN"/>
        </w:rPr>
      </w:pPr>
      <w:r>
        <w:rPr>
          <w:rFonts w:ascii="Arial" w:hAnsi="Arial" w:eastAsia="黑体"/>
          <w:lang w:eastAsia="zh-CN"/>
        </w:rPr>
        <w:t>3.1.3.5.2. Process 处理</w:t>
      </w:r>
    </w:p>
    <w:p w14:paraId="1079764F">
      <w:pPr>
        <w:spacing w:after="60" w:line="324" w:lineRule="auto"/>
        <w:ind w:left="227" w:hanging="113"/>
        <w:rPr>
          <w:rFonts w:hint="eastAsia"/>
          <w:lang w:eastAsia="zh-CN"/>
        </w:rPr>
      </w:pPr>
      <w:r>
        <w:rPr>
          <w:rFonts w:ascii="Arial" w:hAnsi="Arial"/>
          <w:lang w:eastAsia="zh-CN"/>
        </w:rPr>
        <w:t>1. 进入“能源监测与分析 &gt; 能效对标”页面。</w:t>
      </w:r>
    </w:p>
    <w:p w14:paraId="1EBC5F90">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3BAAC6E4">
      <w:pPr>
        <w:spacing w:after="60" w:line="324" w:lineRule="auto"/>
        <w:ind w:left="227" w:hanging="113"/>
        <w:rPr>
          <w:rFonts w:hint="eastAsia"/>
          <w:lang w:eastAsia="zh-CN"/>
        </w:rPr>
      </w:pPr>
      <w:r>
        <w:rPr>
          <w:rFonts w:ascii="Arial" w:hAnsi="Arial"/>
          <w:lang w:eastAsia="zh-CN"/>
        </w:rPr>
        <w:t>3. 展示当前值、目标值、偏差率、达标状态和月度趋势。</w:t>
      </w:r>
    </w:p>
    <w:p w14:paraId="219CFFC8">
      <w:pPr>
        <w:spacing w:after="60" w:line="324" w:lineRule="auto"/>
        <w:ind w:left="227" w:hanging="113"/>
        <w:rPr>
          <w:rFonts w:hint="eastAsia"/>
          <w:lang w:eastAsia="zh-CN"/>
        </w:rPr>
      </w:pPr>
      <w:r>
        <w:rPr>
          <w:rFonts w:ascii="Arial" w:hAnsi="Arial"/>
          <w:lang w:eastAsia="zh-CN"/>
        </w:rPr>
        <w:t>4. 指标切换后摘要和趋势同步刷新，目标线保持同单位。</w:t>
      </w:r>
    </w:p>
    <w:p w14:paraId="1F0D652A">
      <w:pPr>
        <w:pStyle w:val="7"/>
        <w:spacing w:before="120" w:after="120" w:line="288" w:lineRule="auto"/>
        <w:rPr>
          <w:lang w:eastAsia="zh-CN"/>
        </w:rPr>
      </w:pPr>
      <w:r>
        <w:rPr>
          <w:rFonts w:ascii="Arial" w:hAnsi="Arial" w:eastAsia="黑体"/>
          <w:lang w:eastAsia="zh-CN"/>
        </w:rPr>
        <w:t>3.1.3.5.3. Output 输出</w:t>
      </w:r>
    </w:p>
    <w:p w14:paraId="5FEEB700">
      <w:pPr>
        <w:rPr>
          <w:rFonts w:hint="eastAsia"/>
          <w:lang w:eastAsia="zh-CN"/>
        </w:rPr>
      </w:pPr>
      <w:r>
        <w:rPr>
          <w:rFonts w:ascii="Arial" w:hAnsi="Arial"/>
          <w:lang w:eastAsia="zh-CN"/>
        </w:rPr>
        <w:t>指标切换后摘要和趋势同步刷新，目标线保持同单位。</w:t>
      </w:r>
    </w:p>
    <w:p w14:paraId="63EF646C">
      <w:pPr>
        <w:pStyle w:val="7"/>
        <w:spacing w:before="120" w:after="120" w:line="288" w:lineRule="auto"/>
      </w:pPr>
      <w:r>
        <w:rPr>
          <w:rFonts w:ascii="Arial" w:hAnsi="Arial" w:eastAsia="黑体"/>
        </w:rPr>
        <w:t>3.1.3.5.4. Usage Limitation 约束与限制</w:t>
      </w:r>
    </w:p>
    <w:p w14:paraId="71EC72E0">
      <w:pPr>
        <w:pStyle w:val="16"/>
        <w:spacing w:after="60" w:line="324" w:lineRule="auto"/>
        <w:rPr>
          <w:rFonts w:hint="eastAsia"/>
          <w:lang w:eastAsia="zh-CN"/>
        </w:rPr>
      </w:pPr>
      <w:r>
        <w:rPr>
          <w:rFonts w:ascii="Arial" w:hAnsi="Arial"/>
          <w:lang w:eastAsia="zh-CN"/>
        </w:rPr>
        <w:t>仅展示具备可计算指标的对象；无数据时展示明确原因。</w:t>
      </w:r>
    </w:p>
    <w:p w14:paraId="16FFEDF1">
      <w:pPr>
        <w:pStyle w:val="16"/>
        <w:spacing w:after="60" w:line="324" w:lineRule="auto"/>
        <w:rPr>
          <w:rFonts w:hint="eastAsia"/>
          <w:lang w:eastAsia="zh-CN"/>
        </w:rPr>
      </w:pPr>
      <w:r>
        <w:rPr>
          <w:rFonts w:ascii="Arial" w:hAnsi="Arial"/>
          <w:lang w:eastAsia="zh-CN"/>
        </w:rPr>
        <w:t>产品级指标必须建立产品、所属用能单元、能源消费和产品产量的关系。</w:t>
      </w:r>
    </w:p>
    <w:p w14:paraId="7358060C">
      <w:pPr>
        <w:pStyle w:val="16"/>
        <w:spacing w:after="60" w:line="324" w:lineRule="auto"/>
        <w:rPr>
          <w:rFonts w:hint="eastAsia"/>
          <w:lang w:eastAsia="zh-CN"/>
        </w:rPr>
      </w:pPr>
      <w:r>
        <w:rPr>
          <w:rFonts w:ascii="Arial" w:hAnsi="Arial"/>
          <w:lang w:eastAsia="zh-CN"/>
        </w:rPr>
        <w:t>本功能版本边界：一期核心 / P0；研发范围：规则计算｜图表。</w:t>
      </w:r>
    </w:p>
    <w:p w14:paraId="12ECEFDA">
      <w:pPr>
        <w:pStyle w:val="6"/>
        <w:spacing w:before="120" w:after="120" w:line="288" w:lineRule="auto"/>
      </w:pPr>
      <w:r>
        <w:rPr>
          <w:rFonts w:ascii="Arial" w:hAnsi="Arial" w:eastAsia="黑体"/>
          <w:sz w:val="22"/>
        </w:rPr>
        <w:t>3.1.3.6. 空状态、来源与导出</w:t>
      </w:r>
    </w:p>
    <w:p w14:paraId="5902F501">
      <w:pPr>
        <w:pStyle w:val="7"/>
        <w:spacing w:before="120" w:after="120" w:line="288" w:lineRule="auto"/>
      </w:pPr>
      <w:r>
        <w:rPr>
          <w:rFonts w:ascii="Arial" w:hAnsi="Arial" w:eastAsia="黑体"/>
        </w:rPr>
        <w:t>3.1.3.6.1.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6997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617E0805">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3B068DCB">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057A86C2">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48906411">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665BC4BA">
            <w:pPr>
              <w:spacing w:after="0" w:line="276" w:lineRule="auto"/>
              <w:rPr>
                <w:rFonts w:hint="eastAsia"/>
              </w:rPr>
            </w:pPr>
            <w:r>
              <w:rPr>
                <w:rFonts w:ascii="Arial" w:hAnsi="Arial"/>
                <w:b/>
                <w:sz w:val="19"/>
              </w:rPr>
              <w:t>备注</w:t>
            </w:r>
          </w:p>
        </w:tc>
      </w:tr>
      <w:tr w14:paraId="21A22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27FB461">
            <w:pPr>
              <w:spacing w:after="0" w:line="276" w:lineRule="auto"/>
              <w:rPr>
                <w:rFonts w:hint="eastAsia"/>
              </w:rPr>
            </w:pPr>
            <w:r>
              <w:rPr>
                <w:rFonts w:ascii="Arial" w:hAnsi="Arial"/>
                <w:sz w:val="19"/>
              </w:rPr>
              <w:t>当前对标条件</w:t>
            </w:r>
          </w:p>
        </w:tc>
        <w:tc>
          <w:tcPr>
            <w:tcW w:w="1701" w:type="dxa"/>
            <w:tcMar>
              <w:top w:w="80" w:type="dxa"/>
              <w:left w:w="100" w:type="dxa"/>
              <w:bottom w:w="80" w:type="dxa"/>
              <w:right w:w="100" w:type="dxa"/>
            </w:tcMar>
            <w:vAlign w:val="center"/>
          </w:tcPr>
          <w:p w14:paraId="5837CAAC">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6F6715BA">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0B97A54">
            <w:pPr>
              <w:spacing w:after="0" w:line="276" w:lineRule="auto"/>
              <w:rPr>
                <w:rFonts w:hint="eastAsia"/>
                <w:lang w:eastAsia="zh-CN"/>
              </w:rPr>
            </w:pPr>
            <w:r>
              <w:rPr>
                <w:rFonts w:ascii="Arial" w:hAnsi="Arial"/>
                <w:sz w:val="19"/>
                <w:lang w:eastAsia="zh-CN"/>
              </w:rPr>
              <w:t>页面已选择年度、对象和指标</w:t>
            </w:r>
          </w:p>
        </w:tc>
        <w:tc>
          <w:tcPr>
            <w:tcW w:w="2381" w:type="dxa"/>
            <w:tcMar>
              <w:top w:w="80" w:type="dxa"/>
              <w:left w:w="100" w:type="dxa"/>
              <w:bottom w:w="80" w:type="dxa"/>
              <w:right w:w="100" w:type="dxa"/>
            </w:tcMar>
            <w:vAlign w:val="center"/>
          </w:tcPr>
          <w:p w14:paraId="4696C8CC">
            <w:pPr>
              <w:spacing w:after="0" w:line="276" w:lineRule="auto"/>
              <w:rPr>
                <w:rFonts w:hint="eastAsia"/>
                <w:lang w:eastAsia="zh-CN"/>
              </w:rPr>
            </w:pPr>
          </w:p>
        </w:tc>
      </w:tr>
      <w:tr w14:paraId="220C4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43CE7EB">
            <w:pPr>
              <w:spacing w:after="0" w:line="276" w:lineRule="auto"/>
              <w:rPr>
                <w:rFonts w:hint="eastAsia"/>
              </w:rPr>
            </w:pPr>
            <w:r>
              <w:rPr>
                <w:rFonts w:ascii="Arial" w:hAnsi="Arial"/>
                <w:sz w:val="19"/>
              </w:rPr>
              <w:t>导出格式</w:t>
            </w:r>
          </w:p>
        </w:tc>
        <w:tc>
          <w:tcPr>
            <w:tcW w:w="1701" w:type="dxa"/>
            <w:tcMar>
              <w:top w:w="80" w:type="dxa"/>
              <w:left w:w="100" w:type="dxa"/>
              <w:bottom w:w="80" w:type="dxa"/>
              <w:right w:w="100" w:type="dxa"/>
            </w:tcMar>
            <w:vAlign w:val="center"/>
          </w:tcPr>
          <w:p w14:paraId="0F9A10D2">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2483F1BA">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74DD3134">
            <w:pPr>
              <w:spacing w:after="0" w:line="276" w:lineRule="auto"/>
              <w:rPr>
                <w:rFonts w:hint="eastAsia"/>
              </w:rPr>
            </w:pPr>
            <w:r>
              <w:rPr>
                <w:rFonts w:ascii="Arial" w:hAnsi="Arial"/>
                <w:sz w:val="19"/>
              </w:rPr>
              <w:t>Excel/摘要报告</w:t>
            </w:r>
          </w:p>
        </w:tc>
        <w:tc>
          <w:tcPr>
            <w:tcW w:w="2381" w:type="dxa"/>
            <w:tcMar>
              <w:top w:w="80" w:type="dxa"/>
              <w:left w:w="100" w:type="dxa"/>
              <w:bottom w:w="80" w:type="dxa"/>
              <w:right w:w="100" w:type="dxa"/>
            </w:tcMar>
            <w:vAlign w:val="center"/>
          </w:tcPr>
          <w:p w14:paraId="64B5806A">
            <w:pPr>
              <w:spacing w:after="0" w:line="276" w:lineRule="auto"/>
              <w:rPr>
                <w:rFonts w:hint="eastAsia"/>
              </w:rPr>
            </w:pPr>
            <w:r>
              <w:rPr>
                <w:rFonts w:ascii="Arial" w:hAnsi="Arial"/>
                <w:sz w:val="19"/>
              </w:rPr>
              <w:t>按一期实际支持</w:t>
            </w:r>
          </w:p>
        </w:tc>
      </w:tr>
    </w:tbl>
    <w:p w14:paraId="4CB2DA23">
      <w:pPr>
        <w:spacing w:after="0"/>
        <w:rPr>
          <w:rFonts w:hint="eastAsia"/>
        </w:rPr>
      </w:pPr>
    </w:p>
    <w:p w14:paraId="04675DE4">
      <w:pPr>
        <w:pStyle w:val="7"/>
        <w:spacing w:before="120" w:after="120" w:line="288" w:lineRule="auto"/>
      </w:pPr>
      <w:r>
        <w:rPr>
          <w:rFonts w:ascii="Arial" w:hAnsi="Arial" w:eastAsia="黑体"/>
        </w:rPr>
        <w:t>3.1.3.6.2. Process 处理</w:t>
      </w:r>
    </w:p>
    <w:p w14:paraId="0C8999E5">
      <w:pPr>
        <w:spacing w:after="60" w:line="324" w:lineRule="auto"/>
        <w:ind w:left="227" w:hanging="113"/>
        <w:rPr>
          <w:rFonts w:hint="eastAsia"/>
          <w:lang w:eastAsia="zh-CN"/>
        </w:rPr>
      </w:pPr>
      <w:r>
        <w:rPr>
          <w:rFonts w:ascii="Arial" w:hAnsi="Arial"/>
          <w:lang w:eastAsia="zh-CN"/>
        </w:rPr>
        <w:t>1. 进入“能源监测与分析 &gt; 能效对标”页面。</w:t>
      </w:r>
    </w:p>
    <w:p w14:paraId="15E1A429">
      <w:pPr>
        <w:spacing w:after="60" w:line="324" w:lineRule="auto"/>
        <w:ind w:left="227" w:hanging="113"/>
        <w:rPr>
          <w:rFonts w:hint="eastAsia"/>
          <w:lang w:eastAsia="zh-CN"/>
        </w:rPr>
      </w:pPr>
      <w:r>
        <w:rPr>
          <w:rFonts w:ascii="Arial" w:hAnsi="Arial"/>
          <w:lang w:eastAsia="zh-CN"/>
        </w:rPr>
        <w:t>2. 点击相应新增、编辑、配置或录入入口，填写并校验输入项。</w:t>
      </w:r>
    </w:p>
    <w:p w14:paraId="0C6374B1">
      <w:pPr>
        <w:spacing w:after="60" w:line="324" w:lineRule="auto"/>
        <w:ind w:left="227" w:hanging="113"/>
        <w:rPr>
          <w:rFonts w:hint="eastAsia"/>
          <w:lang w:eastAsia="zh-CN"/>
        </w:rPr>
      </w:pPr>
      <w:r>
        <w:rPr>
          <w:rFonts w:ascii="Arial" w:hAnsi="Arial"/>
          <w:lang w:eastAsia="zh-CN"/>
        </w:rPr>
        <w:t>3. 展示不可计算原因、指标来源，并导出当前对标结果。</w:t>
      </w:r>
    </w:p>
    <w:p w14:paraId="5E805BD4">
      <w:pPr>
        <w:spacing w:after="60" w:line="324" w:lineRule="auto"/>
        <w:ind w:left="227" w:hanging="113"/>
        <w:rPr>
          <w:rFonts w:hint="eastAsia"/>
          <w:lang w:eastAsia="zh-CN"/>
        </w:rPr>
      </w:pPr>
      <w:r>
        <w:rPr>
          <w:rFonts w:ascii="Arial" w:hAnsi="Arial"/>
          <w:lang w:eastAsia="zh-CN"/>
        </w:rPr>
        <w:t>4. 缺少数据时提供补录或目标配置入口，不生成伪结果。</w:t>
      </w:r>
    </w:p>
    <w:p w14:paraId="7D4FB053">
      <w:pPr>
        <w:pStyle w:val="7"/>
        <w:spacing w:before="120" w:after="120" w:line="288" w:lineRule="auto"/>
        <w:rPr>
          <w:lang w:eastAsia="zh-CN"/>
        </w:rPr>
      </w:pPr>
      <w:r>
        <w:rPr>
          <w:rFonts w:ascii="Arial" w:hAnsi="Arial" w:eastAsia="黑体"/>
          <w:lang w:eastAsia="zh-CN"/>
        </w:rPr>
        <w:t>3.1.3.6.3. Output 输出</w:t>
      </w:r>
    </w:p>
    <w:p w14:paraId="752C57F6">
      <w:pPr>
        <w:rPr>
          <w:rFonts w:hint="eastAsia"/>
          <w:lang w:eastAsia="zh-CN"/>
        </w:rPr>
      </w:pPr>
      <w:r>
        <w:rPr>
          <w:rFonts w:ascii="Arial" w:hAnsi="Arial"/>
          <w:lang w:eastAsia="zh-CN"/>
        </w:rPr>
        <w:t>缺少数据时提供补录或目标配置入口，不生成伪结果。</w:t>
      </w:r>
    </w:p>
    <w:p w14:paraId="4137634A">
      <w:pPr>
        <w:pStyle w:val="7"/>
        <w:spacing w:before="120" w:after="120" w:line="288" w:lineRule="auto"/>
      </w:pPr>
      <w:r>
        <w:rPr>
          <w:rFonts w:ascii="Arial" w:hAnsi="Arial" w:eastAsia="黑体"/>
        </w:rPr>
        <w:t>3.1.3.6.4. Usage Limitation 约束与限制</w:t>
      </w:r>
    </w:p>
    <w:p w14:paraId="04E8EF85">
      <w:pPr>
        <w:pStyle w:val="16"/>
        <w:spacing w:after="60" w:line="324" w:lineRule="auto"/>
        <w:rPr>
          <w:rFonts w:hint="eastAsia"/>
          <w:lang w:eastAsia="zh-CN"/>
        </w:rPr>
      </w:pPr>
      <w:r>
        <w:rPr>
          <w:rFonts w:ascii="Arial" w:hAnsi="Arial"/>
          <w:lang w:eastAsia="zh-CN"/>
        </w:rPr>
        <w:t>仅展示具备可计算指标的对象；无数据时展示明确原因。</w:t>
      </w:r>
    </w:p>
    <w:p w14:paraId="7739686D">
      <w:pPr>
        <w:pStyle w:val="16"/>
        <w:spacing w:after="60" w:line="324" w:lineRule="auto"/>
        <w:rPr>
          <w:rFonts w:hint="eastAsia"/>
          <w:lang w:eastAsia="zh-CN"/>
        </w:rPr>
      </w:pPr>
      <w:r>
        <w:rPr>
          <w:rFonts w:ascii="Arial" w:hAnsi="Arial"/>
          <w:lang w:eastAsia="zh-CN"/>
        </w:rPr>
        <w:t>产品级指标必须建立产品、所属用能单元、能源消费和产品产量的关系。</w:t>
      </w:r>
    </w:p>
    <w:p w14:paraId="706816C1">
      <w:pPr>
        <w:pStyle w:val="16"/>
        <w:spacing w:after="60" w:line="324" w:lineRule="auto"/>
        <w:rPr>
          <w:rFonts w:hint="eastAsia"/>
          <w:lang w:eastAsia="zh-CN"/>
        </w:rPr>
      </w:pPr>
      <w:r>
        <w:rPr>
          <w:rFonts w:ascii="Arial" w:hAnsi="Arial"/>
          <w:lang w:eastAsia="zh-CN"/>
        </w:rPr>
        <w:t>本功能版本边界：一期简化 / P1；研发范围：空状态｜跨模块联动｜导出。</w:t>
      </w:r>
    </w:p>
    <w:p w14:paraId="643DDF60">
      <w:pPr>
        <w:pStyle w:val="16"/>
        <w:spacing w:after="60" w:line="324" w:lineRule="auto"/>
        <w:rPr>
          <w:rFonts w:hint="eastAsia"/>
          <w:lang w:eastAsia="zh-CN"/>
        </w:rPr>
      </w:pPr>
      <w:r>
        <w:rPr>
          <w:rFonts w:ascii="Arial" w:hAnsi="Arial"/>
          <w:lang w:eastAsia="zh-CN"/>
        </w:rPr>
        <w:t>导出内容必须与当前页面筛选条件、任务版本和数据权限一致。</w:t>
      </w:r>
    </w:p>
    <w:p w14:paraId="34AF4A0E">
      <w:pPr>
        <w:rPr>
          <w:rFonts w:hint="eastAsia"/>
          <w:lang w:eastAsia="zh-CN"/>
        </w:rPr>
      </w:pPr>
      <w:r>
        <w:rPr>
          <w:lang w:eastAsia="zh-CN"/>
        </w:rPr>
        <w:br w:type="page"/>
      </w:r>
    </w:p>
    <w:p w14:paraId="43B8CF4E">
      <w:pPr>
        <w:pStyle w:val="5"/>
        <w:spacing w:after="120" w:line="288" w:lineRule="auto"/>
        <w:rPr>
          <w:lang w:eastAsia="zh-CN"/>
        </w:rPr>
      </w:pPr>
      <w:r>
        <w:rPr>
          <w:rFonts w:ascii="Arial" w:hAnsi="Arial" w:eastAsia="黑体"/>
          <w:sz w:val="24"/>
          <w:lang w:eastAsia="zh-CN"/>
        </w:rPr>
        <w:t>3.1.4. 能流分析</w:t>
      </w:r>
    </w:p>
    <w:p w14:paraId="23F5C379">
      <w:pPr>
        <w:pStyle w:val="6"/>
        <w:spacing w:before="120" w:after="120" w:line="288" w:lineRule="auto"/>
        <w:rPr>
          <w:lang w:eastAsia="zh-CN"/>
        </w:rPr>
      </w:pPr>
      <w:r>
        <w:rPr>
          <w:rFonts w:ascii="Arial" w:hAnsi="Arial" w:eastAsia="黑体"/>
          <w:sz w:val="22"/>
          <w:lang w:eastAsia="zh-CN"/>
        </w:rPr>
        <w:t>3.1.4.1. Introduce 介绍</w:t>
      </w:r>
    </w:p>
    <w:p w14:paraId="2658AE28">
      <w:pPr>
        <w:rPr>
          <w:rFonts w:hint="eastAsia"/>
          <w:lang w:eastAsia="zh-CN"/>
        </w:rPr>
      </w:pPr>
      <w:r>
        <w:t>按当前分析条件展示企业边界能源输入、能源转换、厂内可供分配能源、一级用能单元分配、外部输出及未分配/未归属量，提供四项流向 KPI、能流图、能源平衡表、流向明细和流向追溯。</w:t>
        <w:br/>
        <w:t>一期固定展示全厂一级用能单元分配视图，不支持单个一级用能单元、多对象组合、二级用能单元及设备级展开；当前页面不提供重点用能单元 TOP5 模块。</w:t>
      </w:r>
    </w:p>
    <w:p w14:paraId="331E0D06">
      <w:pPr>
        <w:pStyle w:val="6"/>
        <w:spacing w:before="120" w:after="120" w:line="288" w:lineRule="auto"/>
        <w:rPr>
          <w:lang w:eastAsia="zh-CN"/>
        </w:rPr>
      </w:pPr>
      <w:r>
        <w:rPr>
          <w:rFonts w:ascii="Arial" w:hAnsi="Arial" w:eastAsia="黑体"/>
          <w:sz w:val="22"/>
          <w:lang w:eastAsia="zh-CN"/>
        </w:rPr>
        <w:t>3.1.4.2. UI Design UI设计</w:t>
      </w:r>
    </w:p>
    <w:p w14:paraId="22E66683">
      <w:pPr>
        <w:rPr>
          <w:lang w:eastAsia="zh-CN"/>
        </w:rPr>
      </w:pPr>
      <w:r>
        <w:t>页面顶部提供分析年度、时间粒度和月份筛选。时间粒度支持月度和年度；选择月度时显示月份选择器。</w:t>
        <w:br/>
        <w:t>一期分析范围固定为全厂，页面主分析口径固定为折标量（tce）；流向明细及数据追溯中同时展示原始实物量、原始单位、折标量和折标系数。</w:t>
        <w:br/>
        <w:t>主体采用“能流图、能源平衡表、流向明细”三个 Tab。</w:t>
        <w:br/>
        <w:t>能流图按“企业边界输入—能源转换—厂内可供分配能源—一级用能单元—外部输出/未分配”的管理口径展示能源流向；页面不展示 TOP5 排名。能流图支持节点悬停提示、节点选中高亮及跳转流向明细。</w:t>
      </w:r>
    </w:p>
    <w:p w14:paraId="61E4687D">
      <w:pPr>
        <w:rPr>
          <w:rFonts w:hint="eastAsia"/>
          <w:lang w:eastAsia="zh-CN"/>
        </w:rPr>
      </w:pPr>
    </w:p>
    <w:p w14:paraId="0F241262">
      <w:pPr>
        <w:pStyle w:val="6"/>
        <w:spacing w:before="120" w:after="120" w:line="288" w:lineRule="auto"/>
        <w:rPr>
          <w:lang w:eastAsia="zh-CN"/>
        </w:rPr>
      </w:pPr>
      <w:r>
        <w:rPr>
          <w:rFonts w:ascii="Arial" w:hAnsi="Arial" w:eastAsia="黑体"/>
          <w:sz w:val="22"/>
          <w:lang w:eastAsia="zh-CN"/>
        </w:rPr>
        <w:t>3.1.4.3. 分析范围与口径</w:t>
      </w:r>
    </w:p>
    <w:p w14:paraId="33EE87DF">
      <w:pPr>
        <w:pStyle w:val="7"/>
        <w:spacing w:before="120" w:after="120" w:line="288" w:lineRule="auto"/>
        <w:rPr>
          <w:lang w:eastAsia="zh-CN"/>
        </w:rPr>
      </w:pPr>
      <w:r>
        <w:rPr>
          <w:rFonts w:ascii="Arial" w:hAnsi="Arial" w:eastAsia="黑体"/>
          <w:lang w:eastAsia="zh-CN"/>
        </w:rPr>
        <w:t>3.1.4.3.1.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1559"/>
        <w:gridCol w:w="1276"/>
        <w:gridCol w:w="1984"/>
        <w:gridCol w:w="3882"/>
      </w:tblGrid>
      <w:tr w14:paraId="37AF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90" w:type="dxa"/>
            <w:shd w:val="clear" w:color="auto" w:fill="D9EAD3"/>
            <w:tcMar>
              <w:top w:w="80" w:type="dxa"/>
              <w:left w:w="100" w:type="dxa"/>
              <w:bottom w:w="80" w:type="dxa"/>
              <w:right w:w="100" w:type="dxa"/>
            </w:tcMar>
            <w:vAlign w:val="center"/>
          </w:tcPr>
          <w:p w14:paraId="60DF4390">
            <w:pPr>
              <w:spacing w:after="0" w:line="276" w:lineRule="auto"/>
              <w:rPr>
                <w:rFonts w:hint="eastAsia"/>
              </w:rPr>
            </w:pPr>
            <w:r>
              <w:rPr>
                <w:rFonts w:ascii="Arial" w:hAnsi="Arial"/>
                <w:b/>
                <w:sz w:val="19"/>
              </w:rPr>
              <w:t>输入项</w:t>
            </w:r>
          </w:p>
        </w:tc>
        <w:tc>
          <w:tcPr>
            <w:tcW w:w="1559" w:type="dxa"/>
            <w:shd w:val="clear" w:color="auto" w:fill="D9EAD3"/>
            <w:tcMar>
              <w:top w:w="80" w:type="dxa"/>
              <w:left w:w="100" w:type="dxa"/>
              <w:bottom w:w="80" w:type="dxa"/>
              <w:right w:w="100" w:type="dxa"/>
            </w:tcMar>
            <w:vAlign w:val="center"/>
          </w:tcPr>
          <w:p w14:paraId="702FC513">
            <w:pPr>
              <w:spacing w:after="0" w:line="276" w:lineRule="auto"/>
              <w:rPr>
                <w:rFonts w:hint="eastAsia"/>
              </w:rPr>
            </w:pPr>
            <w:r>
              <w:rPr>
                <w:rFonts w:ascii="Arial" w:hAnsi="Arial"/>
                <w:b/>
                <w:sz w:val="19"/>
              </w:rPr>
              <w:t>类型</w:t>
            </w:r>
          </w:p>
        </w:tc>
        <w:tc>
          <w:tcPr>
            <w:tcW w:w="1276" w:type="dxa"/>
            <w:shd w:val="clear" w:color="auto" w:fill="D9EAD3"/>
            <w:tcMar>
              <w:top w:w="80" w:type="dxa"/>
              <w:left w:w="100" w:type="dxa"/>
              <w:bottom w:w="80" w:type="dxa"/>
              <w:right w:w="100" w:type="dxa"/>
            </w:tcMar>
            <w:vAlign w:val="center"/>
          </w:tcPr>
          <w:p w14:paraId="73A85AF7">
            <w:pPr>
              <w:spacing w:after="0" w:line="276" w:lineRule="auto"/>
              <w:rPr>
                <w:rFonts w:hint="eastAsia"/>
              </w:rPr>
            </w:pPr>
            <w:r>
              <w:rPr>
                <w:rFonts w:ascii="Arial" w:hAnsi="Arial"/>
                <w:b/>
                <w:sz w:val="19"/>
              </w:rPr>
              <w:t>是否必填</w:t>
            </w:r>
          </w:p>
        </w:tc>
        <w:tc>
          <w:tcPr>
            <w:tcW w:w="1984" w:type="dxa"/>
            <w:shd w:val="clear" w:color="auto" w:fill="D9EAD3"/>
            <w:tcMar>
              <w:top w:w="80" w:type="dxa"/>
              <w:left w:w="100" w:type="dxa"/>
              <w:bottom w:w="80" w:type="dxa"/>
              <w:right w:w="100" w:type="dxa"/>
            </w:tcMar>
            <w:vAlign w:val="center"/>
          </w:tcPr>
          <w:p w14:paraId="1CB6B9AF">
            <w:pPr>
              <w:spacing w:after="0" w:line="276" w:lineRule="auto"/>
              <w:rPr>
                <w:rFonts w:hint="eastAsia"/>
              </w:rPr>
            </w:pPr>
            <w:r>
              <w:rPr>
                <w:rFonts w:ascii="Arial" w:hAnsi="Arial"/>
                <w:b/>
                <w:sz w:val="19"/>
              </w:rPr>
              <w:t>范围</w:t>
            </w:r>
          </w:p>
        </w:tc>
        <w:tc>
          <w:tcPr>
            <w:tcW w:w="3882" w:type="dxa"/>
            <w:shd w:val="clear" w:color="auto" w:fill="D9EAD3"/>
            <w:tcMar>
              <w:top w:w="80" w:type="dxa"/>
              <w:left w:w="100" w:type="dxa"/>
              <w:bottom w:w="80" w:type="dxa"/>
              <w:right w:w="100" w:type="dxa"/>
            </w:tcMar>
            <w:vAlign w:val="center"/>
          </w:tcPr>
          <w:p w14:paraId="28FE1D1B">
            <w:pPr>
              <w:spacing w:after="0" w:line="276" w:lineRule="auto"/>
              <w:rPr>
                <w:rFonts w:hint="eastAsia"/>
              </w:rPr>
            </w:pPr>
            <w:r>
              <w:rPr>
                <w:rFonts w:ascii="Arial" w:hAnsi="Arial"/>
                <w:b/>
                <w:sz w:val="19"/>
              </w:rPr>
              <w:t>备注</w:t>
            </w:r>
          </w:p>
        </w:tc>
      </w:tr>
      <w:tr w14:paraId="6679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5F0C954C">
            <w:pPr>
              <w:spacing w:after="0" w:line="276" w:lineRule="auto"/>
              <w:rPr>
                <w:rFonts w:hint="eastAsia" w:ascii="Arial" w:hAnsi="Arial"/>
                <w:sz w:val="19"/>
              </w:rPr>
            </w:pPr>
            <w:r>
              <w:rPr>
                <w:rFonts w:ascii="Arial" w:hAnsi="Arial"/>
                <w:sz w:val="19"/>
              </w:rPr>
              <w:t>分析年度</w:t>
            </w:r>
          </w:p>
        </w:tc>
        <w:tc>
          <w:tcPr>
            <w:tcW w:w="1559" w:type="dxa"/>
            <w:tcMar>
              <w:top w:w="80" w:type="dxa"/>
              <w:left w:w="100" w:type="dxa"/>
              <w:bottom w:w="80" w:type="dxa"/>
              <w:right w:w="100" w:type="dxa"/>
            </w:tcMar>
            <w:vAlign w:val="center"/>
          </w:tcPr>
          <w:p w14:paraId="00C8607A">
            <w:pPr>
              <w:spacing w:after="0" w:line="276" w:lineRule="auto"/>
              <w:rPr>
                <w:rFonts w:hint="eastAsia" w:ascii="Arial" w:hAnsi="Arial"/>
                <w:sz w:val="19"/>
              </w:rPr>
            </w:pPr>
            <w:r>
              <w:rPr>
                <w:rFonts w:ascii="Arial" w:hAnsi="Arial"/>
                <w:sz w:val="19"/>
              </w:rPr>
              <w:t>年份选择器</w:t>
            </w:r>
          </w:p>
        </w:tc>
        <w:tc>
          <w:tcPr>
            <w:tcW w:w="1276" w:type="dxa"/>
            <w:tcMar>
              <w:top w:w="80" w:type="dxa"/>
              <w:left w:w="100" w:type="dxa"/>
              <w:bottom w:w="80" w:type="dxa"/>
              <w:right w:w="100" w:type="dxa"/>
            </w:tcMar>
            <w:vAlign w:val="center"/>
          </w:tcPr>
          <w:p w14:paraId="2229CFF6">
            <w:pPr>
              <w:spacing w:after="0" w:line="276" w:lineRule="auto"/>
              <w:rPr>
                <w:rFonts w:hint="eastAsia" w:ascii="Arial" w:hAnsi="Arial"/>
                <w:sz w:val="19"/>
              </w:rPr>
            </w:pPr>
            <w:r>
              <w:rPr>
                <w:rFonts w:ascii="Arial" w:hAnsi="Arial"/>
                <w:sz w:val="19"/>
              </w:rPr>
              <w:t>是</w:t>
            </w:r>
          </w:p>
        </w:tc>
        <w:tc>
          <w:tcPr>
            <w:tcW w:w="1984" w:type="dxa"/>
            <w:tcMar>
              <w:top w:w="80" w:type="dxa"/>
              <w:left w:w="100" w:type="dxa"/>
              <w:bottom w:w="80" w:type="dxa"/>
              <w:right w:w="100" w:type="dxa"/>
            </w:tcMar>
            <w:vAlign w:val="center"/>
          </w:tcPr>
          <w:p w14:paraId="391BC737">
            <w:pPr>
              <w:spacing w:after="0" w:line="276" w:lineRule="auto"/>
              <w:rPr>
                <w:rFonts w:hint="eastAsia" w:ascii="Arial" w:hAnsi="Arial"/>
                <w:sz w:val="19"/>
              </w:rPr>
            </w:pPr>
            <w:r>
              <w:rPr>
                <w:rFonts w:ascii="Arial" w:hAnsi="Arial"/>
                <w:sz w:val="19"/>
              </w:rPr>
              <w:t>当前年份及历史年份</w:t>
            </w:r>
          </w:p>
        </w:tc>
        <w:tc>
          <w:tcPr>
            <w:tcW w:w="3882" w:type="dxa"/>
            <w:tcMar>
              <w:top w:w="80" w:type="dxa"/>
              <w:left w:w="100" w:type="dxa"/>
              <w:bottom w:w="80" w:type="dxa"/>
              <w:right w:w="100" w:type="dxa"/>
            </w:tcMar>
            <w:vAlign w:val="center"/>
          </w:tcPr>
          <w:p w14:paraId="79B66CD2">
            <w:pPr>
              <w:spacing w:after="0" w:line="276" w:lineRule="auto"/>
              <w:rPr>
                <w:rFonts w:hint="eastAsia" w:ascii="Arial" w:hAnsi="Arial"/>
                <w:sz w:val="19"/>
              </w:rPr>
            </w:pPr>
            <w:r>
              <w:rPr>
                <w:rFonts w:hint="eastAsia" w:ascii="Arial" w:hAnsi="Arial"/>
                <w:sz w:val="19"/>
              </w:rPr>
              <w:t>默认当前年度</w:t>
            </w:r>
          </w:p>
        </w:tc>
      </w:tr>
      <w:tr w14:paraId="5C68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6364D63E">
            <w:pPr>
              <w:spacing w:after="0" w:line="276" w:lineRule="auto"/>
              <w:rPr>
                <w:rFonts w:hint="eastAsia" w:ascii="Arial" w:hAnsi="Arial"/>
                <w:sz w:val="19"/>
              </w:rPr>
            </w:pPr>
            <w:r>
              <w:rPr>
                <w:rFonts w:hint="eastAsia" w:ascii="Arial" w:hAnsi="Arial"/>
                <w:sz w:val="19"/>
              </w:rPr>
              <w:t>时间粒度</w:t>
            </w:r>
          </w:p>
        </w:tc>
        <w:tc>
          <w:tcPr>
            <w:tcW w:w="1559" w:type="dxa"/>
            <w:tcMar>
              <w:top w:w="80" w:type="dxa"/>
              <w:left w:w="100" w:type="dxa"/>
              <w:bottom w:w="80" w:type="dxa"/>
              <w:right w:w="100" w:type="dxa"/>
            </w:tcMar>
            <w:vAlign w:val="center"/>
          </w:tcPr>
          <w:p w14:paraId="2E7C0176">
            <w:pPr>
              <w:spacing w:after="0" w:line="276" w:lineRule="auto"/>
              <w:rPr>
                <w:rFonts w:hint="eastAsia" w:ascii="Arial" w:hAnsi="Arial"/>
                <w:sz w:val="19"/>
              </w:rPr>
            </w:pPr>
            <w:r>
              <w:rPr>
                <w:rFonts w:ascii="Arial" w:hAnsi="Arial"/>
                <w:sz w:val="19"/>
              </w:rPr>
              <w:t>下拉框</w:t>
            </w:r>
          </w:p>
        </w:tc>
        <w:tc>
          <w:tcPr>
            <w:tcW w:w="1276" w:type="dxa"/>
            <w:tcMar>
              <w:top w:w="80" w:type="dxa"/>
              <w:left w:w="100" w:type="dxa"/>
              <w:bottom w:w="80" w:type="dxa"/>
              <w:right w:w="100" w:type="dxa"/>
            </w:tcMar>
            <w:vAlign w:val="center"/>
          </w:tcPr>
          <w:p w14:paraId="6650C5C9">
            <w:pPr>
              <w:spacing w:after="0" w:line="276" w:lineRule="auto"/>
              <w:rPr>
                <w:rFonts w:hint="eastAsia" w:ascii="Arial" w:hAnsi="Arial"/>
                <w:sz w:val="19"/>
              </w:rPr>
            </w:pPr>
            <w:r>
              <w:rPr>
                <w:rFonts w:ascii="Arial" w:hAnsi="Arial"/>
                <w:sz w:val="19"/>
              </w:rPr>
              <w:t>是</w:t>
            </w:r>
          </w:p>
        </w:tc>
        <w:tc>
          <w:tcPr>
            <w:tcW w:w="1984" w:type="dxa"/>
            <w:tcMar>
              <w:top w:w="80" w:type="dxa"/>
              <w:left w:w="100" w:type="dxa"/>
              <w:bottom w:w="80" w:type="dxa"/>
              <w:right w:w="100" w:type="dxa"/>
            </w:tcMar>
            <w:vAlign w:val="center"/>
          </w:tcPr>
          <w:p w14:paraId="43C09985">
            <w:pPr>
              <w:spacing w:after="0" w:line="276" w:lineRule="auto"/>
              <w:rPr>
                <w:rFonts w:hint="eastAsia" w:ascii="Arial" w:hAnsi="Arial"/>
                <w:sz w:val="19"/>
              </w:rPr>
            </w:pPr>
            <w:r>
              <w:rPr>
                <w:rFonts w:hint="eastAsia" w:ascii="Arial" w:hAnsi="Arial"/>
                <w:sz w:val="19"/>
              </w:rPr>
              <w:t>月度/年度</w:t>
            </w:r>
          </w:p>
        </w:tc>
        <w:tc>
          <w:tcPr>
            <w:tcW w:w="3882" w:type="dxa"/>
            <w:tcMar>
              <w:top w:w="80" w:type="dxa"/>
              <w:left w:w="100" w:type="dxa"/>
              <w:bottom w:w="80" w:type="dxa"/>
              <w:right w:w="100" w:type="dxa"/>
            </w:tcMar>
            <w:vAlign w:val="center"/>
          </w:tcPr>
          <w:p w14:paraId="4ECE5390">
            <w:pPr>
              <w:spacing w:after="0" w:line="276" w:lineRule="auto"/>
              <w:rPr>
                <w:rFonts w:hint="eastAsia" w:ascii="Arial" w:hAnsi="Arial"/>
                <w:sz w:val="19"/>
              </w:rPr>
            </w:pPr>
            <w:r>
              <w:rPr>
                <w:rFonts w:ascii="Arial" w:hAnsi="Arial"/>
                <w:sz w:val="19"/>
              </w:rPr>
              <w:t>默认</w:t>
            </w:r>
            <w:r>
              <w:rPr>
                <w:rFonts w:hint="eastAsia" w:ascii="Arial" w:hAnsi="Arial"/>
                <w:sz w:val="19"/>
              </w:rPr>
              <w:t>月度</w:t>
            </w:r>
          </w:p>
        </w:tc>
      </w:tr>
      <w:tr w14:paraId="73C6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36454747">
            <w:pPr>
              <w:spacing w:after="0" w:line="276" w:lineRule="auto"/>
              <w:rPr>
                <w:rFonts w:hint="eastAsia" w:ascii="Arial" w:hAnsi="Arial"/>
                <w:sz w:val="19"/>
              </w:rPr>
            </w:pPr>
            <w:r>
              <w:rPr>
                <w:rFonts w:hint="eastAsia" w:ascii="Arial" w:hAnsi="Arial"/>
                <w:sz w:val="19"/>
              </w:rPr>
              <w:t>分析月份</w:t>
            </w:r>
          </w:p>
        </w:tc>
        <w:tc>
          <w:tcPr>
            <w:tcW w:w="1559" w:type="dxa"/>
            <w:tcMar>
              <w:top w:w="80" w:type="dxa"/>
              <w:left w:w="100" w:type="dxa"/>
              <w:bottom w:w="80" w:type="dxa"/>
              <w:right w:w="100" w:type="dxa"/>
            </w:tcMar>
            <w:vAlign w:val="center"/>
          </w:tcPr>
          <w:p w14:paraId="1ACC336E">
            <w:pPr>
              <w:spacing w:after="0" w:line="276" w:lineRule="auto"/>
              <w:rPr>
                <w:rFonts w:hint="eastAsia" w:ascii="Arial" w:hAnsi="Arial"/>
                <w:sz w:val="19"/>
              </w:rPr>
            </w:pPr>
            <w:r>
              <w:rPr>
                <w:rFonts w:hint="eastAsia" w:ascii="Arial" w:hAnsi="Arial"/>
                <w:sz w:val="19"/>
              </w:rPr>
              <w:t>月份选择器</w:t>
            </w:r>
          </w:p>
        </w:tc>
        <w:tc>
          <w:tcPr>
            <w:tcW w:w="1276" w:type="dxa"/>
            <w:tcMar>
              <w:top w:w="80" w:type="dxa"/>
              <w:left w:w="100" w:type="dxa"/>
              <w:bottom w:w="80" w:type="dxa"/>
              <w:right w:w="100" w:type="dxa"/>
            </w:tcMar>
            <w:vAlign w:val="center"/>
          </w:tcPr>
          <w:p w14:paraId="26DDC520">
            <w:pPr>
              <w:spacing w:after="0" w:line="276" w:lineRule="auto"/>
              <w:rPr>
                <w:rFonts w:hint="eastAsia" w:ascii="Arial" w:hAnsi="Arial"/>
                <w:sz w:val="19"/>
              </w:rPr>
            </w:pPr>
            <w:r>
              <w:rPr>
                <w:rFonts w:hint="eastAsia" w:ascii="Arial" w:hAnsi="Arial"/>
                <w:sz w:val="19"/>
              </w:rPr>
              <w:t>条件必填</w:t>
            </w:r>
          </w:p>
        </w:tc>
        <w:tc>
          <w:tcPr>
            <w:tcW w:w="1984" w:type="dxa"/>
            <w:tcMar>
              <w:top w:w="80" w:type="dxa"/>
              <w:left w:w="100" w:type="dxa"/>
              <w:bottom w:w="80" w:type="dxa"/>
              <w:right w:w="100" w:type="dxa"/>
            </w:tcMar>
            <w:vAlign w:val="center"/>
          </w:tcPr>
          <w:p w14:paraId="24E01F03">
            <w:pPr>
              <w:spacing w:after="0" w:line="276" w:lineRule="auto"/>
              <w:rPr>
                <w:rFonts w:hint="eastAsia" w:ascii="Arial" w:hAnsi="Arial"/>
                <w:sz w:val="19"/>
              </w:rPr>
            </w:pPr>
            <w:r>
              <w:rPr>
                <w:rFonts w:hint="eastAsia" w:ascii="Arial" w:hAnsi="Arial"/>
                <w:sz w:val="19"/>
              </w:rPr>
              <w:t>1-12月</w:t>
            </w:r>
          </w:p>
        </w:tc>
        <w:tc>
          <w:tcPr>
            <w:tcW w:w="3882" w:type="dxa"/>
            <w:tcMar>
              <w:top w:w="80" w:type="dxa"/>
              <w:left w:w="100" w:type="dxa"/>
              <w:bottom w:w="80" w:type="dxa"/>
              <w:right w:w="100" w:type="dxa"/>
            </w:tcMar>
            <w:vAlign w:val="center"/>
          </w:tcPr>
          <w:p w14:paraId="45128D62">
            <w:pPr>
              <w:spacing w:after="0" w:line="276" w:lineRule="auto"/>
              <w:rPr>
                <w:rFonts w:hint="eastAsia" w:ascii="Arial" w:hAnsi="Arial"/>
                <w:sz w:val="19"/>
              </w:rPr>
            </w:pPr>
            <w:r>
              <w:rPr>
                <w:rFonts w:hint="eastAsia" w:ascii="Arial" w:hAnsi="Arial"/>
                <w:sz w:val="19"/>
              </w:rPr>
              <w:t>仅时间粒度为月度时显示</w:t>
            </w:r>
          </w:p>
        </w:tc>
      </w:tr>
      <w:tr w14:paraId="416A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7FFA6354">
            <w:pPr>
              <w:spacing w:after="0" w:line="276" w:lineRule="auto"/>
              <w:rPr>
                <w:rFonts w:hint="eastAsia" w:ascii="Arial" w:hAnsi="Arial"/>
                <w:sz w:val="19"/>
              </w:rPr>
            </w:pPr>
            <w:r>
              <w:rPr>
                <w:rFonts w:hint="eastAsia" w:ascii="Arial" w:hAnsi="Arial"/>
                <w:sz w:val="19"/>
              </w:rPr>
              <w:t>分析范围</w:t>
            </w:r>
          </w:p>
        </w:tc>
        <w:tc>
          <w:tcPr>
            <w:tcW w:w="1559" w:type="dxa"/>
            <w:tcMar>
              <w:top w:w="80" w:type="dxa"/>
              <w:left w:w="100" w:type="dxa"/>
              <w:bottom w:w="80" w:type="dxa"/>
              <w:right w:w="100" w:type="dxa"/>
            </w:tcMar>
            <w:vAlign w:val="center"/>
          </w:tcPr>
          <w:p w14:paraId="43C18E18">
            <w:pPr>
              <w:spacing w:after="0" w:line="276" w:lineRule="auto"/>
              <w:rPr>
                <w:rFonts w:ascii="Arial" w:hAnsi="Arial"/>
                <w:sz w:val="19"/>
              </w:rPr>
            </w:pPr>
            <w:r>
              <w:rPr>
                <w:rFonts w:hint="eastAsia" w:ascii="Arial" w:hAnsi="Arial"/>
                <w:sz w:val="19"/>
              </w:rPr>
              <w:t>系统固定参数</w:t>
            </w:r>
          </w:p>
        </w:tc>
        <w:tc>
          <w:tcPr>
            <w:tcW w:w="1276" w:type="dxa"/>
            <w:tcMar>
              <w:top w:w="80" w:type="dxa"/>
              <w:left w:w="100" w:type="dxa"/>
              <w:bottom w:w="80" w:type="dxa"/>
              <w:right w:w="100" w:type="dxa"/>
            </w:tcMar>
            <w:vAlign w:val="center"/>
          </w:tcPr>
          <w:p w14:paraId="73750868">
            <w:pPr>
              <w:spacing w:after="0" w:line="276" w:lineRule="auto"/>
              <w:rPr>
                <w:rFonts w:ascii="Arial" w:hAnsi="Arial"/>
                <w:sz w:val="19"/>
              </w:rPr>
            </w:pPr>
            <w:r>
              <w:rPr>
                <w:rFonts w:hint="eastAsia" w:ascii="Arial" w:hAnsi="Arial"/>
                <w:sz w:val="19"/>
              </w:rPr>
              <w:t>是</w:t>
            </w:r>
          </w:p>
        </w:tc>
        <w:tc>
          <w:tcPr>
            <w:tcW w:w="1984" w:type="dxa"/>
            <w:tcMar>
              <w:top w:w="80" w:type="dxa"/>
              <w:left w:w="100" w:type="dxa"/>
              <w:bottom w:w="80" w:type="dxa"/>
              <w:right w:w="100" w:type="dxa"/>
            </w:tcMar>
            <w:vAlign w:val="center"/>
          </w:tcPr>
          <w:p w14:paraId="6BD067E1">
            <w:pPr>
              <w:spacing w:after="0" w:line="276" w:lineRule="auto"/>
              <w:rPr>
                <w:rFonts w:ascii="Arial" w:hAnsi="Arial"/>
                <w:sz w:val="19"/>
              </w:rPr>
            </w:pPr>
            <w:r>
              <w:rPr>
                <w:rFonts w:hint="eastAsia" w:ascii="Arial" w:hAnsi="Arial"/>
                <w:sz w:val="19"/>
              </w:rPr>
              <w:t>全厂</w:t>
            </w:r>
          </w:p>
        </w:tc>
        <w:tc>
          <w:tcPr>
            <w:tcW w:w="3882" w:type="dxa"/>
            <w:tcMar>
              <w:top w:w="80" w:type="dxa"/>
              <w:left w:w="100" w:type="dxa"/>
              <w:bottom w:w="80" w:type="dxa"/>
              <w:right w:w="100" w:type="dxa"/>
            </w:tcMar>
            <w:vAlign w:val="center"/>
          </w:tcPr>
          <w:p w14:paraId="352E045F">
            <w:pPr>
              <w:spacing w:after="0" w:line="276" w:lineRule="auto"/>
              <w:rPr>
                <w:rFonts w:ascii="Arial" w:hAnsi="Arial"/>
                <w:sz w:val="19"/>
              </w:rPr>
            </w:pPr>
            <w:r>
              <w:rPr>
                <w:rFonts w:hint="eastAsia" w:ascii="Arial" w:hAnsi="Arial"/>
                <w:sz w:val="19"/>
              </w:rPr>
              <w:t>一期默认且仅支持全厂</w:t>
            </w:r>
          </w:p>
        </w:tc>
      </w:tr>
      <w:tr w14:paraId="5F1D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2D730594">
            <w:pPr>
              <w:spacing w:after="0" w:line="276" w:lineRule="auto"/>
              <w:rPr>
                <w:rFonts w:hint="eastAsia" w:ascii="Arial" w:hAnsi="Arial"/>
                <w:sz w:val="19"/>
              </w:rPr>
            </w:pPr>
            <w:r>
              <w:rPr>
                <w:rFonts w:hint="eastAsia" w:ascii="Arial" w:hAnsi="Arial"/>
                <w:sz w:val="19"/>
              </w:rPr>
              <w:t>页面统计口径</w:t>
            </w:r>
          </w:p>
        </w:tc>
        <w:tc>
          <w:tcPr>
            <w:tcW w:w="1559" w:type="dxa"/>
            <w:tcMar>
              <w:top w:w="80" w:type="dxa"/>
              <w:left w:w="100" w:type="dxa"/>
              <w:bottom w:w="80" w:type="dxa"/>
              <w:right w:w="100" w:type="dxa"/>
            </w:tcMar>
            <w:vAlign w:val="center"/>
          </w:tcPr>
          <w:p w14:paraId="30A9C978">
            <w:pPr>
              <w:spacing w:after="0" w:line="276" w:lineRule="auto"/>
              <w:rPr>
                <w:rFonts w:ascii="Arial" w:hAnsi="Arial"/>
                <w:sz w:val="19"/>
              </w:rPr>
            </w:pPr>
            <w:r>
              <w:rPr>
                <w:rFonts w:hint="eastAsia" w:ascii="Arial" w:hAnsi="Arial"/>
                <w:sz w:val="19"/>
              </w:rPr>
              <w:t>系统固定参数</w:t>
            </w:r>
          </w:p>
        </w:tc>
        <w:tc>
          <w:tcPr>
            <w:tcW w:w="1276" w:type="dxa"/>
            <w:tcMar>
              <w:top w:w="80" w:type="dxa"/>
              <w:left w:w="100" w:type="dxa"/>
              <w:bottom w:w="80" w:type="dxa"/>
              <w:right w:w="100" w:type="dxa"/>
            </w:tcMar>
            <w:vAlign w:val="center"/>
          </w:tcPr>
          <w:p w14:paraId="7CA2DE1A">
            <w:pPr>
              <w:spacing w:after="0" w:line="276" w:lineRule="auto"/>
              <w:rPr>
                <w:rFonts w:ascii="Arial" w:hAnsi="Arial"/>
                <w:sz w:val="19"/>
              </w:rPr>
            </w:pPr>
            <w:r>
              <w:rPr>
                <w:rFonts w:hint="eastAsia" w:ascii="Arial" w:hAnsi="Arial"/>
                <w:sz w:val="19"/>
              </w:rPr>
              <w:t>是</w:t>
            </w:r>
          </w:p>
        </w:tc>
        <w:tc>
          <w:tcPr>
            <w:tcW w:w="1984" w:type="dxa"/>
            <w:tcMar>
              <w:top w:w="80" w:type="dxa"/>
              <w:left w:w="100" w:type="dxa"/>
              <w:bottom w:w="80" w:type="dxa"/>
              <w:right w:w="100" w:type="dxa"/>
            </w:tcMar>
            <w:vAlign w:val="center"/>
          </w:tcPr>
          <w:p w14:paraId="0F2F7FAA">
            <w:pPr>
              <w:spacing w:after="0" w:line="276" w:lineRule="auto"/>
              <w:rPr>
                <w:rFonts w:ascii="Arial" w:hAnsi="Arial"/>
                <w:sz w:val="19"/>
              </w:rPr>
            </w:pPr>
            <w:r>
              <w:rPr>
                <w:rFonts w:hint="eastAsia" w:ascii="Arial" w:hAnsi="Arial"/>
                <w:sz w:val="19"/>
              </w:rPr>
              <w:t>折标量（tce）</w:t>
            </w:r>
          </w:p>
        </w:tc>
        <w:tc>
          <w:tcPr>
            <w:tcW w:w="3882" w:type="dxa"/>
            <w:tcMar>
              <w:top w:w="80" w:type="dxa"/>
              <w:left w:w="100" w:type="dxa"/>
              <w:bottom w:w="80" w:type="dxa"/>
              <w:right w:w="100" w:type="dxa"/>
            </w:tcMar>
            <w:vAlign w:val="center"/>
          </w:tcPr>
          <w:p w14:paraId="2C4145BF">
            <w:pPr>
              <w:spacing w:after="0" w:line="276" w:lineRule="auto"/>
              <w:rPr>
                <w:rFonts w:hint="eastAsia" w:ascii="Arial" w:hAnsi="Arial"/>
                <w:sz w:val="19"/>
              </w:rPr>
            </w:pPr>
            <w:r>
              <w:rPr>
                <w:rFonts w:hint="eastAsia" w:ascii="Arial" w:hAnsi="Arial"/>
                <w:sz w:val="19"/>
              </w:rPr>
              <w:t>能流图、KPI、平衡表和TOP5统一使用折标量</w:t>
            </w:r>
          </w:p>
        </w:tc>
      </w:tr>
      <w:tr w14:paraId="507B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079AEF4B">
            <w:pPr>
              <w:spacing w:after="0" w:line="276" w:lineRule="auto"/>
              <w:rPr>
                <w:rFonts w:hint="eastAsia" w:ascii="Arial" w:hAnsi="Arial"/>
                <w:sz w:val="19"/>
              </w:rPr>
            </w:pPr>
            <w:r>
              <w:rPr>
                <w:rFonts w:hint="eastAsia" w:ascii="Arial" w:hAnsi="Arial"/>
                <w:sz w:val="19"/>
              </w:rPr>
              <w:t>明细展示口径</w:t>
            </w:r>
          </w:p>
        </w:tc>
        <w:tc>
          <w:tcPr>
            <w:tcW w:w="1559" w:type="dxa"/>
            <w:tcMar>
              <w:top w:w="80" w:type="dxa"/>
              <w:left w:w="100" w:type="dxa"/>
              <w:bottom w:w="80" w:type="dxa"/>
              <w:right w:w="100" w:type="dxa"/>
            </w:tcMar>
            <w:vAlign w:val="center"/>
          </w:tcPr>
          <w:p w14:paraId="5DDAD062">
            <w:pPr>
              <w:spacing w:after="0" w:line="276" w:lineRule="auto"/>
              <w:rPr>
                <w:rFonts w:ascii="Arial" w:hAnsi="Arial"/>
                <w:sz w:val="19"/>
              </w:rPr>
            </w:pPr>
            <w:r>
              <w:rPr>
                <w:rFonts w:hint="eastAsia" w:ascii="Arial" w:hAnsi="Arial"/>
                <w:sz w:val="19"/>
              </w:rPr>
              <w:t>系统固定参数</w:t>
            </w:r>
          </w:p>
        </w:tc>
        <w:tc>
          <w:tcPr>
            <w:tcW w:w="1276" w:type="dxa"/>
            <w:tcMar>
              <w:top w:w="80" w:type="dxa"/>
              <w:left w:w="100" w:type="dxa"/>
              <w:bottom w:w="80" w:type="dxa"/>
              <w:right w:w="100" w:type="dxa"/>
            </w:tcMar>
            <w:vAlign w:val="center"/>
          </w:tcPr>
          <w:p w14:paraId="2E792C06">
            <w:pPr>
              <w:spacing w:after="0" w:line="276" w:lineRule="auto"/>
              <w:rPr>
                <w:rFonts w:ascii="Arial" w:hAnsi="Arial"/>
                <w:sz w:val="19"/>
              </w:rPr>
            </w:pPr>
            <w:r>
              <w:rPr>
                <w:rFonts w:hint="eastAsia" w:ascii="Arial" w:hAnsi="Arial"/>
                <w:sz w:val="19"/>
              </w:rPr>
              <w:t>否</w:t>
            </w:r>
          </w:p>
        </w:tc>
        <w:tc>
          <w:tcPr>
            <w:tcW w:w="1984" w:type="dxa"/>
            <w:tcMar>
              <w:top w:w="80" w:type="dxa"/>
              <w:left w:w="100" w:type="dxa"/>
              <w:bottom w:w="80" w:type="dxa"/>
              <w:right w:w="100" w:type="dxa"/>
            </w:tcMar>
            <w:vAlign w:val="center"/>
          </w:tcPr>
          <w:p w14:paraId="799AB5A6">
            <w:pPr>
              <w:spacing w:after="0" w:line="276" w:lineRule="auto"/>
              <w:rPr>
                <w:rFonts w:hint="eastAsia" w:ascii="Arial" w:hAnsi="Arial"/>
                <w:sz w:val="19"/>
              </w:rPr>
            </w:pPr>
            <w:r>
              <w:rPr>
                <w:rFonts w:hint="eastAsia" w:ascii="Arial" w:hAnsi="Arial"/>
                <w:sz w:val="19"/>
              </w:rPr>
              <w:t>实物量+折标量</w:t>
            </w:r>
          </w:p>
        </w:tc>
        <w:tc>
          <w:tcPr>
            <w:tcW w:w="3882" w:type="dxa"/>
            <w:tcMar>
              <w:top w:w="80" w:type="dxa"/>
              <w:left w:w="100" w:type="dxa"/>
              <w:bottom w:w="80" w:type="dxa"/>
              <w:right w:w="100" w:type="dxa"/>
            </w:tcMar>
            <w:vAlign w:val="center"/>
          </w:tcPr>
          <w:p w14:paraId="3F37887B">
            <w:pPr>
              <w:spacing w:after="0" w:line="276" w:lineRule="auto"/>
              <w:rPr>
                <w:rFonts w:ascii="Arial" w:hAnsi="Arial"/>
                <w:sz w:val="19"/>
              </w:rPr>
            </w:pPr>
            <w:r>
              <w:rPr>
                <w:rFonts w:hint="eastAsia" w:ascii="Arial" w:hAnsi="Arial"/>
                <w:sz w:val="19"/>
              </w:rPr>
              <w:t>在流向明细及追溯抽屉中显示</w:t>
            </w:r>
          </w:p>
        </w:tc>
      </w:tr>
    </w:tbl>
    <w:p w14:paraId="28E23476">
      <w:pPr>
        <w:spacing w:after="0"/>
        <w:rPr>
          <w:rFonts w:hint="eastAsia"/>
        </w:rPr>
      </w:pPr>
    </w:p>
    <w:p w14:paraId="0903546F">
      <w:pPr>
        <w:pStyle w:val="7"/>
        <w:spacing w:before="120" w:after="120" w:line="288" w:lineRule="auto"/>
        <w:rPr>
          <w:lang w:eastAsia="zh-CN"/>
        </w:rPr>
      </w:pPr>
      <w:r>
        <w:rPr>
          <w:rFonts w:ascii="Arial" w:hAnsi="Arial" w:eastAsia="黑体"/>
          <w:lang w:eastAsia="zh-CN"/>
        </w:rPr>
        <w:t>3.1.4.3.2. Process 处理</w:t>
      </w:r>
    </w:p>
    <w:p w14:paraId="1E1B6B1C">
      <w:pPr>
        <w:spacing w:after="60" w:line="324" w:lineRule="auto"/>
        <w:ind w:left="227" w:hanging="113"/>
        <w:rPr>
          <w:rFonts w:ascii="Arial" w:hAnsi="Arial"/>
          <w:lang w:eastAsia="zh-CN"/>
        </w:rPr>
      </w:pPr>
      <w:r>
        <w:rPr>
          <w:rFonts w:ascii="Arial" w:hAnsi="Arial"/>
          <w:lang w:eastAsia="zh-CN"/>
        </w:rPr>
        <w:t>1. 进入“能源监测与分析 &gt; 能流分析”页面。</w:t>
      </w:r>
    </w:p>
    <w:p w14:paraId="1CE8C759">
      <w:pPr>
        <w:spacing w:after="60" w:line="324" w:lineRule="auto"/>
        <w:ind w:left="227" w:hanging="113"/>
        <w:rPr>
          <w:rFonts w:ascii="Arial" w:hAnsi="Arial"/>
          <w:lang w:eastAsia="zh-CN"/>
        </w:rPr>
      </w:pPr>
      <w:r>
        <w:rPr>
          <w:rFonts w:hint="eastAsia" w:ascii="Arial" w:hAnsi="Arial"/>
          <w:lang w:eastAsia="zh-CN"/>
        </w:rPr>
        <w:t>2.</w:t>
      </w:r>
      <w:r>
        <w:rPr>
          <w:rFonts w:ascii="Arial" w:hAnsi="Arial"/>
          <w:lang w:eastAsia="zh-CN"/>
        </w:rPr>
        <w:t xml:space="preserve"> 选择分析年度、时间粒度；当时间粒度为月度时，继续选择分析月份。</w:t>
      </w:r>
    </w:p>
    <w:p w14:paraId="29346153">
      <w:pPr>
        <w:spacing w:after="60" w:line="324" w:lineRule="auto"/>
        <w:ind w:left="227" w:hanging="113"/>
        <w:rPr>
          <w:rFonts w:ascii="Arial" w:hAnsi="Arial"/>
          <w:lang w:eastAsia="zh-CN"/>
        </w:rPr>
      </w:pPr>
      <w:r>
        <w:rPr>
          <w:rFonts w:hint="eastAsia" w:ascii="Arial" w:hAnsi="Arial"/>
          <w:lang w:eastAsia="zh-CN"/>
        </w:rPr>
        <w:t>3.</w:t>
      </w:r>
      <w:r>
        <w:rPr>
          <w:rFonts w:ascii="Arial" w:hAnsi="Arial"/>
          <w:lang w:eastAsia="zh-CN"/>
        </w:rPr>
        <w:t xml:space="preserve"> 点击“查询”，系统根据当前筛选条件生成全厂能流分析结果。</w:t>
      </w:r>
    </w:p>
    <w:p w14:paraId="59866546">
      <w:pPr>
        <w:spacing w:after="60" w:line="324" w:lineRule="auto"/>
        <w:ind w:left="227" w:hanging="113"/>
        <w:rPr>
          <w:rFonts w:ascii="Arial" w:hAnsi="Arial"/>
          <w:lang w:eastAsia="zh-CN"/>
        </w:rPr>
      </w:pPr>
      <w:r>
        <w:t>4. 系统以折标量（tce）为统一分析口径，生成四项顶部 KPI、一级能流图、能源平衡表和流向明细；流向明细及追溯保留实物量和折标信息。</w:t>
      </w:r>
    </w:p>
    <w:p w14:paraId="13E80A25">
      <w:pPr>
        <w:spacing w:after="60" w:line="324" w:lineRule="auto"/>
        <w:ind w:left="227" w:hanging="113"/>
        <w:rPr>
          <w:rFonts w:ascii="Arial" w:hAnsi="Arial"/>
          <w:lang w:eastAsia="zh-CN"/>
        </w:rPr>
      </w:pPr>
      <w:r>
        <w:rPr>
          <w:rFonts w:hint="eastAsia" w:ascii="Arial" w:hAnsi="Arial"/>
          <w:lang w:eastAsia="zh-CN"/>
        </w:rPr>
        <w:t>5.</w:t>
      </w:r>
      <w:r>
        <w:rPr>
          <w:rFonts w:ascii="Arial" w:hAnsi="Arial"/>
          <w:lang w:eastAsia="zh-CN"/>
        </w:rPr>
        <w:t xml:space="preserve"> 切换“能流图、能源平衡表、流向明细”Tab时，仅切换展示视图，不重新改变分析条件。</w:t>
      </w:r>
    </w:p>
    <w:p w14:paraId="47D9ED81">
      <w:pPr>
        <w:spacing w:after="60" w:line="324" w:lineRule="auto"/>
        <w:ind w:left="227" w:hanging="113"/>
        <w:rPr>
          <w:rFonts w:ascii="Arial" w:hAnsi="Arial"/>
          <w:lang w:eastAsia="zh-CN"/>
        </w:rPr>
      </w:pPr>
      <w:r>
        <w:t>6. 能流图、顶部 KPI、平衡表和流向明细必须来自同一批分析结果。</w:t>
      </w:r>
    </w:p>
    <w:p w14:paraId="0E795352">
      <w:pPr>
        <w:spacing w:after="60" w:line="324" w:lineRule="auto"/>
        <w:ind w:left="227" w:hanging="113"/>
        <w:rPr>
          <w:rFonts w:ascii="Arial" w:hAnsi="Arial"/>
          <w:lang w:eastAsia="zh-CN"/>
        </w:rPr>
      </w:pPr>
      <w:r>
        <w:t>7. 悬停能流图节点展示节点名称、类型、折标量和占比；点击节点后高亮相关流线，并可联动流向明细。</w:t>
      </w:r>
    </w:p>
    <w:p w14:paraId="626C4DE9">
      <w:pPr>
        <w:spacing w:after="60" w:line="324" w:lineRule="auto"/>
        <w:ind w:left="227" w:hanging="113"/>
        <w:rPr>
          <w:rFonts w:hint="eastAsia"/>
          <w:lang w:eastAsia="zh-CN"/>
        </w:rPr>
      </w:pPr>
      <w:r>
        <w:rPr>
          <w:rFonts w:hint="eastAsia" w:ascii="Arial" w:hAnsi="Arial"/>
          <w:lang w:eastAsia="zh-CN"/>
        </w:rPr>
        <w:t>8.</w:t>
      </w:r>
      <w:r>
        <w:rPr>
          <w:rFonts w:ascii="Arial" w:hAnsi="Arial"/>
          <w:lang w:eastAsia="zh-CN"/>
        </w:rPr>
        <w:t xml:space="preserve"> 点击“重置”后恢复默认年度、月度及月份条件。</w:t>
      </w:r>
    </w:p>
    <w:p w14:paraId="6FF5D6E2">
      <w:pPr>
        <w:pStyle w:val="7"/>
        <w:spacing w:before="120" w:after="120" w:line="288" w:lineRule="auto"/>
        <w:rPr>
          <w:lang w:eastAsia="zh-CN"/>
        </w:rPr>
      </w:pPr>
      <w:r>
        <w:rPr>
          <w:rFonts w:ascii="Arial" w:hAnsi="Arial" w:eastAsia="黑体"/>
          <w:lang w:eastAsia="zh-CN"/>
        </w:rPr>
        <w:t>3.1.4.3.3. Output 输出</w:t>
      </w:r>
    </w:p>
    <w:p w14:paraId="1EC3F262">
      <w:pPr>
        <w:rPr>
          <w:lang w:eastAsia="zh-CN"/>
        </w:rPr>
      </w:pPr>
      <w:r>
        <w:rPr>
          <w:lang w:eastAsia="zh-CN"/>
        </w:rPr>
        <w:t>系统输出与当前年度、时间粒度和月份一致的能流分析结果，包括：</w:t>
      </w:r>
    </w:p>
    <w:p w14:paraId="5E364A14">
      <w:pPr>
        <w:tabs>
          <w:tab w:val="left" w:pos="720"/>
        </w:tabs>
        <w:spacing w:after="60" w:line="324" w:lineRule="auto"/>
        <w:ind w:left="227" w:hanging="113"/>
        <w:rPr>
          <w:rFonts w:ascii="Arial" w:hAnsi="Arial"/>
          <w:lang w:eastAsia="zh-CN"/>
        </w:rPr>
      </w:pPr>
      <w:r>
        <w:t>1. 能源输入量、内部分配量、未分配量和转换损失四项 KPI；</w:t>
      </w:r>
    </w:p>
    <w:p w14:paraId="63C4CF1C">
      <w:pPr>
        <w:tabs>
          <w:tab w:val="left" w:pos="720"/>
        </w:tabs>
        <w:spacing w:after="60" w:line="324" w:lineRule="auto"/>
        <w:ind w:left="227" w:hanging="113"/>
        <w:rPr>
          <w:rFonts w:ascii="Arial" w:hAnsi="Arial"/>
          <w:lang w:eastAsia="zh-CN"/>
        </w:rPr>
      </w:pPr>
      <w:r>
        <w:t>2. 企业边界输入、能源转换、厂内可供分配能源、一级用能单元、外部输出及未分配节点组成的一级能流图；</w:t>
      </w:r>
    </w:p>
    <w:p w14:paraId="104A49F4">
      <w:pPr>
        <w:tabs>
          <w:tab w:val="left" w:pos="720"/>
        </w:tabs>
        <w:spacing w:after="60" w:line="324" w:lineRule="auto"/>
        <w:ind w:left="227" w:hanging="113"/>
        <w:rPr>
          <w:rFonts w:ascii="Arial" w:hAnsi="Arial"/>
          <w:lang w:eastAsia="zh-CN"/>
        </w:rPr>
      </w:pPr>
      <w:r>
        <w:t>3. 按能源品种展示的能源平衡表，包含外部输入、内部回收、转换投入/产出、内部分配、外部输出、未归属、超分配及平衡状态；</w:t>
      </w:r>
    </w:p>
    <w:p w14:paraId="0D03D4E2">
      <w:pPr>
        <w:tabs>
          <w:tab w:val="left" w:pos="720"/>
        </w:tabs>
        <w:spacing w:after="60" w:line="324" w:lineRule="auto"/>
        <w:ind w:left="227" w:hanging="113"/>
        <w:rPr>
          <w:rFonts w:ascii="Arial" w:hAnsi="Arial"/>
          <w:lang w:eastAsia="zh-CN"/>
        </w:rPr>
      </w:pPr>
      <w:r>
        <w:t>4. 可按能流阶段、能源品种、来源/去向关键词及“仅看异常或差额”筛选的分组流向明细；</w:t>
      </w:r>
    </w:p>
    <w:p w14:paraId="670AA144">
      <w:pPr>
        <w:tabs>
          <w:tab w:val="left" w:pos="720"/>
        </w:tabs>
        <w:spacing w:after="60" w:line="324" w:lineRule="auto"/>
        <w:ind w:left="227" w:hanging="113"/>
        <w:rPr>
          <w:rFonts w:ascii="Arial" w:hAnsi="Arial"/>
          <w:lang w:eastAsia="zh-CN"/>
        </w:rPr>
      </w:pPr>
      <w:r>
        <w:t>5. 流向数据的来源记录、转换关系、实物量、折标量、折标系数和管理差额说明；</w:t>
      </w:r>
    </w:p>
    <w:p w14:paraId="454183E1">
      <w:pPr>
        <w:spacing w:after="60" w:line="324" w:lineRule="auto"/>
        <w:ind w:left="227" w:hanging="113"/>
        <w:rPr>
          <w:rFonts w:hint="eastAsia" w:ascii="Arial" w:hAnsi="Arial"/>
          <w:lang w:eastAsia="zh-CN"/>
        </w:rPr>
      </w:pPr>
      <w:r>
        <w:t>6. 当前平衡表和流向明细的导出结果。</w:t>
      </w:r>
    </w:p>
    <w:p w14:paraId="7D6D183D">
      <w:pPr>
        <w:pStyle w:val="7"/>
        <w:spacing w:before="120" w:after="120" w:line="288" w:lineRule="auto"/>
      </w:pPr>
      <w:r>
        <w:rPr>
          <w:rFonts w:ascii="Arial" w:hAnsi="Arial" w:eastAsia="黑体"/>
        </w:rPr>
        <w:t>3.1.4.3.4. Usage Limitation 约束与限制</w:t>
      </w:r>
    </w:p>
    <w:p w14:paraId="01DA1C49">
      <w:pPr>
        <w:pStyle w:val="16"/>
        <w:spacing w:after="60" w:line="324" w:lineRule="auto"/>
        <w:rPr>
          <w:rFonts w:ascii="Arial" w:hAnsi="Arial"/>
          <w:lang w:eastAsia="zh-CN"/>
        </w:rPr>
      </w:pPr>
      <w:r>
        <w:rPr>
          <w:rFonts w:ascii="Arial" w:hAnsi="Arial"/>
          <w:lang w:eastAsia="zh-CN"/>
        </w:rPr>
        <w:t>一期分析范围固定为全厂，不支持单个一级用能单元、多对象组合、二级用能单元和设备级展开。</w:t>
      </w:r>
    </w:p>
    <w:p w14:paraId="0D4A293A">
      <w:pPr>
        <w:pStyle w:val="16"/>
        <w:spacing w:after="60" w:line="324" w:lineRule="auto"/>
        <w:rPr>
          <w:rFonts w:ascii="Arial" w:hAnsi="Arial"/>
          <w:lang w:eastAsia="zh-CN"/>
        </w:rPr>
      </w:pPr>
      <w:r>
        <w:t>一期页面主分析口径固定为折标量（tce），不提供能流图、平衡表和流向明细之间的实物量/折标量切换。</w:t>
      </w:r>
    </w:p>
    <w:p w14:paraId="7BCAE58B">
      <w:pPr>
        <w:pStyle w:val="16"/>
        <w:spacing w:after="60" w:line="324" w:lineRule="auto"/>
        <w:rPr>
          <w:rFonts w:ascii="Arial" w:hAnsi="Arial"/>
          <w:lang w:eastAsia="zh-CN"/>
        </w:rPr>
      </w:pPr>
      <w:r>
        <w:rPr>
          <w:rFonts w:ascii="Arial" w:hAnsi="Arial"/>
          <w:lang w:eastAsia="zh-CN"/>
        </w:rPr>
        <w:t xml:space="preserve"> 原始实物量、计量单位和折标系数仅在流向明细及数据追溯中展示。</w:t>
      </w:r>
    </w:p>
    <w:p w14:paraId="38C089C4">
      <w:pPr>
        <w:pStyle w:val="16"/>
        <w:spacing w:after="60" w:line="324" w:lineRule="auto"/>
        <w:rPr>
          <w:rFonts w:ascii="Arial" w:hAnsi="Arial"/>
          <w:lang w:eastAsia="zh-CN"/>
        </w:rPr>
      </w:pPr>
      <w:r>
        <w:rPr>
          <w:rFonts w:ascii="Arial" w:hAnsi="Arial"/>
          <w:lang w:eastAsia="zh-CN"/>
        </w:rPr>
        <w:t xml:space="preserve"> 能源转换产出不得再次计为企业外购输入，避免重复统计。</w:t>
      </w:r>
    </w:p>
    <w:p w14:paraId="37DA9865">
      <w:pPr>
        <w:pStyle w:val="16"/>
        <w:spacing w:after="60" w:line="324" w:lineRule="auto"/>
        <w:rPr>
          <w:rFonts w:ascii="Arial" w:hAnsi="Arial"/>
          <w:lang w:eastAsia="zh-CN"/>
        </w:rPr>
      </w:pPr>
      <w:r>
        <w:rPr>
          <w:rFonts w:ascii="Arial" w:hAnsi="Arial"/>
          <w:lang w:eastAsia="zh-CN"/>
        </w:rPr>
        <w:t xml:space="preserve"> 未分配量表示管理口径下尚未归属到一级用能单元的差额，不等同于物理损失。</w:t>
      </w:r>
    </w:p>
    <w:p w14:paraId="1CC1AED9">
      <w:pPr>
        <w:pStyle w:val="16"/>
        <w:spacing w:after="60" w:line="324" w:lineRule="auto"/>
        <w:rPr>
          <w:rFonts w:ascii="Arial" w:hAnsi="Arial"/>
          <w:lang w:eastAsia="zh-CN"/>
        </w:rPr>
      </w:pPr>
      <w:r>
        <w:t>能流图、KPI、平衡表和明细必须使用同一分析数据集。</w:t>
      </w:r>
    </w:p>
    <w:p w14:paraId="24025A4A">
      <w:pPr>
        <w:pStyle w:val="16"/>
        <w:spacing w:after="60" w:line="324" w:lineRule="auto"/>
        <w:rPr>
          <w:rFonts w:hint="eastAsia" w:ascii="Arial" w:hAnsi="Arial"/>
          <w:lang w:eastAsia="zh-CN"/>
        </w:rPr>
      </w:pPr>
      <w:r>
        <w:rPr>
          <w:rFonts w:ascii="Arial" w:hAnsi="Arial"/>
          <w:lang w:eastAsia="zh-CN"/>
        </w:rPr>
        <w:t xml:space="preserve"> 本功能版本边界：一期核心 / P0；研发范围：前端页面、后端查询、管理口径聚合及统一数据集生成。</w:t>
      </w:r>
    </w:p>
    <w:p w14:paraId="094E9517">
      <w:pPr>
        <w:pStyle w:val="6"/>
        <w:spacing w:before="120" w:after="120" w:line="288" w:lineRule="auto"/>
      </w:pPr>
      <w:r>
        <w:rPr>
          <w:rFonts w:ascii="Arial" w:hAnsi="Arial" w:eastAsia="黑体"/>
          <w:sz w:val="22"/>
        </w:rPr>
        <w:t>3.1.4.4. 能流图生成与交互</w:t>
      </w:r>
    </w:p>
    <w:p w14:paraId="2597023B">
      <w:pPr>
        <w:pStyle w:val="7"/>
        <w:spacing w:before="120" w:after="120" w:line="288" w:lineRule="auto"/>
      </w:pPr>
      <w:r>
        <w:rPr>
          <w:rFonts w:ascii="Arial" w:hAnsi="Arial" w:eastAsia="黑体"/>
        </w:rPr>
        <w:t>3.1.4.4.1.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8"/>
        <w:gridCol w:w="1417"/>
        <w:gridCol w:w="1134"/>
        <w:gridCol w:w="1985"/>
        <w:gridCol w:w="4307"/>
      </w:tblGrid>
      <w:tr w14:paraId="123C7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8" w:type="dxa"/>
            <w:shd w:val="clear" w:color="auto" w:fill="D9EAD3"/>
            <w:tcMar>
              <w:top w:w="80" w:type="dxa"/>
              <w:left w:w="100" w:type="dxa"/>
              <w:bottom w:w="80" w:type="dxa"/>
              <w:right w:w="100" w:type="dxa"/>
            </w:tcMar>
            <w:vAlign w:val="center"/>
          </w:tcPr>
          <w:p w14:paraId="2D3D4762">
            <w:pPr>
              <w:spacing w:after="0" w:line="276" w:lineRule="auto"/>
              <w:rPr>
                <w:rFonts w:hint="eastAsia"/>
              </w:rPr>
            </w:pPr>
            <w:r>
              <w:rPr>
                <w:rFonts w:ascii="Arial" w:hAnsi="Arial"/>
                <w:b/>
                <w:sz w:val="19"/>
              </w:rPr>
              <w:t>输入项</w:t>
            </w:r>
          </w:p>
        </w:tc>
        <w:tc>
          <w:tcPr>
            <w:tcW w:w="1417" w:type="dxa"/>
            <w:shd w:val="clear" w:color="auto" w:fill="D9EAD3"/>
            <w:tcMar>
              <w:top w:w="80" w:type="dxa"/>
              <w:left w:w="100" w:type="dxa"/>
              <w:bottom w:w="80" w:type="dxa"/>
              <w:right w:w="100" w:type="dxa"/>
            </w:tcMar>
            <w:vAlign w:val="center"/>
          </w:tcPr>
          <w:p w14:paraId="22E84C0D">
            <w:pPr>
              <w:spacing w:after="0" w:line="276" w:lineRule="auto"/>
              <w:rPr>
                <w:rFonts w:hint="eastAsia"/>
              </w:rPr>
            </w:pPr>
            <w:r>
              <w:rPr>
                <w:rFonts w:ascii="Arial" w:hAnsi="Arial"/>
                <w:b/>
                <w:sz w:val="19"/>
              </w:rPr>
              <w:t>类型</w:t>
            </w:r>
          </w:p>
        </w:tc>
        <w:tc>
          <w:tcPr>
            <w:tcW w:w="1134" w:type="dxa"/>
            <w:shd w:val="clear" w:color="auto" w:fill="D9EAD3"/>
            <w:tcMar>
              <w:top w:w="80" w:type="dxa"/>
              <w:left w:w="100" w:type="dxa"/>
              <w:bottom w:w="80" w:type="dxa"/>
              <w:right w:w="100" w:type="dxa"/>
            </w:tcMar>
            <w:vAlign w:val="center"/>
          </w:tcPr>
          <w:p w14:paraId="44BA5335">
            <w:pPr>
              <w:spacing w:after="0" w:line="276" w:lineRule="auto"/>
              <w:rPr>
                <w:rFonts w:hint="eastAsia"/>
              </w:rPr>
            </w:pPr>
            <w:r>
              <w:rPr>
                <w:rFonts w:ascii="Arial" w:hAnsi="Arial"/>
                <w:b/>
                <w:sz w:val="19"/>
              </w:rPr>
              <w:t>是否必填</w:t>
            </w:r>
          </w:p>
        </w:tc>
        <w:tc>
          <w:tcPr>
            <w:tcW w:w="1985" w:type="dxa"/>
            <w:shd w:val="clear" w:color="auto" w:fill="D9EAD3"/>
            <w:tcMar>
              <w:top w:w="80" w:type="dxa"/>
              <w:left w:w="100" w:type="dxa"/>
              <w:bottom w:w="80" w:type="dxa"/>
              <w:right w:w="100" w:type="dxa"/>
            </w:tcMar>
            <w:vAlign w:val="center"/>
          </w:tcPr>
          <w:p w14:paraId="3B16F2D8">
            <w:pPr>
              <w:spacing w:after="0" w:line="276" w:lineRule="auto"/>
              <w:rPr>
                <w:rFonts w:hint="eastAsia"/>
              </w:rPr>
            </w:pPr>
            <w:r>
              <w:rPr>
                <w:rFonts w:ascii="Arial" w:hAnsi="Arial"/>
                <w:b/>
                <w:sz w:val="19"/>
              </w:rPr>
              <w:t>范围</w:t>
            </w:r>
          </w:p>
        </w:tc>
        <w:tc>
          <w:tcPr>
            <w:tcW w:w="4307" w:type="dxa"/>
            <w:shd w:val="clear" w:color="auto" w:fill="D9EAD3"/>
            <w:tcMar>
              <w:top w:w="80" w:type="dxa"/>
              <w:left w:w="100" w:type="dxa"/>
              <w:bottom w:w="80" w:type="dxa"/>
              <w:right w:w="100" w:type="dxa"/>
            </w:tcMar>
            <w:vAlign w:val="center"/>
          </w:tcPr>
          <w:p w14:paraId="7A6F1318">
            <w:pPr>
              <w:spacing w:after="0" w:line="276" w:lineRule="auto"/>
              <w:rPr>
                <w:rFonts w:hint="eastAsia"/>
              </w:rPr>
            </w:pPr>
            <w:r>
              <w:rPr>
                <w:rFonts w:ascii="Arial" w:hAnsi="Arial"/>
                <w:b/>
                <w:sz w:val="19"/>
              </w:rPr>
              <w:t>备注</w:t>
            </w:r>
          </w:p>
        </w:tc>
      </w:tr>
      <w:tr w14:paraId="421C8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8" w:type="dxa"/>
            <w:tcMar>
              <w:top w:w="80" w:type="dxa"/>
              <w:left w:w="100" w:type="dxa"/>
              <w:bottom w:w="80" w:type="dxa"/>
              <w:right w:w="100" w:type="dxa"/>
            </w:tcMar>
            <w:vAlign w:val="center"/>
          </w:tcPr>
          <w:p w14:paraId="3585D82C">
            <w:pPr>
              <w:spacing w:after="0" w:line="276" w:lineRule="auto"/>
              <w:rPr>
                <w:rFonts w:hint="eastAsia"/>
                <w:lang w:eastAsia="zh-CN"/>
              </w:rPr>
            </w:pPr>
            <w:r>
              <w:rPr>
                <w:rFonts w:hint="eastAsia" w:ascii="Arial" w:hAnsi="Arial"/>
                <w:sz w:val="19"/>
                <w:lang w:eastAsia="zh-CN"/>
              </w:rPr>
              <w:t>分析年度</w:t>
            </w:r>
          </w:p>
        </w:tc>
        <w:tc>
          <w:tcPr>
            <w:tcW w:w="1417" w:type="dxa"/>
            <w:tcMar>
              <w:top w:w="80" w:type="dxa"/>
              <w:left w:w="100" w:type="dxa"/>
              <w:bottom w:w="80" w:type="dxa"/>
              <w:right w:w="100" w:type="dxa"/>
            </w:tcMar>
            <w:vAlign w:val="center"/>
          </w:tcPr>
          <w:p w14:paraId="6AC2E5DA">
            <w:pPr>
              <w:spacing w:after="0" w:line="276" w:lineRule="auto"/>
              <w:rPr>
                <w:rFonts w:hint="eastAsia"/>
              </w:rPr>
            </w:pPr>
            <w:r>
              <w:rPr>
                <w:rFonts w:hint="eastAsia" w:ascii="Arial" w:hAnsi="Arial"/>
                <w:sz w:val="19"/>
                <w:lang w:eastAsia="zh-CN"/>
              </w:rPr>
              <w:t>页面</w:t>
            </w:r>
            <w:r>
              <w:rPr>
                <w:rFonts w:ascii="Arial" w:hAnsi="Arial"/>
                <w:sz w:val="19"/>
              </w:rPr>
              <w:t>参数</w:t>
            </w:r>
          </w:p>
        </w:tc>
        <w:tc>
          <w:tcPr>
            <w:tcW w:w="1134" w:type="dxa"/>
            <w:tcMar>
              <w:top w:w="80" w:type="dxa"/>
              <w:left w:w="100" w:type="dxa"/>
              <w:bottom w:w="80" w:type="dxa"/>
              <w:right w:w="100" w:type="dxa"/>
            </w:tcMar>
            <w:vAlign w:val="center"/>
          </w:tcPr>
          <w:p w14:paraId="51F8BC2D">
            <w:pPr>
              <w:spacing w:after="0" w:line="276" w:lineRule="auto"/>
              <w:rPr>
                <w:rFonts w:hint="eastAsia"/>
                <w:lang w:eastAsia="zh-CN"/>
              </w:rPr>
            </w:pPr>
            <w:r>
              <w:rPr>
                <w:rFonts w:hint="eastAsia" w:ascii="Arial" w:hAnsi="Arial"/>
                <w:sz w:val="19"/>
                <w:lang w:eastAsia="zh-CN"/>
              </w:rPr>
              <w:t>是</w:t>
            </w:r>
          </w:p>
        </w:tc>
        <w:tc>
          <w:tcPr>
            <w:tcW w:w="1985" w:type="dxa"/>
            <w:tcMar>
              <w:top w:w="80" w:type="dxa"/>
              <w:left w:w="100" w:type="dxa"/>
              <w:bottom w:w="80" w:type="dxa"/>
              <w:right w:w="100" w:type="dxa"/>
            </w:tcMar>
            <w:vAlign w:val="center"/>
          </w:tcPr>
          <w:p w14:paraId="4E57FE56">
            <w:pPr>
              <w:spacing w:after="0" w:line="276" w:lineRule="auto"/>
              <w:rPr>
                <w:rFonts w:hint="eastAsia"/>
                <w:lang w:eastAsia="zh-CN"/>
              </w:rPr>
            </w:pPr>
            <w:r>
              <w:rPr>
                <w:rFonts w:hint="eastAsia" w:ascii="Arial" w:hAnsi="Arial"/>
                <w:sz w:val="19"/>
                <w:lang w:eastAsia="zh-CN"/>
              </w:rPr>
              <w:t>当前年度及历史年度</w:t>
            </w:r>
          </w:p>
        </w:tc>
        <w:tc>
          <w:tcPr>
            <w:tcW w:w="4307" w:type="dxa"/>
            <w:tcMar>
              <w:top w:w="80" w:type="dxa"/>
              <w:left w:w="100" w:type="dxa"/>
              <w:bottom w:w="80" w:type="dxa"/>
              <w:right w:w="100" w:type="dxa"/>
            </w:tcMar>
            <w:vAlign w:val="center"/>
          </w:tcPr>
          <w:p w14:paraId="20C509FA">
            <w:pPr>
              <w:spacing w:after="0" w:line="276" w:lineRule="auto"/>
              <w:rPr>
                <w:rFonts w:hint="eastAsia"/>
                <w:lang w:eastAsia="zh-CN"/>
              </w:rPr>
            </w:pPr>
            <w:r>
              <w:rPr>
                <w:rFonts w:hint="eastAsia" w:ascii="Arial" w:hAnsi="Arial"/>
                <w:sz w:val="19"/>
                <w:lang w:eastAsia="zh-CN"/>
              </w:rPr>
              <w:t>承接页面筛选条件</w:t>
            </w:r>
          </w:p>
        </w:tc>
      </w:tr>
      <w:tr w14:paraId="3651D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8" w:type="dxa"/>
            <w:tcMar>
              <w:top w:w="80" w:type="dxa"/>
              <w:left w:w="100" w:type="dxa"/>
              <w:bottom w:w="80" w:type="dxa"/>
              <w:right w:w="100" w:type="dxa"/>
            </w:tcMar>
            <w:vAlign w:val="center"/>
          </w:tcPr>
          <w:p w14:paraId="7A0CC40E">
            <w:pPr>
              <w:spacing w:after="0" w:line="276" w:lineRule="auto"/>
              <w:rPr>
                <w:rFonts w:ascii="Arial" w:hAnsi="Arial"/>
                <w:sz w:val="19"/>
                <w:lang w:eastAsia="zh-CN"/>
              </w:rPr>
            </w:pPr>
            <w:r>
              <w:rPr>
                <w:rFonts w:hint="eastAsia" w:ascii="Arial" w:hAnsi="Arial"/>
                <w:sz w:val="19"/>
                <w:lang w:eastAsia="zh-CN"/>
              </w:rPr>
              <w:t>时间粒度</w:t>
            </w:r>
          </w:p>
        </w:tc>
        <w:tc>
          <w:tcPr>
            <w:tcW w:w="1417" w:type="dxa"/>
            <w:tcMar>
              <w:top w:w="80" w:type="dxa"/>
              <w:left w:w="100" w:type="dxa"/>
              <w:bottom w:w="80" w:type="dxa"/>
              <w:right w:w="100" w:type="dxa"/>
            </w:tcMar>
            <w:vAlign w:val="center"/>
          </w:tcPr>
          <w:p w14:paraId="56CA3AB4">
            <w:pPr>
              <w:spacing w:after="0" w:line="276" w:lineRule="auto"/>
              <w:rPr>
                <w:rFonts w:ascii="Arial" w:hAnsi="Arial"/>
                <w:sz w:val="19"/>
                <w:lang w:eastAsia="zh-CN"/>
              </w:rPr>
            </w:pPr>
            <w:r>
              <w:rPr>
                <w:rFonts w:hint="eastAsia" w:ascii="Arial" w:hAnsi="Arial"/>
                <w:sz w:val="19"/>
                <w:lang w:eastAsia="zh-CN"/>
              </w:rPr>
              <w:t>页面参数</w:t>
            </w:r>
          </w:p>
        </w:tc>
        <w:tc>
          <w:tcPr>
            <w:tcW w:w="1134" w:type="dxa"/>
            <w:tcMar>
              <w:top w:w="80" w:type="dxa"/>
              <w:left w:w="100" w:type="dxa"/>
              <w:bottom w:w="80" w:type="dxa"/>
              <w:right w:w="100" w:type="dxa"/>
            </w:tcMar>
            <w:vAlign w:val="center"/>
          </w:tcPr>
          <w:p w14:paraId="273B01B4">
            <w:pPr>
              <w:spacing w:after="0" w:line="276" w:lineRule="auto"/>
              <w:rPr>
                <w:rFonts w:ascii="Arial" w:hAnsi="Arial"/>
                <w:sz w:val="19"/>
                <w:lang w:eastAsia="zh-CN"/>
              </w:rPr>
            </w:pPr>
            <w:r>
              <w:rPr>
                <w:rFonts w:hint="eastAsia" w:ascii="Arial" w:hAnsi="Arial"/>
                <w:sz w:val="19"/>
                <w:lang w:eastAsia="zh-CN"/>
              </w:rPr>
              <w:t>是</w:t>
            </w:r>
          </w:p>
        </w:tc>
        <w:tc>
          <w:tcPr>
            <w:tcW w:w="1985" w:type="dxa"/>
            <w:tcMar>
              <w:top w:w="80" w:type="dxa"/>
              <w:left w:w="100" w:type="dxa"/>
              <w:bottom w:w="80" w:type="dxa"/>
              <w:right w:w="100" w:type="dxa"/>
            </w:tcMar>
            <w:vAlign w:val="center"/>
          </w:tcPr>
          <w:p w14:paraId="1DBD28F7">
            <w:pPr>
              <w:spacing w:after="0" w:line="276" w:lineRule="auto"/>
              <w:rPr>
                <w:rFonts w:ascii="Arial" w:hAnsi="Arial"/>
                <w:sz w:val="19"/>
                <w:lang w:eastAsia="zh-CN"/>
              </w:rPr>
            </w:pPr>
            <w:r>
              <w:rPr>
                <w:rFonts w:hint="eastAsia" w:ascii="Arial" w:hAnsi="Arial"/>
                <w:sz w:val="19"/>
                <w:lang w:eastAsia="zh-CN"/>
              </w:rPr>
              <w:t>月度/年度</w:t>
            </w:r>
          </w:p>
        </w:tc>
        <w:tc>
          <w:tcPr>
            <w:tcW w:w="4307" w:type="dxa"/>
            <w:tcMar>
              <w:top w:w="80" w:type="dxa"/>
              <w:left w:w="100" w:type="dxa"/>
              <w:bottom w:w="80" w:type="dxa"/>
              <w:right w:w="100" w:type="dxa"/>
            </w:tcMar>
            <w:vAlign w:val="center"/>
          </w:tcPr>
          <w:p w14:paraId="7CD945A6">
            <w:pPr>
              <w:spacing w:after="0" w:line="276" w:lineRule="auto"/>
              <w:rPr>
                <w:rFonts w:ascii="Arial" w:hAnsi="Arial"/>
                <w:sz w:val="19"/>
                <w:lang w:eastAsia="zh-CN"/>
              </w:rPr>
            </w:pPr>
            <w:r>
              <w:rPr>
                <w:rFonts w:hint="eastAsia" w:ascii="Arial" w:hAnsi="Arial"/>
                <w:sz w:val="19"/>
                <w:lang w:eastAsia="zh-CN"/>
              </w:rPr>
              <w:t>承接页面筛选条件</w:t>
            </w:r>
          </w:p>
        </w:tc>
      </w:tr>
      <w:tr w14:paraId="5152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8" w:type="dxa"/>
            <w:tcMar>
              <w:top w:w="80" w:type="dxa"/>
              <w:left w:w="100" w:type="dxa"/>
              <w:bottom w:w="80" w:type="dxa"/>
              <w:right w:w="100" w:type="dxa"/>
            </w:tcMar>
            <w:vAlign w:val="center"/>
          </w:tcPr>
          <w:p w14:paraId="77A06F8B">
            <w:pPr>
              <w:spacing w:after="0" w:line="276" w:lineRule="auto"/>
              <w:rPr>
                <w:rFonts w:ascii="Arial" w:hAnsi="Arial"/>
                <w:sz w:val="19"/>
                <w:lang w:eastAsia="zh-CN"/>
              </w:rPr>
            </w:pPr>
            <w:r>
              <w:rPr>
                <w:rFonts w:hint="eastAsia" w:ascii="Arial" w:hAnsi="Arial"/>
                <w:sz w:val="19"/>
                <w:lang w:eastAsia="zh-CN"/>
              </w:rPr>
              <w:t>分析月份</w:t>
            </w:r>
          </w:p>
        </w:tc>
        <w:tc>
          <w:tcPr>
            <w:tcW w:w="1417" w:type="dxa"/>
            <w:tcMar>
              <w:top w:w="80" w:type="dxa"/>
              <w:left w:w="100" w:type="dxa"/>
              <w:bottom w:w="80" w:type="dxa"/>
              <w:right w:w="100" w:type="dxa"/>
            </w:tcMar>
            <w:vAlign w:val="center"/>
          </w:tcPr>
          <w:p w14:paraId="60E41E1B">
            <w:pPr>
              <w:spacing w:after="0" w:line="276" w:lineRule="auto"/>
              <w:rPr>
                <w:rFonts w:ascii="Arial" w:hAnsi="Arial"/>
                <w:sz w:val="19"/>
                <w:lang w:eastAsia="zh-CN"/>
              </w:rPr>
            </w:pPr>
            <w:r>
              <w:rPr>
                <w:rFonts w:hint="eastAsia" w:ascii="Arial" w:hAnsi="Arial"/>
                <w:sz w:val="19"/>
                <w:lang w:eastAsia="zh-CN"/>
              </w:rPr>
              <w:t>页面参数</w:t>
            </w:r>
          </w:p>
        </w:tc>
        <w:tc>
          <w:tcPr>
            <w:tcW w:w="1134" w:type="dxa"/>
            <w:tcMar>
              <w:top w:w="80" w:type="dxa"/>
              <w:left w:w="100" w:type="dxa"/>
              <w:bottom w:w="80" w:type="dxa"/>
              <w:right w:w="100" w:type="dxa"/>
            </w:tcMar>
            <w:vAlign w:val="center"/>
          </w:tcPr>
          <w:p w14:paraId="2A63E054">
            <w:pPr>
              <w:spacing w:after="0" w:line="276" w:lineRule="auto"/>
              <w:rPr>
                <w:rFonts w:ascii="Arial" w:hAnsi="Arial"/>
                <w:sz w:val="19"/>
                <w:lang w:eastAsia="zh-CN"/>
              </w:rPr>
            </w:pPr>
            <w:r>
              <w:rPr>
                <w:rFonts w:hint="eastAsia" w:ascii="Arial" w:hAnsi="Arial"/>
                <w:sz w:val="19"/>
                <w:lang w:eastAsia="zh-CN"/>
              </w:rPr>
              <w:t>条件必填</w:t>
            </w:r>
          </w:p>
        </w:tc>
        <w:tc>
          <w:tcPr>
            <w:tcW w:w="1985" w:type="dxa"/>
            <w:tcMar>
              <w:top w:w="80" w:type="dxa"/>
              <w:left w:w="100" w:type="dxa"/>
              <w:bottom w:w="80" w:type="dxa"/>
              <w:right w:w="100" w:type="dxa"/>
            </w:tcMar>
            <w:vAlign w:val="center"/>
          </w:tcPr>
          <w:p w14:paraId="54A1CD48">
            <w:pPr>
              <w:spacing w:after="0" w:line="276" w:lineRule="auto"/>
              <w:rPr>
                <w:rFonts w:hint="eastAsia" w:ascii="Arial" w:hAnsi="Arial"/>
                <w:sz w:val="19"/>
                <w:lang w:eastAsia="zh-CN"/>
              </w:rPr>
            </w:pPr>
            <w:r>
              <w:rPr>
                <w:rFonts w:hint="eastAsia" w:ascii="Arial" w:hAnsi="Arial"/>
                <w:sz w:val="19"/>
                <w:lang w:eastAsia="zh-CN"/>
              </w:rPr>
              <w:t>1-12月</w:t>
            </w:r>
          </w:p>
        </w:tc>
        <w:tc>
          <w:tcPr>
            <w:tcW w:w="4307" w:type="dxa"/>
            <w:tcMar>
              <w:top w:w="80" w:type="dxa"/>
              <w:left w:w="100" w:type="dxa"/>
              <w:bottom w:w="80" w:type="dxa"/>
              <w:right w:w="100" w:type="dxa"/>
            </w:tcMar>
            <w:vAlign w:val="center"/>
          </w:tcPr>
          <w:p w14:paraId="5E4D2A08">
            <w:pPr>
              <w:spacing w:after="0" w:line="276" w:lineRule="auto"/>
              <w:rPr>
                <w:rFonts w:ascii="Arial" w:hAnsi="Arial"/>
                <w:sz w:val="19"/>
                <w:lang w:eastAsia="zh-CN"/>
              </w:rPr>
            </w:pPr>
            <w:r>
              <w:rPr>
                <w:rFonts w:hint="eastAsia" w:ascii="Arial" w:hAnsi="Arial"/>
                <w:sz w:val="19"/>
                <w:lang w:eastAsia="zh-CN"/>
              </w:rPr>
              <w:t>月度分析时承接</w:t>
            </w:r>
          </w:p>
        </w:tc>
      </w:tr>
      <w:tr w14:paraId="4B18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8" w:type="dxa"/>
            <w:tcMar>
              <w:top w:w="80" w:type="dxa"/>
              <w:left w:w="100" w:type="dxa"/>
              <w:bottom w:w="80" w:type="dxa"/>
              <w:right w:w="100" w:type="dxa"/>
            </w:tcMar>
            <w:vAlign w:val="center"/>
          </w:tcPr>
          <w:p w14:paraId="3D5DC805">
            <w:pPr>
              <w:spacing w:after="0" w:line="276" w:lineRule="auto"/>
              <w:rPr>
                <w:rFonts w:ascii="Arial" w:hAnsi="Arial"/>
                <w:sz w:val="19"/>
                <w:lang w:eastAsia="zh-CN"/>
              </w:rPr>
            </w:pPr>
            <w:r>
              <w:rPr>
                <w:rFonts w:hint="eastAsia" w:ascii="Arial" w:hAnsi="Arial"/>
                <w:sz w:val="19"/>
                <w:lang w:eastAsia="zh-CN"/>
              </w:rPr>
              <w:t>分析范围</w:t>
            </w:r>
          </w:p>
        </w:tc>
        <w:tc>
          <w:tcPr>
            <w:tcW w:w="1417" w:type="dxa"/>
            <w:tcMar>
              <w:top w:w="80" w:type="dxa"/>
              <w:left w:w="100" w:type="dxa"/>
              <w:bottom w:w="80" w:type="dxa"/>
              <w:right w:w="100" w:type="dxa"/>
            </w:tcMar>
            <w:vAlign w:val="center"/>
          </w:tcPr>
          <w:p w14:paraId="51CF3990">
            <w:pPr>
              <w:spacing w:after="0" w:line="276" w:lineRule="auto"/>
              <w:rPr>
                <w:rFonts w:ascii="Arial" w:hAnsi="Arial"/>
                <w:sz w:val="19"/>
                <w:lang w:eastAsia="zh-CN"/>
              </w:rPr>
            </w:pPr>
            <w:r>
              <w:rPr>
                <w:rFonts w:hint="eastAsia" w:ascii="Arial" w:hAnsi="Arial"/>
                <w:sz w:val="19"/>
                <w:lang w:eastAsia="zh-CN"/>
              </w:rPr>
              <w:t>页面固定参数</w:t>
            </w:r>
          </w:p>
        </w:tc>
        <w:tc>
          <w:tcPr>
            <w:tcW w:w="1134" w:type="dxa"/>
            <w:tcMar>
              <w:top w:w="80" w:type="dxa"/>
              <w:left w:w="100" w:type="dxa"/>
              <w:bottom w:w="80" w:type="dxa"/>
              <w:right w:w="100" w:type="dxa"/>
            </w:tcMar>
            <w:vAlign w:val="center"/>
          </w:tcPr>
          <w:p w14:paraId="15E029AC">
            <w:pPr>
              <w:spacing w:after="0" w:line="276" w:lineRule="auto"/>
              <w:rPr>
                <w:rFonts w:ascii="Arial" w:hAnsi="Arial"/>
                <w:sz w:val="19"/>
                <w:lang w:eastAsia="zh-CN"/>
              </w:rPr>
            </w:pPr>
            <w:r>
              <w:rPr>
                <w:rFonts w:hint="eastAsia" w:ascii="Arial" w:hAnsi="Arial"/>
                <w:sz w:val="19"/>
                <w:lang w:eastAsia="zh-CN"/>
              </w:rPr>
              <w:t>是</w:t>
            </w:r>
          </w:p>
        </w:tc>
        <w:tc>
          <w:tcPr>
            <w:tcW w:w="1985" w:type="dxa"/>
            <w:tcMar>
              <w:top w:w="80" w:type="dxa"/>
              <w:left w:w="100" w:type="dxa"/>
              <w:bottom w:w="80" w:type="dxa"/>
              <w:right w:w="100" w:type="dxa"/>
            </w:tcMar>
            <w:vAlign w:val="center"/>
          </w:tcPr>
          <w:p w14:paraId="53AB7596">
            <w:pPr>
              <w:spacing w:after="0" w:line="276" w:lineRule="auto"/>
              <w:rPr>
                <w:rFonts w:ascii="Arial" w:hAnsi="Arial"/>
                <w:sz w:val="19"/>
                <w:lang w:eastAsia="zh-CN"/>
              </w:rPr>
            </w:pPr>
            <w:r>
              <w:rPr>
                <w:rFonts w:hint="eastAsia" w:ascii="Arial" w:hAnsi="Arial"/>
                <w:sz w:val="19"/>
                <w:lang w:eastAsia="zh-CN"/>
              </w:rPr>
              <w:t>全厂</w:t>
            </w:r>
          </w:p>
        </w:tc>
        <w:tc>
          <w:tcPr>
            <w:tcW w:w="4307" w:type="dxa"/>
            <w:tcMar>
              <w:top w:w="80" w:type="dxa"/>
              <w:left w:w="100" w:type="dxa"/>
              <w:bottom w:w="80" w:type="dxa"/>
              <w:right w:w="100" w:type="dxa"/>
            </w:tcMar>
            <w:vAlign w:val="center"/>
          </w:tcPr>
          <w:p w14:paraId="73CAEDFB">
            <w:pPr>
              <w:spacing w:after="0" w:line="276" w:lineRule="auto"/>
              <w:rPr>
                <w:rFonts w:ascii="Arial" w:hAnsi="Arial"/>
                <w:sz w:val="19"/>
                <w:lang w:eastAsia="zh-CN"/>
              </w:rPr>
            </w:pPr>
            <w:r>
              <w:rPr>
                <w:rFonts w:hint="eastAsia" w:ascii="Arial" w:hAnsi="Arial"/>
                <w:sz w:val="19"/>
                <w:lang w:eastAsia="zh-CN"/>
              </w:rPr>
              <w:t>一期固定</w:t>
            </w:r>
          </w:p>
        </w:tc>
      </w:tr>
      <w:tr w14:paraId="78746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8" w:type="dxa"/>
            <w:tcMar>
              <w:top w:w="80" w:type="dxa"/>
              <w:left w:w="100" w:type="dxa"/>
              <w:bottom w:w="80" w:type="dxa"/>
              <w:right w:w="100" w:type="dxa"/>
            </w:tcMar>
            <w:vAlign w:val="center"/>
          </w:tcPr>
          <w:p w14:paraId="0B7EE3B8">
            <w:pPr>
              <w:spacing w:after="0" w:line="276" w:lineRule="auto"/>
              <w:rPr>
                <w:rFonts w:ascii="Arial" w:hAnsi="Arial"/>
                <w:sz w:val="19"/>
                <w:lang w:eastAsia="zh-CN"/>
              </w:rPr>
            </w:pPr>
            <w:r>
              <w:rPr>
                <w:rFonts w:hint="eastAsia" w:ascii="Arial" w:hAnsi="Arial"/>
                <w:sz w:val="19"/>
                <w:lang w:eastAsia="zh-CN"/>
              </w:rPr>
              <w:t>分析数据集</w:t>
            </w:r>
          </w:p>
        </w:tc>
        <w:tc>
          <w:tcPr>
            <w:tcW w:w="1417" w:type="dxa"/>
            <w:tcMar>
              <w:top w:w="80" w:type="dxa"/>
              <w:left w:w="100" w:type="dxa"/>
              <w:bottom w:w="80" w:type="dxa"/>
              <w:right w:w="100" w:type="dxa"/>
            </w:tcMar>
            <w:vAlign w:val="center"/>
          </w:tcPr>
          <w:p w14:paraId="1DF2C0D8">
            <w:pPr>
              <w:spacing w:after="0" w:line="276" w:lineRule="auto"/>
              <w:rPr>
                <w:rFonts w:ascii="Arial" w:hAnsi="Arial"/>
                <w:sz w:val="19"/>
                <w:lang w:eastAsia="zh-CN"/>
              </w:rPr>
            </w:pPr>
            <w:r>
              <w:rPr>
                <w:rFonts w:hint="eastAsia" w:ascii="Arial" w:hAnsi="Arial"/>
                <w:sz w:val="19"/>
                <w:lang w:eastAsia="zh-CN"/>
              </w:rPr>
              <w:t>系统参数</w:t>
            </w:r>
          </w:p>
        </w:tc>
        <w:tc>
          <w:tcPr>
            <w:tcW w:w="1134" w:type="dxa"/>
            <w:tcMar>
              <w:top w:w="80" w:type="dxa"/>
              <w:left w:w="100" w:type="dxa"/>
              <w:bottom w:w="80" w:type="dxa"/>
              <w:right w:w="100" w:type="dxa"/>
            </w:tcMar>
            <w:vAlign w:val="center"/>
          </w:tcPr>
          <w:p w14:paraId="04DCDE63">
            <w:pPr>
              <w:spacing w:after="0" w:line="276" w:lineRule="auto"/>
              <w:rPr>
                <w:rFonts w:ascii="Arial" w:hAnsi="Arial"/>
                <w:sz w:val="19"/>
                <w:lang w:eastAsia="zh-CN"/>
              </w:rPr>
            </w:pPr>
            <w:r>
              <w:rPr>
                <w:rFonts w:hint="eastAsia" w:ascii="Arial" w:hAnsi="Arial"/>
                <w:sz w:val="19"/>
                <w:lang w:eastAsia="zh-CN"/>
              </w:rPr>
              <w:t>是</w:t>
            </w:r>
          </w:p>
        </w:tc>
        <w:tc>
          <w:tcPr>
            <w:tcW w:w="1985" w:type="dxa"/>
            <w:tcMar>
              <w:top w:w="80" w:type="dxa"/>
              <w:left w:w="100" w:type="dxa"/>
              <w:bottom w:w="80" w:type="dxa"/>
              <w:right w:w="100" w:type="dxa"/>
            </w:tcMar>
            <w:vAlign w:val="center"/>
          </w:tcPr>
          <w:p w14:paraId="284C2D1F">
            <w:pPr>
              <w:spacing w:after="0" w:line="276" w:lineRule="auto"/>
              <w:rPr>
                <w:rFonts w:ascii="Arial" w:hAnsi="Arial"/>
                <w:sz w:val="19"/>
                <w:lang w:eastAsia="zh-CN"/>
              </w:rPr>
            </w:pPr>
            <w:r>
              <w:rPr>
                <w:rFonts w:hint="eastAsia" w:ascii="Arial" w:hAnsi="Arial"/>
                <w:sz w:val="19"/>
                <w:lang w:eastAsia="zh-CN"/>
              </w:rPr>
              <w:t>当前查询结果</w:t>
            </w:r>
          </w:p>
        </w:tc>
        <w:tc>
          <w:tcPr>
            <w:tcW w:w="4307" w:type="dxa"/>
            <w:tcMar>
              <w:top w:w="80" w:type="dxa"/>
              <w:left w:w="100" w:type="dxa"/>
              <w:bottom w:w="80" w:type="dxa"/>
              <w:right w:w="100" w:type="dxa"/>
            </w:tcMar>
            <w:vAlign w:val="center"/>
          </w:tcPr>
          <w:p w14:paraId="0D6BB7BC">
            <w:pPr>
              <w:spacing w:after="0" w:line="276" w:lineRule="auto"/>
              <w:rPr>
                <w:rFonts w:ascii="Arial" w:hAnsi="Arial"/>
                <w:sz w:val="19"/>
                <w:lang w:eastAsia="zh-CN"/>
              </w:rPr>
            </w:pPr>
            <w:r>
              <w:rPr>
                <w:rFonts w:hint="eastAsia" w:ascii="Arial" w:hAnsi="Arial"/>
                <w:sz w:val="19"/>
                <w:lang w:eastAsia="zh-CN"/>
              </w:rPr>
              <w:t>能流图不得自行重新计算</w:t>
            </w:r>
          </w:p>
        </w:tc>
      </w:tr>
    </w:tbl>
    <w:p w14:paraId="5AC3874D">
      <w:pPr>
        <w:spacing w:after="0"/>
        <w:rPr>
          <w:rFonts w:hint="eastAsia"/>
          <w:lang w:eastAsia="zh-CN"/>
        </w:rPr>
      </w:pPr>
    </w:p>
    <w:p w14:paraId="1A2A85AB">
      <w:pPr>
        <w:pStyle w:val="7"/>
        <w:spacing w:before="120" w:after="120" w:line="288" w:lineRule="auto"/>
        <w:rPr>
          <w:lang w:eastAsia="zh-CN"/>
        </w:rPr>
      </w:pPr>
      <w:r>
        <w:rPr>
          <w:rFonts w:ascii="Arial" w:hAnsi="Arial" w:eastAsia="黑体"/>
          <w:lang w:eastAsia="zh-CN"/>
        </w:rPr>
        <w:t>3.1.4.4.2. Process 处理</w:t>
      </w:r>
    </w:p>
    <w:p w14:paraId="299CBBAA">
      <w:pPr>
        <w:numPr>
          <w:ilvl w:val="0"/>
          <w:numId w:val="14"/>
        </w:numPr>
        <w:spacing w:after="60" w:line="324" w:lineRule="auto"/>
        <w:rPr>
          <w:rFonts w:ascii="Arial" w:hAnsi="Arial"/>
          <w:lang w:eastAsia="zh-CN"/>
        </w:rPr>
      </w:pPr>
      <w:r>
        <w:rPr>
          <w:rFonts w:ascii="Arial" w:hAnsi="Arial"/>
          <w:lang w:eastAsia="zh-CN"/>
        </w:rPr>
        <w:t>进用户设置年度、时间粒度和月份后点击“查询”。</w:t>
      </w:r>
    </w:p>
    <w:p w14:paraId="7CD842BE">
      <w:pPr>
        <w:numPr>
          <w:ilvl w:val="0"/>
          <w:numId w:val="14"/>
        </w:numPr>
        <w:spacing w:after="60" w:line="324" w:lineRule="auto"/>
        <w:rPr>
          <w:rFonts w:ascii="Arial" w:hAnsi="Arial"/>
          <w:lang w:eastAsia="zh-CN"/>
        </w:rPr>
      </w:pPr>
      <w:r>
        <w:rPr>
          <w:rFonts w:ascii="Arial" w:hAnsi="Arial"/>
          <w:lang w:eastAsia="zh-CN"/>
        </w:rPr>
        <w:t>系统基于当前分析数据集生成桑基图。</w:t>
      </w:r>
    </w:p>
    <w:p w14:paraId="0F857900">
      <w:pPr>
        <w:numPr>
          <w:ilvl w:val="0"/>
          <w:numId w:val="14"/>
        </w:numPr>
        <w:spacing w:after="60" w:line="324" w:lineRule="auto"/>
        <w:rPr>
          <w:rFonts w:ascii="Arial" w:hAnsi="Arial"/>
          <w:lang w:eastAsia="zh-CN"/>
        </w:rPr>
      </w:pPr>
      <w:r>
        <w:rPr>
          <w:rFonts w:ascii="Arial" w:hAnsi="Arial"/>
          <w:lang w:eastAsia="zh-CN"/>
        </w:rPr>
        <w:t>桑基图按以下阶段生成节点和流线：</w:t>
      </w:r>
    </w:p>
    <w:p w14:paraId="0E7F9FCA">
      <w:pPr>
        <w:numPr>
          <w:ilvl w:val="1"/>
          <w:numId w:val="14"/>
        </w:numPr>
        <w:spacing w:after="60" w:line="324" w:lineRule="auto"/>
        <w:rPr>
          <w:rFonts w:ascii="Arial" w:hAnsi="Arial"/>
          <w:lang w:eastAsia="zh-CN"/>
        </w:rPr>
      </w:pPr>
      <w:r>
        <w:rPr>
          <w:rFonts w:ascii="Arial" w:hAnsi="Arial"/>
          <w:lang w:eastAsia="zh-CN"/>
        </w:rPr>
        <w:t>能源输入；</w:t>
      </w:r>
    </w:p>
    <w:p w14:paraId="5121B0FE">
      <w:pPr>
        <w:numPr>
          <w:ilvl w:val="1"/>
          <w:numId w:val="14"/>
        </w:numPr>
        <w:spacing w:after="60" w:line="324" w:lineRule="auto"/>
        <w:rPr>
          <w:rFonts w:ascii="Arial" w:hAnsi="Arial"/>
          <w:lang w:eastAsia="zh-CN"/>
        </w:rPr>
      </w:pPr>
      <w:r>
        <w:rPr>
          <w:rFonts w:ascii="Arial" w:hAnsi="Arial"/>
          <w:lang w:eastAsia="zh-CN"/>
        </w:rPr>
        <w:t>能源转换；</w:t>
      </w:r>
    </w:p>
    <w:p w14:paraId="148FEB59">
      <w:pPr>
        <w:numPr>
          <w:ilvl w:val="1"/>
          <w:numId w:val="14"/>
        </w:numPr>
        <w:spacing w:after="60" w:line="324" w:lineRule="auto"/>
        <w:rPr>
          <w:rFonts w:ascii="Arial" w:hAnsi="Arial"/>
          <w:lang w:eastAsia="zh-CN"/>
        </w:rPr>
      </w:pPr>
      <w:r>
        <w:t>厂内可供分配能源；</w:t>
      </w:r>
    </w:p>
    <w:p w14:paraId="70447E76">
      <w:pPr>
        <w:numPr>
          <w:ilvl w:val="1"/>
          <w:numId w:val="14"/>
        </w:numPr>
        <w:spacing w:after="60" w:line="324" w:lineRule="auto"/>
        <w:rPr>
          <w:rFonts w:ascii="Arial" w:hAnsi="Arial"/>
          <w:lang w:eastAsia="zh-CN"/>
        </w:rPr>
      </w:pPr>
      <w:r>
        <w:rPr>
          <w:rFonts w:ascii="Arial" w:hAnsi="Arial"/>
          <w:lang w:eastAsia="zh-CN"/>
        </w:rPr>
        <w:t>一级用能单元分配；</w:t>
      </w:r>
    </w:p>
    <w:p w14:paraId="0EB45980">
      <w:pPr>
        <w:numPr>
          <w:ilvl w:val="1"/>
          <w:numId w:val="14"/>
        </w:numPr>
        <w:spacing w:after="60" w:line="324" w:lineRule="auto"/>
        <w:rPr>
          <w:rFonts w:ascii="Arial" w:hAnsi="Arial"/>
          <w:lang w:eastAsia="zh-CN"/>
        </w:rPr>
      </w:pPr>
      <w:r>
        <w:rPr>
          <w:rFonts w:ascii="Arial" w:hAnsi="Arial"/>
          <w:lang w:eastAsia="zh-CN"/>
        </w:rPr>
        <w:t>外部输出；</w:t>
      </w:r>
    </w:p>
    <w:p w14:paraId="37DA34E1">
      <w:pPr>
        <w:numPr>
          <w:ilvl w:val="1"/>
          <w:numId w:val="14"/>
        </w:numPr>
        <w:spacing w:after="60" w:line="324" w:lineRule="auto"/>
        <w:rPr>
          <w:rFonts w:ascii="Arial" w:hAnsi="Arial"/>
          <w:lang w:eastAsia="zh-CN"/>
        </w:rPr>
      </w:pPr>
      <w:r>
        <w:rPr>
          <w:rFonts w:ascii="Arial" w:hAnsi="Arial"/>
          <w:lang w:eastAsia="zh-CN"/>
        </w:rPr>
        <w:t>未分配。</w:t>
      </w:r>
    </w:p>
    <w:p w14:paraId="492B6A1D">
      <w:pPr>
        <w:numPr>
          <w:ilvl w:val="0"/>
          <w:numId w:val="14"/>
        </w:numPr>
        <w:spacing w:after="60" w:line="324" w:lineRule="auto"/>
        <w:rPr>
          <w:rFonts w:ascii="Arial" w:hAnsi="Arial"/>
          <w:lang w:eastAsia="zh-CN"/>
        </w:rPr>
      </w:pPr>
      <w:r>
        <w:t>当同一能源存在外购输入、内部回收或转换产出时，系统按管理规则汇总至厂内可供分配能源，不重复计入企业外购输入。</w:t>
      </w:r>
    </w:p>
    <w:p w14:paraId="2192B43A">
      <w:pPr>
        <w:numPr>
          <w:ilvl w:val="0"/>
          <w:numId w:val="14"/>
        </w:numPr>
        <w:spacing w:after="60" w:line="324" w:lineRule="auto"/>
        <w:rPr>
          <w:rFonts w:ascii="Arial" w:hAnsi="Arial"/>
          <w:lang w:eastAsia="zh-CN"/>
        </w:rPr>
      </w:pPr>
      <w:r>
        <w:rPr>
          <w:rFonts w:ascii="Arial" w:hAnsi="Arial"/>
          <w:lang w:eastAsia="zh-CN"/>
        </w:rPr>
        <w:t>缺少来源、去向或分配关系时，不推断具体关系；无有效关系时不生成流线。</w:t>
      </w:r>
    </w:p>
    <w:p w14:paraId="1418D8CF">
      <w:pPr>
        <w:numPr>
          <w:ilvl w:val="0"/>
          <w:numId w:val="14"/>
        </w:numPr>
        <w:spacing w:after="60" w:line="324" w:lineRule="auto"/>
        <w:rPr>
          <w:rFonts w:ascii="Arial" w:hAnsi="Arial"/>
          <w:lang w:eastAsia="zh-CN"/>
        </w:rPr>
      </w:pPr>
      <w:r>
        <w:rPr>
          <w:rFonts w:ascii="Arial" w:hAnsi="Arial"/>
          <w:lang w:eastAsia="zh-CN"/>
        </w:rPr>
        <w:t>悬停节点展示节点名称、节点类型、折标量及占比。</w:t>
      </w:r>
    </w:p>
    <w:p w14:paraId="18423878">
      <w:pPr>
        <w:numPr>
          <w:ilvl w:val="0"/>
          <w:numId w:val="14"/>
        </w:numPr>
        <w:spacing w:after="60" w:line="324" w:lineRule="auto"/>
        <w:rPr>
          <w:rFonts w:ascii="Arial" w:hAnsi="Arial"/>
          <w:lang w:eastAsia="zh-CN"/>
        </w:rPr>
      </w:pPr>
      <w:r>
        <w:t>点击节点后高亮相关流线，并展示“查看流向明细”入口；页面通过选中提示条承载当前节点选择状态。</w:t>
      </w:r>
    </w:p>
    <w:p w14:paraId="3F7D2112">
      <w:pPr>
        <w:numPr>
          <w:ilvl w:val="0"/>
          <w:numId w:val="14"/>
        </w:numPr>
        <w:spacing w:after="60" w:line="324" w:lineRule="auto"/>
        <w:rPr>
          <w:rFonts w:ascii="Arial" w:hAnsi="Arial"/>
          <w:lang w:eastAsia="zh-CN"/>
        </w:rPr>
      </w:pPr>
      <w:r>
        <w:t>点击“查看流向明细”后，进入流向明细 Tab，并按当前节点自动筛选相关记录；点击未分配/未归属节点时默认筛选对应差额记录。</w:t>
      </w:r>
    </w:p>
    <w:p w14:paraId="3734CDCC">
      <w:pPr>
        <w:numPr>
          <w:ilvl w:val="0"/>
          <w:numId w:val="14"/>
        </w:numPr>
        <w:spacing w:after="60" w:line="324" w:lineRule="auto"/>
        <w:rPr>
          <w:rFonts w:hint="eastAsia" w:ascii="Arial" w:hAnsi="Arial"/>
          <w:lang w:eastAsia="zh-CN"/>
        </w:rPr>
      </w:pPr>
      <w:r/>
    </w:p>
    <w:p w14:paraId="7FC7D5D0">
      <w:pPr>
        <w:pStyle w:val="7"/>
        <w:spacing w:before="120" w:after="120" w:line="288" w:lineRule="auto"/>
        <w:rPr>
          <w:lang w:eastAsia="zh-CN"/>
        </w:rPr>
      </w:pPr>
      <w:r>
        <w:rPr>
          <w:rFonts w:ascii="Arial" w:hAnsi="Arial" w:eastAsia="黑体"/>
          <w:lang w:eastAsia="zh-CN"/>
        </w:rPr>
        <w:t>3.1.4.4.3. Output 输出</w:t>
      </w:r>
    </w:p>
    <w:p w14:paraId="30628114">
      <w:pPr>
        <w:rPr>
          <w:rFonts w:hint="eastAsia"/>
          <w:lang w:eastAsia="zh-CN"/>
        </w:rPr>
      </w:pPr>
      <w:r>
        <w:rPr>
          <w:lang w:eastAsia="zh-CN"/>
        </w:rPr>
        <w:t>输出与当前分析条件一致的一级能流桑基图。</w:t>
      </w:r>
      <w:r>
        <w:rPr>
          <w:lang w:eastAsia="zh-CN"/>
        </w:rPr>
        <w:br w:type="textWrapping"/>
      </w:r>
      <w:r>
        <w:rPr>
          <w:lang w:eastAsia="zh-CN"/>
        </w:rPr>
        <w:t>节点展示能源名称、节点类型、折标量和占比；流线展示能源流向及折标量。</w:t>
      </w:r>
      <w:r>
        <w:rPr>
          <w:lang w:eastAsia="zh-CN"/>
        </w:rPr>
        <w:br w:type="textWrapping"/>
      </w:r>
      <w:r>
        <w:rPr>
          <w:lang w:eastAsia="zh-CN"/>
        </w:rPr>
        <w:t>用户可通过悬停查看节点信息、点击节点高亮相关流线，并联动流向明细。</w:t>
      </w:r>
    </w:p>
    <w:p w14:paraId="4DFEA120">
      <w:pPr>
        <w:pStyle w:val="7"/>
        <w:spacing w:before="120" w:after="120" w:line="288" w:lineRule="auto"/>
      </w:pPr>
      <w:r>
        <w:rPr>
          <w:rFonts w:ascii="Arial" w:hAnsi="Arial" w:eastAsia="黑体"/>
        </w:rPr>
        <w:t>3.1.4.4.4. Usage Limitation 约束与限制</w:t>
      </w:r>
    </w:p>
    <w:p w14:paraId="51F82136">
      <w:pPr>
        <w:pStyle w:val="16"/>
        <w:spacing w:after="60" w:line="324" w:lineRule="auto"/>
        <w:rPr>
          <w:rFonts w:ascii="Arial" w:hAnsi="Arial"/>
          <w:lang w:eastAsia="zh-CN"/>
        </w:rPr>
      </w:pPr>
      <w:r>
        <w:rPr>
          <w:rFonts w:ascii="Arial" w:hAnsi="Arial"/>
          <w:lang w:eastAsia="zh-CN"/>
        </w:rPr>
        <w:t>一期仅支持全厂一级用能单元分配视图。</w:t>
      </w:r>
    </w:p>
    <w:p w14:paraId="770490C6">
      <w:pPr>
        <w:pStyle w:val="16"/>
        <w:spacing w:after="60" w:line="324" w:lineRule="auto"/>
        <w:rPr>
          <w:rFonts w:ascii="Arial" w:hAnsi="Arial"/>
          <w:lang w:eastAsia="zh-CN"/>
        </w:rPr>
      </w:pPr>
      <w:r>
        <w:rPr>
          <w:rFonts w:ascii="Arial" w:hAnsi="Arial"/>
          <w:lang w:eastAsia="zh-CN"/>
        </w:rPr>
        <w:t>不支持二级用能单元、设备级和多对象组合。</w:t>
      </w:r>
    </w:p>
    <w:p w14:paraId="03EC5C37">
      <w:pPr>
        <w:pStyle w:val="16"/>
        <w:spacing w:after="60" w:line="324" w:lineRule="auto"/>
        <w:rPr>
          <w:rFonts w:ascii="Arial" w:hAnsi="Arial"/>
          <w:lang w:eastAsia="zh-CN"/>
        </w:rPr>
      </w:pPr>
      <w:r>
        <w:rPr>
          <w:rFonts w:ascii="Arial" w:hAnsi="Arial"/>
          <w:lang w:eastAsia="zh-CN"/>
        </w:rPr>
        <w:t>不根据能源品种或用能单元名称推断未维护的分配关系。</w:t>
      </w:r>
    </w:p>
    <w:p w14:paraId="7379CD93">
      <w:pPr>
        <w:pStyle w:val="16"/>
        <w:spacing w:after="60" w:line="324" w:lineRule="auto"/>
        <w:rPr>
          <w:rFonts w:ascii="Arial" w:hAnsi="Arial"/>
          <w:lang w:eastAsia="zh-CN"/>
        </w:rPr>
      </w:pPr>
      <w:r>
        <w:rPr>
          <w:rFonts w:ascii="Arial" w:hAnsi="Arial"/>
          <w:lang w:eastAsia="zh-CN"/>
        </w:rPr>
        <w:t xml:space="preserve"> 转换产出不得再次计入企业外购输入。</w:t>
      </w:r>
    </w:p>
    <w:p w14:paraId="17A0E256">
      <w:pPr>
        <w:pStyle w:val="16"/>
        <w:spacing w:after="60" w:line="324" w:lineRule="auto"/>
        <w:rPr>
          <w:rFonts w:ascii="Arial" w:hAnsi="Arial"/>
          <w:lang w:eastAsia="zh-CN"/>
        </w:rPr>
      </w:pPr>
      <w:r>
        <w:rPr>
          <w:rFonts w:ascii="Arial" w:hAnsi="Arial"/>
          <w:lang w:eastAsia="zh-CN"/>
        </w:rPr>
        <w:t>未分配量仅表示管理口径差额，不代表实际能量损失。</w:t>
      </w:r>
    </w:p>
    <w:p w14:paraId="1B35295B">
      <w:pPr>
        <w:pStyle w:val="16"/>
        <w:spacing w:after="60" w:line="324" w:lineRule="auto"/>
        <w:rPr>
          <w:rFonts w:hint="eastAsia" w:ascii="Arial" w:hAnsi="Arial"/>
          <w:lang w:eastAsia="zh-CN"/>
        </w:rPr>
      </w:pPr>
      <w:r>
        <w:rPr>
          <w:rFonts w:ascii="Arial" w:hAnsi="Arial"/>
          <w:lang w:eastAsia="zh-CN"/>
        </w:rPr>
        <w:t xml:space="preserve"> 桑基图中的负值流线不得生成；当下级利用量超过一级分配量时，应标记为层级异常并提示核验。</w:t>
      </w:r>
    </w:p>
    <w:p w14:paraId="6180486C">
      <w:pPr>
        <w:pStyle w:val="6"/>
        <w:spacing w:before="120" w:after="120" w:line="288" w:lineRule="auto"/>
      </w:pPr>
      <w:r>
        <w:t>3.1.4.5. 节点选择与跨Tab联动</w:t>
      </w:r>
    </w:p>
    <w:p w14:paraId="3B652057">
      <w:pPr>
        <w:pStyle w:val="7"/>
        <w:spacing w:before="120" w:after="120" w:line="288" w:lineRule="auto"/>
      </w:pPr>
      <w:r>
        <w:rPr>
          <w:rFonts w:ascii="Arial" w:hAnsi="Arial" w:eastAsia="黑体"/>
        </w:rPr>
        <w:t>3.1.4.5.1.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1"/>
        <w:gridCol w:w="1134"/>
        <w:gridCol w:w="1276"/>
        <w:gridCol w:w="3769"/>
        <w:gridCol w:w="2381"/>
      </w:tblGrid>
      <w:tr w14:paraId="2EB6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31" w:type="dxa"/>
            <w:shd w:val="clear" w:color="auto" w:fill="D9EAD3"/>
            <w:tcMar>
              <w:top w:w="80" w:type="dxa"/>
              <w:left w:w="100" w:type="dxa"/>
              <w:bottom w:w="80" w:type="dxa"/>
              <w:right w:w="100" w:type="dxa"/>
            </w:tcMar>
            <w:vAlign w:val="center"/>
          </w:tcPr>
          <w:p w14:paraId="31968E16">
            <w:pPr>
              <w:spacing w:after="0" w:line="276" w:lineRule="auto"/>
              <w:rPr>
                <w:rFonts w:hint="eastAsia"/>
              </w:rPr>
            </w:pPr>
            <w:r>
              <w:rPr>
                <w:rFonts w:ascii="Arial" w:hAnsi="Arial"/>
                <w:b/>
                <w:sz w:val="19"/>
              </w:rPr>
              <w:t>输入项</w:t>
            </w:r>
          </w:p>
        </w:tc>
        <w:tc>
          <w:tcPr>
            <w:tcW w:w="1134" w:type="dxa"/>
            <w:shd w:val="clear" w:color="auto" w:fill="D9EAD3"/>
            <w:tcMar>
              <w:top w:w="80" w:type="dxa"/>
              <w:left w:w="100" w:type="dxa"/>
              <w:bottom w:w="80" w:type="dxa"/>
              <w:right w:w="100" w:type="dxa"/>
            </w:tcMar>
            <w:vAlign w:val="center"/>
          </w:tcPr>
          <w:p w14:paraId="77D5ABB8">
            <w:pPr>
              <w:spacing w:after="0" w:line="276" w:lineRule="auto"/>
              <w:rPr>
                <w:rFonts w:hint="eastAsia"/>
              </w:rPr>
            </w:pPr>
            <w:r>
              <w:rPr>
                <w:rFonts w:ascii="Arial" w:hAnsi="Arial"/>
                <w:b/>
                <w:sz w:val="19"/>
              </w:rPr>
              <w:t>类型</w:t>
            </w:r>
          </w:p>
        </w:tc>
        <w:tc>
          <w:tcPr>
            <w:tcW w:w="1276" w:type="dxa"/>
            <w:shd w:val="clear" w:color="auto" w:fill="D9EAD3"/>
            <w:tcMar>
              <w:top w:w="80" w:type="dxa"/>
              <w:left w:w="100" w:type="dxa"/>
              <w:bottom w:w="80" w:type="dxa"/>
              <w:right w:w="100" w:type="dxa"/>
            </w:tcMar>
            <w:vAlign w:val="center"/>
          </w:tcPr>
          <w:p w14:paraId="5B29A7DB">
            <w:pPr>
              <w:spacing w:after="0" w:line="276" w:lineRule="auto"/>
              <w:rPr>
                <w:rFonts w:hint="eastAsia"/>
              </w:rPr>
            </w:pPr>
            <w:r>
              <w:rPr>
                <w:rFonts w:ascii="Arial" w:hAnsi="Arial"/>
                <w:b/>
                <w:sz w:val="19"/>
              </w:rPr>
              <w:t>是否必填</w:t>
            </w:r>
          </w:p>
        </w:tc>
        <w:tc>
          <w:tcPr>
            <w:tcW w:w="3769" w:type="dxa"/>
            <w:shd w:val="clear" w:color="auto" w:fill="D9EAD3"/>
            <w:tcMar>
              <w:top w:w="80" w:type="dxa"/>
              <w:left w:w="100" w:type="dxa"/>
              <w:bottom w:w="80" w:type="dxa"/>
              <w:right w:w="100" w:type="dxa"/>
            </w:tcMar>
            <w:vAlign w:val="center"/>
          </w:tcPr>
          <w:p w14:paraId="681959B1">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F92D30A">
            <w:pPr>
              <w:spacing w:after="0" w:line="276" w:lineRule="auto"/>
              <w:rPr>
                <w:rFonts w:hint="eastAsia"/>
              </w:rPr>
            </w:pPr>
            <w:r>
              <w:rPr>
                <w:rFonts w:ascii="Arial" w:hAnsi="Arial"/>
                <w:b/>
                <w:sz w:val="19"/>
              </w:rPr>
              <w:t>备注</w:t>
            </w:r>
          </w:p>
        </w:tc>
      </w:tr>
      <w:tr w14:paraId="5DC02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395B6484">
            <w:pPr>
              <w:spacing w:after="0" w:line="276" w:lineRule="auto"/>
              <w:rPr>
                <w:rFonts w:hint="eastAsia"/>
              </w:rPr>
            </w:pPr>
            <w:r>
              <w:rPr>
                <w:rFonts w:ascii="Arial" w:hAnsi="Arial"/>
                <w:sz w:val="19"/>
              </w:rPr>
              <w:t>页面筛选条件</w:t>
            </w:r>
          </w:p>
        </w:tc>
        <w:tc>
          <w:tcPr>
            <w:tcW w:w="1134" w:type="dxa"/>
            <w:tcMar>
              <w:top w:w="80" w:type="dxa"/>
              <w:left w:w="100" w:type="dxa"/>
              <w:bottom w:w="80" w:type="dxa"/>
              <w:right w:w="100" w:type="dxa"/>
            </w:tcMar>
            <w:vAlign w:val="center"/>
          </w:tcPr>
          <w:p w14:paraId="022BE636">
            <w:pPr>
              <w:spacing w:after="0" w:line="276" w:lineRule="auto"/>
              <w:rPr>
                <w:rFonts w:hint="eastAsia"/>
              </w:rPr>
            </w:pPr>
            <w:r>
              <w:rPr>
                <w:rFonts w:ascii="Arial" w:hAnsi="Arial"/>
                <w:sz w:val="19"/>
              </w:rPr>
              <w:t>系统参数</w:t>
            </w:r>
          </w:p>
        </w:tc>
        <w:tc>
          <w:tcPr>
            <w:tcW w:w="1276" w:type="dxa"/>
            <w:tcMar>
              <w:top w:w="80" w:type="dxa"/>
              <w:left w:w="100" w:type="dxa"/>
              <w:bottom w:w="80" w:type="dxa"/>
              <w:right w:w="100" w:type="dxa"/>
            </w:tcMar>
            <w:vAlign w:val="center"/>
          </w:tcPr>
          <w:p w14:paraId="692B5951">
            <w:pPr>
              <w:spacing w:after="0" w:line="276" w:lineRule="auto"/>
              <w:rPr>
                <w:rFonts w:hint="eastAsia" w:ascii="Arial" w:hAnsi="Arial"/>
                <w:sz w:val="19"/>
              </w:rPr>
            </w:pPr>
            <w:r>
              <w:rPr>
                <w:rFonts w:ascii="Arial" w:hAnsi="Arial"/>
                <w:sz w:val="19"/>
              </w:rPr>
              <w:t>否</w:t>
            </w:r>
          </w:p>
        </w:tc>
        <w:tc>
          <w:tcPr>
            <w:tcW w:w="3769" w:type="dxa"/>
            <w:tcMar>
              <w:top w:w="80" w:type="dxa"/>
              <w:left w:w="100" w:type="dxa"/>
              <w:bottom w:w="80" w:type="dxa"/>
              <w:right w:w="100" w:type="dxa"/>
            </w:tcMar>
            <w:vAlign w:val="center"/>
          </w:tcPr>
          <w:p w14:paraId="3F0E5F01">
            <w:pPr>
              <w:spacing w:after="0" w:line="276" w:lineRule="auto"/>
              <w:rPr>
                <w:rFonts w:hint="eastAsia" w:ascii="Arial" w:hAnsi="Arial"/>
                <w:sz w:val="19"/>
              </w:rPr>
            </w:pPr>
            <w:r>
              <w:rPr>
                <w:rFonts w:ascii="Arial" w:hAnsi="Arial"/>
                <w:sz w:val="19"/>
              </w:rPr>
              <w:t>承接当前页面的分析年度、时间粒度、月份、分析范围和统一分析数据集。TOP5 不提供独立筛选条件。</w:t>
            </w:r>
          </w:p>
        </w:tc>
        <w:tc>
          <w:tcPr>
            <w:tcW w:w="2381" w:type="dxa"/>
            <w:tcMar>
              <w:top w:w="80" w:type="dxa"/>
              <w:left w:w="100" w:type="dxa"/>
              <w:bottom w:w="80" w:type="dxa"/>
              <w:right w:w="100" w:type="dxa"/>
            </w:tcMar>
            <w:vAlign w:val="center"/>
          </w:tcPr>
          <w:p w14:paraId="255F8D65">
            <w:pPr>
              <w:spacing w:after="0" w:line="276" w:lineRule="auto"/>
              <w:rPr>
                <w:rFonts w:hint="eastAsia" w:ascii="Arial" w:hAnsi="Arial"/>
                <w:sz w:val="19"/>
              </w:rPr>
            </w:pPr>
            <w:r>
              <w:rPr>
                <w:rFonts w:ascii="Arial" w:hAnsi="Arial"/>
                <w:sz w:val="19"/>
              </w:rPr>
              <w:t>展示类功能无独立输入</w:t>
            </w:r>
          </w:p>
        </w:tc>
      </w:tr>
    </w:tbl>
    <w:p w14:paraId="2EE435D5">
      <w:pPr>
        <w:spacing w:after="0"/>
        <w:rPr>
          <w:rFonts w:hint="eastAsia"/>
          <w:lang w:eastAsia="zh-CN"/>
        </w:rPr>
      </w:pPr>
    </w:p>
    <w:p w14:paraId="03F20732">
      <w:pPr>
        <w:pStyle w:val="7"/>
        <w:spacing w:before="120" w:after="120" w:line="288" w:lineRule="auto"/>
        <w:rPr>
          <w:lang w:eastAsia="zh-CN"/>
        </w:rPr>
      </w:pPr>
      <w:r>
        <w:rPr>
          <w:rFonts w:ascii="Arial" w:hAnsi="Arial" w:eastAsia="黑体"/>
          <w:lang w:eastAsia="zh-CN"/>
        </w:rPr>
        <w:t>3.1.4.5.2. Process 处理</w:t>
      </w:r>
    </w:p>
    <w:p w14:paraId="311FCC33">
      <w:pPr>
        <w:spacing w:after="60" w:line="324" w:lineRule="auto"/>
        <w:ind w:left="227" w:hanging="113"/>
        <w:rPr>
          <w:rFonts w:ascii="Arial" w:hAnsi="Arial"/>
          <w:lang w:eastAsia="zh-CN"/>
        </w:rPr>
      </w:pPr>
      <w:r>
        <w:t>1. 系统读取当前分析条件下的一级能流图节点、流线及流向明细数据。</w:t>
      </w:r>
    </w:p>
    <w:p w14:paraId="2BE98D68">
      <w:pPr>
        <w:spacing w:after="60" w:line="324" w:lineRule="auto"/>
        <w:ind w:left="227" w:hanging="113"/>
        <w:rPr>
          <w:rFonts w:ascii="Arial" w:hAnsi="Arial"/>
          <w:lang w:eastAsia="zh-CN"/>
        </w:rPr>
      </w:pPr>
      <w:r>
        <w:t>2. 用户悬停节点时，系统展示节点名称、节点类型、折标量、原始能源量及其在当前去向中的占比。</w:t>
      </w:r>
    </w:p>
    <w:p w14:paraId="39E29032">
      <w:pPr>
        <w:spacing w:after="60" w:line="324" w:lineRule="auto"/>
        <w:ind w:left="227" w:hanging="113"/>
        <w:rPr>
          <w:rFonts w:ascii="Arial" w:hAnsi="Arial"/>
          <w:lang w:eastAsia="zh-CN"/>
        </w:rPr>
      </w:pPr>
      <w:r>
        <w:t>3. 用户点击节点时，系统高亮相关流线，并显示“查看流向明细”入口。</w:t>
      </w:r>
    </w:p>
    <w:p w14:paraId="43C29798">
      <w:pPr>
        <w:spacing w:after="60" w:line="324" w:lineRule="auto"/>
        <w:ind w:left="227" w:hanging="113"/>
        <w:rPr>
          <w:rFonts w:ascii="Arial" w:hAnsi="Arial"/>
          <w:lang w:eastAsia="zh-CN"/>
        </w:rPr>
      </w:pPr>
      <w:r>
        <w:t>4. 用户取消选择后恢复全图；切换 Tab 不改变当前分析条件，查询或重置会清除节点选择。</w:t>
      </w:r>
    </w:p>
    <w:p w14:paraId="329C9A08">
      <w:pPr>
        <w:spacing w:after="60" w:line="324" w:lineRule="auto"/>
        <w:ind w:left="227" w:hanging="113"/>
        <w:rPr>
          <w:rFonts w:hint="eastAsia"/>
          <w:lang w:eastAsia="zh-CN"/>
        </w:rPr>
      </w:pPr>
      <w:r>
        <w:t>5. 进入流向明细后，系统按当前节点自动带入来源/去向或差额条件，用户可继续筛选和查看追溯。</w:t>
      </w:r>
    </w:p>
    <w:p w14:paraId="3CCDF049">
      <w:pPr>
        <w:pStyle w:val="7"/>
        <w:spacing w:before="120" w:after="120" w:line="288" w:lineRule="auto"/>
        <w:rPr>
          <w:lang w:eastAsia="zh-CN"/>
        </w:rPr>
      </w:pPr>
      <w:r>
        <w:rPr>
          <w:rFonts w:ascii="Arial" w:hAnsi="Arial" w:eastAsia="黑体"/>
          <w:lang w:eastAsia="zh-CN"/>
        </w:rPr>
        <w:t>3.1.4.5.3. Output 输出</w:t>
      </w:r>
    </w:p>
    <w:p w14:paraId="77684217">
      <w:pPr>
        <w:rPr>
          <w:lang w:eastAsia="zh-CN"/>
        </w:rPr>
      </w:pPr>
      <w:r>
        <w:t>输出能流图节点交互结果，包括：</w:t>
      </w:r>
    </w:p>
    <w:p w14:paraId="75BC5E05">
      <w:pPr>
        <w:numPr>
          <w:ilvl w:val="0"/>
          <w:numId w:val="15"/>
        </w:numPr>
        <w:rPr>
          <w:lang w:eastAsia="zh-CN"/>
        </w:rPr>
      </w:pPr>
      <w:r>
        <w:t>节点名称、节点类型、折标量及占比提示；</w:t>
      </w:r>
    </w:p>
    <w:p w14:paraId="566FD4C9">
      <w:pPr>
        <w:numPr>
          <w:ilvl w:val="0"/>
          <w:numId w:val="15"/>
        </w:numPr>
        <w:rPr>
          <w:lang w:eastAsia="zh-CN"/>
        </w:rPr>
      </w:pPr>
      <w:r>
        <w:t>选中节点后的相关流线高亮；</w:t>
      </w:r>
    </w:p>
    <w:p w14:paraId="1B42FD50">
      <w:pPr>
        <w:numPr>
          <w:ilvl w:val="0"/>
          <w:numId w:val="15"/>
        </w:numPr>
        <w:rPr>
          <w:lang w:eastAsia="zh-CN"/>
        </w:rPr>
      </w:pPr>
      <w:r>
        <w:t>查看流向明细入口及对应的自动筛选结果。</w:t>
      </w:r>
    </w:p>
    <w:p w14:paraId="73FC94D1">
      <w:pPr>
        <w:numPr>
          <w:ilvl w:val="0"/>
          <w:numId w:val="15"/>
        </w:numPr>
        <w:rPr>
          <w:lang w:eastAsia="zh-CN"/>
        </w:rPr>
      </w:pPr>
      <w:r/>
    </w:p>
    <w:p w14:paraId="4387F005">
      <w:pPr>
        <w:numPr>
          <w:ilvl w:val="0"/>
          <w:numId w:val="15"/>
        </w:numPr>
        <w:rPr>
          <w:rFonts w:hint="eastAsia"/>
          <w:lang w:eastAsia="zh-CN"/>
        </w:rPr>
      </w:pPr>
      <w:r/>
    </w:p>
    <w:p w14:paraId="510FBEF1">
      <w:pPr>
        <w:pStyle w:val="7"/>
        <w:spacing w:before="120" w:after="120" w:line="288" w:lineRule="auto"/>
      </w:pPr>
      <w:r>
        <w:t>3.1.4.5.4. Usage Limitation 约束与限制</w:t>
      </w:r>
    </w:p>
    <w:p w14:paraId="0F56FBE8">
      <w:pPr>
        <w:pStyle w:val="16"/>
        <w:spacing w:after="60" w:line="324" w:lineRule="auto"/>
        <w:rPr>
          <w:rFonts w:ascii="Arial" w:hAnsi="Arial"/>
          <w:lang w:eastAsia="zh-CN"/>
        </w:rPr>
      </w:pPr>
      <w:r>
        <w:t>一期仅支持全厂一级能流图，不支持二级用能单元、设备级和多对象组合。</w:t>
      </w:r>
    </w:p>
    <w:p w14:paraId="03C97ACB">
      <w:pPr>
        <w:pStyle w:val="16"/>
        <w:spacing w:after="60" w:line="324" w:lineRule="auto"/>
        <w:rPr>
          <w:rFonts w:ascii="Arial" w:hAnsi="Arial"/>
          <w:lang w:eastAsia="zh-CN"/>
        </w:rPr>
      </w:pPr>
      <w:r>
        <w:t>能流图主展示统一采用折标量口径，原始实物量在悬停提示、流向明细和数据追溯中补充展示。</w:t>
      </w:r>
    </w:p>
    <w:p w14:paraId="0172FB60">
      <w:pPr>
        <w:pStyle w:val="16"/>
        <w:spacing w:after="60" w:line="324" w:lineRule="auto"/>
        <w:rPr>
          <w:rFonts w:ascii="Arial" w:hAnsi="Arial"/>
          <w:lang w:eastAsia="zh-CN"/>
        </w:rPr>
      </w:pPr>
      <w:r>
        <w:t>未维护来源、去向或分配关系时不生成推断流线。</w:t>
      </w:r>
    </w:p>
    <w:p w14:paraId="7EDE9EE2">
      <w:pPr>
        <w:pStyle w:val="16"/>
        <w:spacing w:after="60" w:line="324" w:lineRule="auto"/>
        <w:rPr>
          <w:rFonts w:hint="eastAsia" w:ascii="Arial" w:hAnsi="Arial"/>
          <w:lang w:eastAsia="zh-CN"/>
        </w:rPr>
      </w:pPr>
      <w:r>
        <w:t>能源转换产出不得重复计入企业外购输入。</w:t>
      </w:r>
    </w:p>
    <w:p w14:paraId="3D823B17">
      <w:pPr>
        <w:pStyle w:val="6"/>
        <w:spacing w:before="120" w:after="120" w:line="288" w:lineRule="auto"/>
      </w:pPr>
      <w:r>
        <w:rPr>
          <w:rFonts w:ascii="Arial" w:hAnsi="Arial" w:eastAsia="黑体"/>
          <w:sz w:val="22"/>
        </w:rPr>
        <w:t>3.1.4.6. 能源平衡与流向明细</w:t>
      </w:r>
    </w:p>
    <w:p w14:paraId="39139411">
      <w:pPr>
        <w:pStyle w:val="7"/>
        <w:spacing w:before="120" w:after="120" w:line="288" w:lineRule="auto"/>
      </w:pPr>
      <w:r>
        <w:rPr>
          <w:rFonts w:ascii="Arial" w:hAnsi="Arial" w:eastAsia="黑体"/>
        </w:rPr>
        <w:t>3.1.4.6.1.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277"/>
        <w:gridCol w:w="992"/>
        <w:gridCol w:w="3627"/>
        <w:gridCol w:w="2381"/>
      </w:tblGrid>
      <w:tr w14:paraId="19B3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3F24357B">
            <w:pPr>
              <w:spacing w:after="0" w:line="276" w:lineRule="auto"/>
              <w:rPr>
                <w:rFonts w:hint="eastAsia"/>
              </w:rPr>
            </w:pPr>
            <w:r>
              <w:rPr>
                <w:rFonts w:ascii="Arial" w:hAnsi="Arial"/>
                <w:b/>
                <w:sz w:val="19"/>
              </w:rPr>
              <w:t>输入项</w:t>
            </w:r>
          </w:p>
        </w:tc>
        <w:tc>
          <w:tcPr>
            <w:tcW w:w="1277" w:type="dxa"/>
            <w:shd w:val="clear" w:color="auto" w:fill="D9EAD3"/>
            <w:tcMar>
              <w:top w:w="80" w:type="dxa"/>
              <w:left w:w="100" w:type="dxa"/>
              <w:bottom w:w="80" w:type="dxa"/>
              <w:right w:w="100" w:type="dxa"/>
            </w:tcMar>
            <w:vAlign w:val="center"/>
          </w:tcPr>
          <w:p w14:paraId="6B249057">
            <w:pPr>
              <w:spacing w:after="0" w:line="276" w:lineRule="auto"/>
              <w:rPr>
                <w:rFonts w:hint="eastAsia"/>
              </w:rPr>
            </w:pPr>
            <w:r>
              <w:rPr>
                <w:rFonts w:ascii="Arial" w:hAnsi="Arial"/>
                <w:b/>
                <w:sz w:val="19"/>
              </w:rPr>
              <w:t>类型</w:t>
            </w:r>
          </w:p>
        </w:tc>
        <w:tc>
          <w:tcPr>
            <w:tcW w:w="992" w:type="dxa"/>
            <w:shd w:val="clear" w:color="auto" w:fill="D9EAD3"/>
            <w:tcMar>
              <w:top w:w="80" w:type="dxa"/>
              <w:left w:w="100" w:type="dxa"/>
              <w:bottom w:w="80" w:type="dxa"/>
              <w:right w:w="100" w:type="dxa"/>
            </w:tcMar>
            <w:vAlign w:val="center"/>
          </w:tcPr>
          <w:p w14:paraId="74C23F94">
            <w:pPr>
              <w:spacing w:after="0" w:line="276" w:lineRule="auto"/>
              <w:rPr>
                <w:rFonts w:hint="eastAsia"/>
              </w:rPr>
            </w:pPr>
            <w:r>
              <w:rPr>
                <w:rFonts w:ascii="Arial" w:hAnsi="Arial"/>
                <w:b/>
                <w:sz w:val="19"/>
              </w:rPr>
              <w:t>是否必填</w:t>
            </w:r>
          </w:p>
        </w:tc>
        <w:tc>
          <w:tcPr>
            <w:tcW w:w="3627" w:type="dxa"/>
            <w:shd w:val="clear" w:color="auto" w:fill="D9EAD3"/>
            <w:tcMar>
              <w:top w:w="80" w:type="dxa"/>
              <w:left w:w="100" w:type="dxa"/>
              <w:bottom w:w="80" w:type="dxa"/>
              <w:right w:w="100" w:type="dxa"/>
            </w:tcMar>
            <w:vAlign w:val="center"/>
          </w:tcPr>
          <w:p w14:paraId="5B0E1935">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46E9FD9D">
            <w:pPr>
              <w:spacing w:after="0" w:line="276" w:lineRule="auto"/>
              <w:rPr>
                <w:rFonts w:hint="eastAsia"/>
              </w:rPr>
            </w:pPr>
            <w:r>
              <w:rPr>
                <w:rFonts w:ascii="Arial" w:hAnsi="Arial"/>
                <w:b/>
                <w:sz w:val="19"/>
              </w:rPr>
              <w:t>备注</w:t>
            </w:r>
          </w:p>
        </w:tc>
      </w:tr>
      <w:tr w14:paraId="4167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02E30A4">
            <w:pPr>
              <w:spacing w:after="0" w:line="276" w:lineRule="auto"/>
              <w:rPr>
                <w:rFonts w:hint="eastAsia" w:ascii="Arial" w:hAnsi="Arial"/>
                <w:sz w:val="19"/>
              </w:rPr>
            </w:pPr>
            <w:r>
              <w:rPr>
                <w:rFonts w:ascii="Arial" w:hAnsi="Arial"/>
                <w:sz w:val="19"/>
              </w:rPr>
              <w:t>当前分析条件</w:t>
            </w:r>
          </w:p>
        </w:tc>
        <w:tc>
          <w:tcPr>
            <w:tcW w:w="1277" w:type="dxa"/>
            <w:tcMar>
              <w:top w:w="80" w:type="dxa"/>
              <w:left w:w="100" w:type="dxa"/>
              <w:bottom w:w="80" w:type="dxa"/>
              <w:right w:w="100" w:type="dxa"/>
            </w:tcMar>
            <w:vAlign w:val="center"/>
          </w:tcPr>
          <w:p w14:paraId="570CCBF5">
            <w:pPr>
              <w:spacing w:after="0" w:line="276" w:lineRule="auto"/>
              <w:rPr>
                <w:rFonts w:hint="eastAsia" w:ascii="Arial" w:hAnsi="Arial"/>
                <w:sz w:val="19"/>
              </w:rPr>
            </w:pPr>
            <w:r>
              <w:rPr>
                <w:rFonts w:ascii="Arial" w:hAnsi="Arial"/>
                <w:sz w:val="19"/>
              </w:rPr>
              <w:t>系统参数</w:t>
            </w:r>
          </w:p>
        </w:tc>
        <w:tc>
          <w:tcPr>
            <w:tcW w:w="992" w:type="dxa"/>
            <w:tcMar>
              <w:top w:w="80" w:type="dxa"/>
              <w:left w:w="100" w:type="dxa"/>
              <w:bottom w:w="80" w:type="dxa"/>
              <w:right w:w="100" w:type="dxa"/>
            </w:tcMar>
            <w:vAlign w:val="center"/>
          </w:tcPr>
          <w:p w14:paraId="20F961AE">
            <w:pPr>
              <w:spacing w:after="0" w:line="276" w:lineRule="auto"/>
              <w:rPr>
                <w:rFonts w:hint="eastAsia" w:ascii="Arial" w:hAnsi="Arial"/>
                <w:sz w:val="19"/>
              </w:rPr>
            </w:pPr>
            <w:r>
              <w:rPr>
                <w:rFonts w:ascii="Arial" w:hAnsi="Arial"/>
                <w:sz w:val="19"/>
              </w:rPr>
              <w:t>是</w:t>
            </w:r>
          </w:p>
        </w:tc>
        <w:tc>
          <w:tcPr>
            <w:tcW w:w="3627" w:type="dxa"/>
            <w:tcMar>
              <w:top w:w="80" w:type="dxa"/>
              <w:left w:w="100" w:type="dxa"/>
              <w:bottom w:w="80" w:type="dxa"/>
              <w:right w:w="100" w:type="dxa"/>
            </w:tcMar>
            <w:vAlign w:val="center"/>
          </w:tcPr>
          <w:p w14:paraId="1A25045D">
            <w:pPr>
              <w:spacing w:after="0" w:line="276" w:lineRule="auto"/>
              <w:rPr>
                <w:rFonts w:hint="eastAsia" w:ascii="Arial" w:hAnsi="Arial"/>
                <w:sz w:val="19"/>
              </w:rPr>
            </w:pPr>
            <w:r>
              <w:rPr>
                <w:rFonts w:ascii="Arial" w:hAnsi="Arial"/>
                <w:sz w:val="19"/>
              </w:rPr>
              <w:t>年度、</w:t>
            </w:r>
            <w:r>
              <w:rPr>
                <w:rFonts w:hint="eastAsia" w:ascii="Arial" w:hAnsi="Arial"/>
                <w:sz w:val="19"/>
              </w:rPr>
              <w:t>时间粒度、月份、全厂范围</w:t>
            </w:r>
          </w:p>
        </w:tc>
        <w:tc>
          <w:tcPr>
            <w:tcW w:w="2381" w:type="dxa"/>
            <w:tcMar>
              <w:top w:w="80" w:type="dxa"/>
              <w:left w:w="100" w:type="dxa"/>
              <w:bottom w:w="80" w:type="dxa"/>
              <w:right w:w="100" w:type="dxa"/>
            </w:tcMar>
            <w:vAlign w:val="center"/>
          </w:tcPr>
          <w:p w14:paraId="19252773">
            <w:pPr>
              <w:spacing w:after="0" w:line="276" w:lineRule="auto"/>
              <w:rPr>
                <w:rFonts w:hint="eastAsia" w:ascii="Arial" w:hAnsi="Arial"/>
                <w:sz w:val="19"/>
              </w:rPr>
            </w:pPr>
            <w:r>
              <w:rPr>
                <w:rFonts w:hint="eastAsia" w:ascii="Arial" w:hAnsi="Arial"/>
                <w:sz w:val="19"/>
              </w:rPr>
              <w:t>与能流图一致</w:t>
            </w:r>
          </w:p>
        </w:tc>
      </w:tr>
      <w:tr w14:paraId="0DE8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B869FDD">
            <w:pPr>
              <w:spacing w:after="0" w:line="276" w:lineRule="auto"/>
              <w:rPr>
                <w:rFonts w:hint="eastAsia" w:ascii="Arial" w:hAnsi="Arial"/>
                <w:sz w:val="19"/>
              </w:rPr>
            </w:pPr>
            <w:r>
              <w:rPr>
                <w:rFonts w:hint="eastAsia" w:ascii="Arial" w:hAnsi="Arial"/>
                <w:sz w:val="19"/>
              </w:rPr>
              <w:t>能流阶段</w:t>
            </w:r>
          </w:p>
        </w:tc>
        <w:tc>
          <w:tcPr>
            <w:tcW w:w="1277" w:type="dxa"/>
            <w:tcMar>
              <w:top w:w="80" w:type="dxa"/>
              <w:left w:w="100" w:type="dxa"/>
              <w:bottom w:w="80" w:type="dxa"/>
              <w:right w:w="100" w:type="dxa"/>
            </w:tcMar>
            <w:vAlign w:val="center"/>
          </w:tcPr>
          <w:p w14:paraId="66AFB3B4">
            <w:pPr>
              <w:spacing w:after="0" w:line="276" w:lineRule="auto"/>
              <w:rPr>
                <w:rFonts w:hint="eastAsia" w:ascii="Arial" w:hAnsi="Arial"/>
                <w:sz w:val="19"/>
              </w:rPr>
            </w:pPr>
            <w:r>
              <w:rPr>
                <w:rFonts w:hint="eastAsia" w:ascii="Arial" w:hAnsi="Arial"/>
                <w:sz w:val="19"/>
              </w:rPr>
              <w:t>下拉框</w:t>
            </w:r>
          </w:p>
        </w:tc>
        <w:tc>
          <w:tcPr>
            <w:tcW w:w="992" w:type="dxa"/>
            <w:tcMar>
              <w:top w:w="80" w:type="dxa"/>
              <w:left w:w="100" w:type="dxa"/>
              <w:bottom w:w="80" w:type="dxa"/>
              <w:right w:w="100" w:type="dxa"/>
            </w:tcMar>
            <w:vAlign w:val="center"/>
          </w:tcPr>
          <w:p w14:paraId="7D8DF919">
            <w:pPr>
              <w:spacing w:after="0" w:line="276" w:lineRule="auto"/>
              <w:rPr>
                <w:rFonts w:hint="eastAsia" w:ascii="Arial" w:hAnsi="Arial"/>
                <w:sz w:val="19"/>
              </w:rPr>
            </w:pPr>
            <w:r>
              <w:rPr>
                <w:rFonts w:ascii="Arial" w:hAnsi="Arial"/>
                <w:sz w:val="19"/>
              </w:rPr>
              <w:t>否</w:t>
            </w:r>
          </w:p>
        </w:tc>
        <w:tc>
          <w:tcPr>
            <w:tcW w:w="3627" w:type="dxa"/>
            <w:tcMar>
              <w:top w:w="80" w:type="dxa"/>
              <w:left w:w="100" w:type="dxa"/>
              <w:bottom w:w="80" w:type="dxa"/>
              <w:right w:w="100" w:type="dxa"/>
            </w:tcMar>
            <w:vAlign w:val="center"/>
          </w:tcPr>
          <w:p w14:paraId="4A9A25D3">
            <w:pPr>
              <w:spacing w:after="0" w:line="276" w:lineRule="auto"/>
              <w:rPr>
                <w:rFonts w:hint="eastAsia" w:ascii="Arial" w:hAnsi="Arial"/>
                <w:sz w:val="19"/>
              </w:rPr>
            </w:pPr>
            <w:r>
              <w:rPr>
                <w:rFonts w:hint="eastAsia" w:ascii="Arial" w:hAnsi="Arial"/>
                <w:sz w:val="19"/>
              </w:rPr>
              <w:t>全部、输入、转换、分配、外部输出、未分配</w:t>
            </w:r>
          </w:p>
        </w:tc>
        <w:tc>
          <w:tcPr>
            <w:tcW w:w="2381" w:type="dxa"/>
            <w:tcMar>
              <w:top w:w="80" w:type="dxa"/>
              <w:left w:w="100" w:type="dxa"/>
              <w:bottom w:w="80" w:type="dxa"/>
              <w:right w:w="100" w:type="dxa"/>
            </w:tcMar>
            <w:vAlign w:val="center"/>
          </w:tcPr>
          <w:p w14:paraId="16A9DF4E">
            <w:pPr>
              <w:spacing w:after="0" w:line="276" w:lineRule="auto"/>
              <w:rPr>
                <w:rFonts w:hint="eastAsia" w:ascii="Arial" w:hAnsi="Arial"/>
                <w:sz w:val="19"/>
              </w:rPr>
            </w:pPr>
            <w:r>
              <w:rPr>
                <w:rFonts w:hint="eastAsia" w:ascii="Arial" w:hAnsi="Arial"/>
                <w:sz w:val="19"/>
              </w:rPr>
              <w:t>明细筛选</w:t>
            </w:r>
          </w:p>
        </w:tc>
      </w:tr>
      <w:tr w14:paraId="0817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344C5CF">
            <w:pPr>
              <w:spacing w:after="0" w:line="276" w:lineRule="auto"/>
              <w:rPr>
                <w:rFonts w:ascii="Arial" w:hAnsi="Arial"/>
                <w:sz w:val="19"/>
              </w:rPr>
            </w:pPr>
            <w:r>
              <w:rPr>
                <w:rFonts w:hint="eastAsia" w:ascii="Arial" w:hAnsi="Arial"/>
                <w:sz w:val="19"/>
              </w:rPr>
              <w:t>能源品种</w:t>
            </w:r>
          </w:p>
        </w:tc>
        <w:tc>
          <w:tcPr>
            <w:tcW w:w="1277" w:type="dxa"/>
            <w:tcMar>
              <w:top w:w="80" w:type="dxa"/>
              <w:left w:w="100" w:type="dxa"/>
              <w:bottom w:w="80" w:type="dxa"/>
              <w:right w:w="100" w:type="dxa"/>
            </w:tcMar>
            <w:vAlign w:val="center"/>
          </w:tcPr>
          <w:p w14:paraId="606572BC">
            <w:pPr>
              <w:spacing w:after="0" w:line="276" w:lineRule="auto"/>
              <w:rPr>
                <w:rFonts w:ascii="Arial" w:hAnsi="Arial"/>
                <w:sz w:val="19"/>
              </w:rPr>
            </w:pPr>
            <w:r>
              <w:rPr>
                <w:rFonts w:hint="eastAsia" w:ascii="Arial" w:hAnsi="Arial"/>
                <w:sz w:val="19"/>
              </w:rPr>
              <w:t>下拉框</w:t>
            </w:r>
          </w:p>
        </w:tc>
        <w:tc>
          <w:tcPr>
            <w:tcW w:w="992" w:type="dxa"/>
            <w:tcMar>
              <w:top w:w="80" w:type="dxa"/>
              <w:left w:w="100" w:type="dxa"/>
              <w:bottom w:w="80" w:type="dxa"/>
              <w:right w:w="100" w:type="dxa"/>
            </w:tcMar>
            <w:vAlign w:val="center"/>
          </w:tcPr>
          <w:p w14:paraId="2EEF7CA6">
            <w:pPr>
              <w:spacing w:after="0" w:line="276" w:lineRule="auto"/>
              <w:rPr>
                <w:rFonts w:ascii="Arial" w:hAnsi="Arial"/>
                <w:sz w:val="19"/>
              </w:rPr>
            </w:pPr>
            <w:r>
              <w:rPr>
                <w:rFonts w:hint="eastAsia" w:ascii="Arial" w:hAnsi="Arial"/>
                <w:sz w:val="19"/>
              </w:rPr>
              <w:t>否</w:t>
            </w:r>
          </w:p>
        </w:tc>
        <w:tc>
          <w:tcPr>
            <w:tcW w:w="3627" w:type="dxa"/>
            <w:tcMar>
              <w:top w:w="80" w:type="dxa"/>
              <w:left w:w="100" w:type="dxa"/>
              <w:bottom w:w="80" w:type="dxa"/>
              <w:right w:w="100" w:type="dxa"/>
            </w:tcMar>
            <w:vAlign w:val="center"/>
          </w:tcPr>
          <w:p w14:paraId="348DCACA">
            <w:pPr>
              <w:spacing w:after="0" w:line="276" w:lineRule="auto"/>
              <w:rPr>
                <w:rFonts w:ascii="Arial" w:hAnsi="Arial"/>
                <w:sz w:val="19"/>
              </w:rPr>
            </w:pPr>
            <w:r>
              <w:rPr>
                <w:rFonts w:hint="eastAsia" w:ascii="Arial" w:hAnsi="Arial"/>
                <w:sz w:val="19"/>
              </w:rPr>
              <w:t>当前结果中的能源品种</w:t>
            </w:r>
          </w:p>
        </w:tc>
        <w:tc>
          <w:tcPr>
            <w:tcW w:w="2381" w:type="dxa"/>
            <w:tcMar>
              <w:top w:w="80" w:type="dxa"/>
              <w:left w:w="100" w:type="dxa"/>
              <w:bottom w:w="80" w:type="dxa"/>
              <w:right w:w="100" w:type="dxa"/>
            </w:tcMar>
            <w:vAlign w:val="center"/>
          </w:tcPr>
          <w:p w14:paraId="3EA98318">
            <w:pPr>
              <w:spacing w:after="0" w:line="276" w:lineRule="auto"/>
              <w:rPr>
                <w:rFonts w:hint="eastAsia" w:ascii="Arial" w:hAnsi="Arial"/>
                <w:sz w:val="19"/>
              </w:rPr>
            </w:pPr>
            <w:r>
              <w:rPr>
                <w:rFonts w:hint="eastAsia" w:ascii="Arial" w:hAnsi="Arial"/>
                <w:sz w:val="19"/>
              </w:rPr>
              <w:t>明细筛选</w:t>
            </w:r>
          </w:p>
        </w:tc>
      </w:tr>
      <w:tr w14:paraId="5052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8B96EE4">
            <w:pPr>
              <w:spacing w:after="0" w:line="276" w:lineRule="auto"/>
              <w:rPr>
                <w:rFonts w:hint="eastAsia" w:ascii="Arial" w:hAnsi="Arial"/>
                <w:sz w:val="19"/>
              </w:rPr>
            </w:pPr>
            <w:r>
              <w:rPr>
                <w:rFonts w:hint="eastAsia" w:ascii="Arial" w:hAnsi="Arial"/>
                <w:sz w:val="19"/>
              </w:rPr>
              <w:t>来源/去向关键词</w:t>
            </w:r>
          </w:p>
        </w:tc>
        <w:tc>
          <w:tcPr>
            <w:tcW w:w="1277" w:type="dxa"/>
            <w:tcMar>
              <w:top w:w="80" w:type="dxa"/>
              <w:left w:w="100" w:type="dxa"/>
              <w:bottom w:w="80" w:type="dxa"/>
              <w:right w:w="100" w:type="dxa"/>
            </w:tcMar>
            <w:vAlign w:val="center"/>
          </w:tcPr>
          <w:p w14:paraId="7CE01EC7">
            <w:pPr>
              <w:spacing w:after="0" w:line="276" w:lineRule="auto"/>
              <w:rPr>
                <w:rFonts w:ascii="Arial" w:hAnsi="Arial"/>
                <w:sz w:val="19"/>
              </w:rPr>
            </w:pPr>
            <w:r>
              <w:rPr>
                <w:rFonts w:hint="eastAsia" w:ascii="Arial" w:hAnsi="Arial"/>
                <w:sz w:val="19"/>
              </w:rPr>
              <w:t>文本框</w:t>
            </w:r>
          </w:p>
        </w:tc>
        <w:tc>
          <w:tcPr>
            <w:tcW w:w="992" w:type="dxa"/>
            <w:tcMar>
              <w:top w:w="80" w:type="dxa"/>
              <w:left w:w="100" w:type="dxa"/>
              <w:bottom w:w="80" w:type="dxa"/>
              <w:right w:w="100" w:type="dxa"/>
            </w:tcMar>
            <w:vAlign w:val="center"/>
          </w:tcPr>
          <w:p w14:paraId="3D09C589">
            <w:pPr>
              <w:spacing w:after="0" w:line="276" w:lineRule="auto"/>
              <w:rPr>
                <w:rFonts w:ascii="Arial" w:hAnsi="Arial"/>
                <w:sz w:val="19"/>
              </w:rPr>
            </w:pPr>
            <w:r>
              <w:rPr>
                <w:rFonts w:hint="eastAsia" w:ascii="Arial" w:hAnsi="Arial"/>
                <w:sz w:val="19"/>
              </w:rPr>
              <w:t>否</w:t>
            </w:r>
          </w:p>
        </w:tc>
        <w:tc>
          <w:tcPr>
            <w:tcW w:w="3627" w:type="dxa"/>
            <w:tcMar>
              <w:top w:w="80" w:type="dxa"/>
              <w:left w:w="100" w:type="dxa"/>
              <w:bottom w:w="80" w:type="dxa"/>
              <w:right w:w="100" w:type="dxa"/>
            </w:tcMar>
            <w:vAlign w:val="center"/>
          </w:tcPr>
          <w:p w14:paraId="3AEBDB62">
            <w:pPr>
              <w:spacing w:after="0" w:line="276" w:lineRule="auto"/>
              <w:rPr>
                <w:rFonts w:ascii="Arial" w:hAnsi="Arial"/>
                <w:sz w:val="19"/>
              </w:rPr>
            </w:pPr>
            <w:r>
              <w:rPr>
                <w:rFonts w:hint="eastAsia" w:ascii="Arial" w:hAnsi="Arial"/>
                <w:sz w:val="19"/>
              </w:rPr>
              <w:t>来源或去向名称</w:t>
            </w:r>
          </w:p>
        </w:tc>
        <w:tc>
          <w:tcPr>
            <w:tcW w:w="2381" w:type="dxa"/>
            <w:tcMar>
              <w:top w:w="80" w:type="dxa"/>
              <w:left w:w="100" w:type="dxa"/>
              <w:bottom w:w="80" w:type="dxa"/>
              <w:right w:w="100" w:type="dxa"/>
            </w:tcMar>
            <w:vAlign w:val="center"/>
          </w:tcPr>
          <w:p w14:paraId="054C0470">
            <w:pPr>
              <w:spacing w:after="0" w:line="276" w:lineRule="auto"/>
              <w:rPr>
                <w:rFonts w:hint="eastAsia" w:ascii="Arial" w:hAnsi="Arial"/>
                <w:sz w:val="19"/>
              </w:rPr>
            </w:pPr>
            <w:r>
              <w:rPr>
                <w:rFonts w:hint="eastAsia" w:ascii="Arial" w:hAnsi="Arial"/>
                <w:sz w:val="19"/>
              </w:rPr>
              <w:t>明细筛选</w:t>
            </w:r>
          </w:p>
        </w:tc>
      </w:tr>
      <w:tr w14:paraId="0E609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CDFB35B">
            <w:pPr>
              <w:spacing w:after="0" w:line="276" w:lineRule="auto"/>
              <w:rPr>
                <w:rFonts w:ascii="Arial" w:hAnsi="Arial"/>
                <w:sz w:val="19"/>
              </w:rPr>
            </w:pPr>
            <w:r>
              <w:rPr>
                <w:rFonts w:hint="eastAsia" w:ascii="Arial" w:hAnsi="Arial"/>
                <w:sz w:val="19"/>
              </w:rPr>
              <w:t>异常筛选</w:t>
            </w:r>
          </w:p>
        </w:tc>
        <w:tc>
          <w:tcPr>
            <w:tcW w:w="1277" w:type="dxa"/>
            <w:tcMar>
              <w:top w:w="80" w:type="dxa"/>
              <w:left w:w="100" w:type="dxa"/>
              <w:bottom w:w="80" w:type="dxa"/>
              <w:right w:w="100" w:type="dxa"/>
            </w:tcMar>
            <w:vAlign w:val="center"/>
          </w:tcPr>
          <w:p w14:paraId="3CF08F36">
            <w:pPr>
              <w:spacing w:after="0" w:line="276" w:lineRule="auto"/>
              <w:rPr>
                <w:rFonts w:ascii="Arial" w:hAnsi="Arial"/>
                <w:sz w:val="19"/>
              </w:rPr>
            </w:pPr>
            <w:r>
              <w:rPr>
                <w:rFonts w:hint="eastAsia" w:ascii="Arial" w:hAnsi="Arial"/>
                <w:sz w:val="19"/>
              </w:rPr>
              <w:t>复选框</w:t>
            </w:r>
          </w:p>
        </w:tc>
        <w:tc>
          <w:tcPr>
            <w:tcW w:w="992" w:type="dxa"/>
            <w:tcMar>
              <w:top w:w="80" w:type="dxa"/>
              <w:left w:w="100" w:type="dxa"/>
              <w:bottom w:w="80" w:type="dxa"/>
              <w:right w:w="100" w:type="dxa"/>
            </w:tcMar>
            <w:vAlign w:val="center"/>
          </w:tcPr>
          <w:p w14:paraId="73B2ECB2">
            <w:pPr>
              <w:spacing w:after="0" w:line="276" w:lineRule="auto"/>
              <w:rPr>
                <w:rFonts w:ascii="Arial" w:hAnsi="Arial"/>
                <w:sz w:val="19"/>
              </w:rPr>
            </w:pPr>
            <w:r>
              <w:rPr>
                <w:rFonts w:hint="eastAsia" w:ascii="Arial" w:hAnsi="Arial"/>
                <w:sz w:val="19"/>
              </w:rPr>
              <w:t>否</w:t>
            </w:r>
          </w:p>
        </w:tc>
        <w:tc>
          <w:tcPr>
            <w:tcW w:w="3627" w:type="dxa"/>
            <w:tcMar>
              <w:top w:w="80" w:type="dxa"/>
              <w:left w:w="100" w:type="dxa"/>
              <w:bottom w:w="80" w:type="dxa"/>
              <w:right w:w="100" w:type="dxa"/>
            </w:tcMar>
            <w:vAlign w:val="center"/>
          </w:tcPr>
          <w:p w14:paraId="322F5FF3">
            <w:pPr>
              <w:spacing w:after="0" w:line="276" w:lineRule="auto"/>
              <w:rPr>
                <w:rFonts w:ascii="Arial" w:hAnsi="Arial"/>
                <w:sz w:val="19"/>
              </w:rPr>
            </w:pPr>
            <w:r>
              <w:rPr>
                <w:rFonts w:hint="eastAsia" w:ascii="Arial" w:hAnsi="Arial"/>
                <w:sz w:val="19"/>
              </w:rPr>
              <w:t>仅看异常或差额</w:t>
            </w:r>
          </w:p>
        </w:tc>
        <w:tc>
          <w:tcPr>
            <w:tcW w:w="2381" w:type="dxa"/>
            <w:tcMar>
              <w:top w:w="80" w:type="dxa"/>
              <w:left w:w="100" w:type="dxa"/>
              <w:bottom w:w="80" w:type="dxa"/>
              <w:right w:w="100" w:type="dxa"/>
            </w:tcMar>
            <w:vAlign w:val="center"/>
          </w:tcPr>
          <w:p w14:paraId="5E80CDB5">
            <w:pPr>
              <w:spacing w:after="0" w:line="276" w:lineRule="auto"/>
              <w:rPr>
                <w:rFonts w:hint="eastAsia" w:ascii="Arial" w:hAnsi="Arial"/>
                <w:sz w:val="19"/>
              </w:rPr>
            </w:pPr>
            <w:r>
              <w:rPr>
                <w:rFonts w:hint="eastAsia" w:ascii="Arial" w:hAnsi="Arial"/>
                <w:sz w:val="19"/>
              </w:rPr>
              <w:t>明细筛选</w:t>
            </w:r>
          </w:p>
        </w:tc>
      </w:tr>
      <w:tr w14:paraId="709C9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9886FCF">
            <w:pPr>
              <w:spacing w:after="0" w:line="276" w:lineRule="auto"/>
              <w:rPr>
                <w:rFonts w:ascii="Arial" w:hAnsi="Arial"/>
                <w:sz w:val="19"/>
              </w:rPr>
            </w:pPr>
            <w:r>
              <w:rPr>
                <w:rFonts w:hint="eastAsia" w:ascii="Arial" w:hAnsi="Arial"/>
                <w:sz w:val="19"/>
              </w:rPr>
              <w:t>导出格式</w:t>
            </w:r>
          </w:p>
        </w:tc>
        <w:tc>
          <w:tcPr>
            <w:tcW w:w="1277" w:type="dxa"/>
            <w:tcMar>
              <w:top w:w="80" w:type="dxa"/>
              <w:left w:w="100" w:type="dxa"/>
              <w:bottom w:w="80" w:type="dxa"/>
              <w:right w:w="100" w:type="dxa"/>
            </w:tcMar>
            <w:vAlign w:val="center"/>
          </w:tcPr>
          <w:p w14:paraId="72362107">
            <w:pPr>
              <w:spacing w:after="0" w:line="276" w:lineRule="auto"/>
              <w:rPr>
                <w:rFonts w:ascii="Arial" w:hAnsi="Arial"/>
                <w:sz w:val="19"/>
              </w:rPr>
            </w:pPr>
            <w:r>
              <w:rPr>
                <w:rFonts w:hint="eastAsia" w:ascii="Arial" w:hAnsi="Arial"/>
                <w:sz w:val="19"/>
              </w:rPr>
              <w:t>系统参数</w:t>
            </w:r>
          </w:p>
        </w:tc>
        <w:tc>
          <w:tcPr>
            <w:tcW w:w="992" w:type="dxa"/>
            <w:tcMar>
              <w:top w:w="80" w:type="dxa"/>
              <w:left w:w="100" w:type="dxa"/>
              <w:bottom w:w="80" w:type="dxa"/>
              <w:right w:w="100" w:type="dxa"/>
            </w:tcMar>
            <w:vAlign w:val="center"/>
          </w:tcPr>
          <w:p w14:paraId="219DF8AA">
            <w:pPr>
              <w:spacing w:after="0" w:line="276" w:lineRule="auto"/>
              <w:rPr>
                <w:rFonts w:ascii="Arial" w:hAnsi="Arial"/>
                <w:sz w:val="19"/>
              </w:rPr>
            </w:pPr>
            <w:r>
              <w:rPr>
                <w:rFonts w:hint="eastAsia" w:ascii="Arial" w:hAnsi="Arial"/>
                <w:sz w:val="19"/>
              </w:rPr>
              <w:t>否</w:t>
            </w:r>
          </w:p>
        </w:tc>
        <w:tc>
          <w:tcPr>
            <w:tcW w:w="3627" w:type="dxa"/>
            <w:tcMar>
              <w:top w:w="80" w:type="dxa"/>
              <w:left w:w="100" w:type="dxa"/>
              <w:bottom w:w="80" w:type="dxa"/>
              <w:right w:w="100" w:type="dxa"/>
            </w:tcMar>
            <w:vAlign w:val="center"/>
          </w:tcPr>
          <w:p w14:paraId="4459539F">
            <w:pPr>
              <w:spacing w:after="0" w:line="276" w:lineRule="auto"/>
              <w:rPr>
                <w:rFonts w:hint="eastAsia" w:ascii="Arial" w:hAnsi="Arial"/>
                <w:sz w:val="19"/>
              </w:rPr>
            </w:pPr>
            <w:r>
              <w:rPr>
                <w:rFonts w:hint="eastAsia" w:ascii="Arial" w:hAnsi="Arial"/>
                <w:sz w:val="19"/>
              </w:rPr>
              <w:t>Excel</w:t>
            </w:r>
          </w:p>
        </w:tc>
        <w:tc>
          <w:tcPr>
            <w:tcW w:w="2381" w:type="dxa"/>
            <w:tcMar>
              <w:top w:w="80" w:type="dxa"/>
              <w:left w:w="100" w:type="dxa"/>
              <w:bottom w:w="80" w:type="dxa"/>
              <w:right w:w="100" w:type="dxa"/>
            </w:tcMar>
            <w:vAlign w:val="center"/>
          </w:tcPr>
          <w:p w14:paraId="31E9C7A4">
            <w:pPr>
              <w:spacing w:after="0" w:line="276" w:lineRule="auto"/>
              <w:rPr>
                <w:rFonts w:hint="eastAsia" w:ascii="Arial" w:hAnsi="Arial"/>
                <w:sz w:val="19"/>
              </w:rPr>
            </w:pPr>
            <w:r>
              <w:rPr>
                <w:rFonts w:hint="eastAsia" w:ascii="Arial" w:hAnsi="Arial"/>
                <w:sz w:val="19"/>
              </w:rPr>
              <w:t>导出当前筛选结果</w:t>
            </w:r>
          </w:p>
        </w:tc>
      </w:tr>
    </w:tbl>
    <w:p w14:paraId="2838A5AD">
      <w:pPr>
        <w:spacing w:after="0"/>
        <w:rPr>
          <w:rFonts w:hint="eastAsia"/>
        </w:rPr>
      </w:pPr>
    </w:p>
    <w:p w14:paraId="20389F7D">
      <w:pPr>
        <w:pStyle w:val="7"/>
        <w:spacing w:before="120" w:after="120" w:line="288" w:lineRule="auto"/>
      </w:pPr>
      <w:r>
        <w:rPr>
          <w:rFonts w:ascii="Arial" w:hAnsi="Arial" w:eastAsia="黑体"/>
        </w:rPr>
        <w:t>3.1.4.6.2. Process 处理</w:t>
      </w:r>
    </w:p>
    <w:p w14:paraId="006B5FD3">
      <w:pPr>
        <w:numPr>
          <w:ilvl w:val="0"/>
          <w:numId w:val="16"/>
        </w:numPr>
        <w:spacing w:after="60" w:line="324" w:lineRule="auto"/>
        <w:rPr>
          <w:rFonts w:ascii="Arial" w:hAnsi="Arial"/>
          <w:lang w:eastAsia="zh-CN"/>
        </w:rPr>
      </w:pPr>
      <w:r>
        <w:rPr>
          <w:rFonts w:ascii="Arial" w:hAnsi="Arial"/>
          <w:lang w:eastAsia="zh-CN"/>
        </w:rPr>
        <w:t xml:space="preserve"> 用户在“能源平衡表”Tab查看当前分析条件下各能源品种的平衡关系。</w:t>
      </w:r>
    </w:p>
    <w:p w14:paraId="3247E41D">
      <w:pPr>
        <w:numPr>
          <w:ilvl w:val="0"/>
          <w:numId w:val="16"/>
        </w:numPr>
        <w:spacing w:after="60" w:line="324" w:lineRule="auto"/>
        <w:rPr>
          <w:rFonts w:ascii="Arial" w:hAnsi="Arial"/>
          <w:lang w:eastAsia="zh-CN"/>
        </w:rPr>
      </w:pPr>
      <w:r>
        <w:t>一级能源平衡表展示外部输入、内部回收、转换投入、转换产出、内部分配、外部输出、未归属、超分配及平衡状态；平衡状态包括已平衡、转换已平衡、存在未归属和待核验。</w:t>
      </w:r>
    </w:p>
    <w:p w14:paraId="04BE32A3">
      <w:pPr>
        <w:numPr>
          <w:ilvl w:val="0"/>
          <w:numId w:val="16"/>
        </w:numPr>
        <w:spacing w:after="60" w:line="324" w:lineRule="auto"/>
        <w:rPr>
          <w:rFonts w:ascii="Arial" w:hAnsi="Arial"/>
          <w:lang w:eastAsia="zh-CN"/>
        </w:rPr>
      </w:pPr>
      <w:r>
        <w:rPr>
          <w:rFonts w:ascii="Arial" w:hAnsi="Arial"/>
          <w:lang w:eastAsia="zh-CN"/>
        </w:rPr>
        <w:t>平衡关系为：</w:t>
      </w:r>
    </w:p>
    <w:p w14:paraId="2D3A55A8">
      <w:pPr>
        <w:spacing w:after="60" w:line="324" w:lineRule="auto"/>
        <w:ind w:left="360"/>
        <w:rPr>
          <w:rFonts w:ascii="Arial" w:hAnsi="Arial"/>
          <w:lang w:eastAsia="zh-CN"/>
        </w:rPr>
      </w:pPr>
      <w:r>
        <w:t>外部输入 + 内部回收 + 转换产出 = 转换投入 + 内部分配 + 外部输出 + 未归属 + 超分配量；转换损失按各转换关系的投入与有效产出差额单独计算。</w:t>
      </w:r>
    </w:p>
    <w:p w14:paraId="31F4DD02">
      <w:pPr>
        <w:numPr>
          <w:ilvl w:val="0"/>
          <w:numId w:val="17"/>
        </w:numPr>
        <w:spacing w:after="60" w:line="324" w:lineRule="auto"/>
        <w:rPr>
          <w:rFonts w:ascii="Arial" w:hAnsi="Arial"/>
          <w:lang w:eastAsia="zh-CN"/>
        </w:rPr>
      </w:pPr>
      <w:r>
        <w:t>点击未归属/未分配量可跳转至“流向明细”Tab，并自动筛选对应差额阶段。</w:t>
      </w:r>
    </w:p>
    <w:p w14:paraId="19CF5A70">
      <w:pPr>
        <w:numPr>
          <w:ilvl w:val="0"/>
          <w:numId w:val="17"/>
        </w:numPr>
        <w:spacing w:after="60" w:line="324" w:lineRule="auto"/>
        <w:rPr>
          <w:rFonts w:ascii="Arial" w:hAnsi="Arial"/>
          <w:lang w:eastAsia="zh-CN"/>
        </w:rPr>
      </w:pPr>
      <w:r>
        <w:t>用户在“流向明细”Tab中按能流阶段、能源品种、来源/去向关键词及“仅看异常或差额”筛选。</w:t>
      </w:r>
    </w:p>
    <w:p w14:paraId="42CD43D1">
      <w:pPr>
        <w:numPr>
          <w:ilvl w:val="0"/>
          <w:numId w:val="17"/>
        </w:numPr>
        <w:spacing w:after="60" w:line="324" w:lineRule="auto"/>
        <w:rPr>
          <w:rFonts w:ascii="Arial" w:hAnsi="Arial"/>
          <w:lang w:eastAsia="zh-CN"/>
        </w:rPr>
      </w:pPr>
      <w:r>
        <w:t>明细按输入流、转换流、分配流分组展示，支持查看来源记录、转换关系、实物量、折标量、折标系数和管理差额计算说明。</w:t>
      </w:r>
    </w:p>
    <w:p w14:paraId="57AF8D8E">
      <w:pPr>
        <w:numPr>
          <w:ilvl w:val="0"/>
          <w:numId w:val="17"/>
        </w:numPr>
        <w:spacing w:after="60" w:line="324" w:lineRule="auto"/>
        <w:rPr>
          <w:rFonts w:ascii="Arial" w:hAnsi="Arial"/>
          <w:lang w:eastAsia="zh-CN"/>
        </w:rPr>
      </w:pPr>
      <w:r>
        <w:rPr>
          <w:rFonts w:ascii="Arial" w:hAnsi="Arial"/>
          <w:lang w:eastAsia="zh-CN"/>
        </w:rPr>
        <w:t>点击“导出当前明细”时，仅导出当前分析条件和明细筛选条件下的数据。</w:t>
      </w:r>
    </w:p>
    <w:p w14:paraId="319A5933">
      <w:pPr>
        <w:numPr>
          <w:ilvl w:val="0"/>
          <w:numId w:val="17"/>
        </w:numPr>
        <w:spacing w:after="60" w:line="324" w:lineRule="auto"/>
        <w:rPr>
          <w:rFonts w:hint="eastAsia" w:ascii="Arial" w:hAnsi="Arial"/>
          <w:lang w:eastAsia="zh-CN"/>
        </w:rPr>
      </w:pPr>
      <w:r>
        <w:rPr>
          <w:rFonts w:ascii="Arial" w:hAnsi="Arial"/>
          <w:lang w:eastAsia="zh-CN"/>
        </w:rPr>
        <w:t>平衡表、能流图和流向明细必须来自同一分析数据集。</w:t>
      </w:r>
    </w:p>
    <w:p w14:paraId="095CD82A">
      <w:pPr>
        <w:pStyle w:val="7"/>
        <w:spacing w:before="120" w:after="120" w:line="288" w:lineRule="auto"/>
        <w:rPr>
          <w:lang w:eastAsia="zh-CN"/>
        </w:rPr>
      </w:pPr>
      <w:r>
        <w:rPr>
          <w:rFonts w:ascii="Arial" w:hAnsi="Arial" w:eastAsia="黑体"/>
          <w:lang w:eastAsia="zh-CN"/>
        </w:rPr>
        <w:t>3.1.4.6.3. Output 输出</w:t>
      </w:r>
    </w:p>
    <w:p w14:paraId="01A4F1C3">
      <w:pPr>
        <w:rPr>
          <w:lang w:eastAsia="zh-CN"/>
        </w:rPr>
      </w:pPr>
      <w:r>
        <w:rPr>
          <w:lang w:eastAsia="zh-CN"/>
        </w:rPr>
        <w:t>输出以下结果：</w:t>
      </w:r>
    </w:p>
    <w:p w14:paraId="096D0FC6">
      <w:pPr>
        <w:spacing w:after="60" w:line="324" w:lineRule="auto"/>
        <w:ind w:firstLine="420" w:firstLineChars="200"/>
        <w:rPr>
          <w:rFonts w:ascii="Arial" w:hAnsi="Arial"/>
          <w:lang w:eastAsia="zh-CN"/>
        </w:rPr>
      </w:pPr>
      <w:r>
        <w:rPr>
          <w:rFonts w:hint="eastAsia" w:ascii="Arial" w:hAnsi="Arial"/>
          <w:lang w:eastAsia="zh-CN"/>
        </w:rPr>
        <w:t xml:space="preserve">1. </w:t>
      </w:r>
      <w:r>
        <w:rPr>
          <w:rFonts w:ascii="Arial" w:hAnsi="Arial"/>
          <w:lang w:eastAsia="zh-CN"/>
        </w:rPr>
        <w:t>能源平衡表；</w:t>
      </w:r>
    </w:p>
    <w:p w14:paraId="0EF58AB1">
      <w:pPr>
        <w:spacing w:after="60" w:line="324" w:lineRule="auto"/>
        <w:ind w:firstLine="420" w:firstLineChars="200"/>
        <w:rPr>
          <w:rFonts w:ascii="Arial" w:hAnsi="Arial"/>
          <w:lang w:eastAsia="zh-CN"/>
        </w:rPr>
      </w:pPr>
      <w:r>
        <w:rPr>
          <w:rFonts w:hint="eastAsia" w:ascii="Arial" w:hAnsi="Arial"/>
          <w:lang w:eastAsia="zh-CN"/>
        </w:rPr>
        <w:t xml:space="preserve">2. </w:t>
      </w:r>
      <w:r>
        <w:rPr>
          <w:rFonts w:ascii="Arial" w:hAnsi="Arial"/>
          <w:lang w:eastAsia="zh-CN"/>
        </w:rPr>
        <w:t>能源流向明细；</w:t>
      </w:r>
    </w:p>
    <w:p w14:paraId="39CE54A8">
      <w:pPr>
        <w:spacing w:after="60" w:line="324" w:lineRule="auto"/>
        <w:ind w:firstLine="420" w:firstLineChars="200"/>
        <w:rPr>
          <w:rFonts w:ascii="Arial" w:hAnsi="Arial"/>
          <w:lang w:eastAsia="zh-CN"/>
        </w:rPr>
      </w:pPr>
      <w:r>
        <w:rPr>
          <w:rFonts w:hint="eastAsia" w:ascii="Arial" w:hAnsi="Arial"/>
          <w:lang w:eastAsia="zh-CN"/>
        </w:rPr>
        <w:t xml:space="preserve">3. </w:t>
      </w:r>
      <w:r>
        <w:rPr>
          <w:rFonts w:ascii="Arial" w:hAnsi="Arial"/>
          <w:lang w:eastAsia="zh-CN"/>
        </w:rPr>
        <w:t>流向数据追溯信息；</w:t>
      </w:r>
    </w:p>
    <w:p w14:paraId="489B2B3C">
      <w:pPr>
        <w:spacing w:after="60" w:line="324" w:lineRule="auto"/>
        <w:ind w:firstLine="420" w:firstLineChars="200"/>
        <w:rPr>
          <w:rFonts w:ascii="Arial" w:hAnsi="Arial"/>
          <w:lang w:eastAsia="zh-CN"/>
        </w:rPr>
      </w:pPr>
      <w:r>
        <w:t>4. 当前分析条件下的能源平衡表和流向明细 Excel 导出文件。</w:t>
      </w:r>
    </w:p>
    <w:p w14:paraId="49DD868B">
      <w:pPr>
        <w:rPr>
          <w:rFonts w:hint="eastAsia"/>
          <w:lang w:eastAsia="zh-CN"/>
        </w:rPr>
      </w:pPr>
      <w:r>
        <w:rPr>
          <w:lang w:eastAsia="zh-CN"/>
        </w:rPr>
        <w:t>平衡表、能流图和流向明细中的统计结果必须保持一致。导出内容必须与当前年度、时间粒度、月份、分析范围、明细筛选条件和数据权限一致。</w:t>
      </w:r>
    </w:p>
    <w:p w14:paraId="527F60AE">
      <w:pPr>
        <w:pStyle w:val="7"/>
        <w:spacing w:before="120" w:after="120" w:line="288" w:lineRule="auto"/>
      </w:pPr>
      <w:r>
        <w:rPr>
          <w:rFonts w:ascii="Arial" w:hAnsi="Arial" w:eastAsia="黑体"/>
        </w:rPr>
        <w:t>3.1.4.6.4. Usage Limitation 约束与限制</w:t>
      </w:r>
    </w:p>
    <w:p w14:paraId="1E233196">
      <w:pPr>
        <w:pStyle w:val="16"/>
        <w:spacing w:after="60" w:line="324" w:lineRule="auto"/>
        <w:rPr>
          <w:rFonts w:ascii="Arial" w:hAnsi="Arial"/>
          <w:lang w:eastAsia="zh-CN"/>
        </w:rPr>
      </w:pPr>
      <w:r>
        <w:rPr>
          <w:rFonts w:ascii="Arial" w:hAnsi="Arial"/>
          <w:lang w:eastAsia="zh-CN"/>
        </w:rPr>
        <w:t>一期仅支持全厂一级用能单元分配平衡，不支持二级用能单元、设备级和多对象组合。</w:t>
      </w:r>
    </w:p>
    <w:p w14:paraId="5DEB000B">
      <w:pPr>
        <w:pStyle w:val="16"/>
        <w:spacing w:after="60" w:line="324" w:lineRule="auto"/>
        <w:rPr>
          <w:rFonts w:ascii="Arial" w:hAnsi="Arial"/>
          <w:lang w:eastAsia="zh-CN"/>
        </w:rPr>
      </w:pPr>
      <w:r>
        <w:rPr>
          <w:rFonts w:ascii="Arial" w:hAnsi="Arial"/>
          <w:lang w:eastAsia="zh-CN"/>
        </w:rPr>
        <w:t>页面主分析口径为折标量（tce）；原始实物量仅在流向明细和数据追溯中展示。</w:t>
      </w:r>
    </w:p>
    <w:p w14:paraId="409445C6">
      <w:pPr>
        <w:pStyle w:val="16"/>
        <w:spacing w:after="60" w:line="324" w:lineRule="auto"/>
        <w:rPr>
          <w:rFonts w:ascii="Arial" w:hAnsi="Arial"/>
          <w:lang w:eastAsia="zh-CN"/>
        </w:rPr>
      </w:pPr>
      <w:r>
        <w:rPr>
          <w:rFonts w:ascii="Arial" w:hAnsi="Arial"/>
          <w:lang w:eastAsia="zh-CN"/>
        </w:rPr>
        <w:t>能源转换产出不得再次计入企业外购输入。</w:t>
      </w:r>
    </w:p>
    <w:p w14:paraId="78D7297C">
      <w:pPr>
        <w:pStyle w:val="16"/>
        <w:spacing w:after="60" w:line="324" w:lineRule="auto"/>
        <w:rPr>
          <w:rFonts w:ascii="Arial" w:hAnsi="Arial"/>
          <w:lang w:eastAsia="zh-CN"/>
        </w:rPr>
      </w:pPr>
      <w:r>
        <w:rPr>
          <w:rFonts w:ascii="Arial" w:hAnsi="Arial"/>
          <w:lang w:eastAsia="zh-CN"/>
        </w:rPr>
        <w:t>未分配量为管理口径差额，不等同于物理损失。</w:t>
      </w:r>
    </w:p>
    <w:p w14:paraId="068C10B9">
      <w:pPr>
        <w:pStyle w:val="16"/>
        <w:spacing w:after="60" w:line="324" w:lineRule="auto"/>
        <w:rPr>
          <w:rFonts w:ascii="Arial" w:hAnsi="Arial"/>
          <w:lang w:eastAsia="zh-CN"/>
        </w:rPr>
      </w:pPr>
      <w:r>
        <w:rPr>
          <w:rFonts w:ascii="Arial" w:hAnsi="Arial"/>
          <w:lang w:eastAsia="zh-CN"/>
        </w:rPr>
        <w:t>当下级利用量超过上级分配量时，标记为层级异常，不生成负值流线。</w:t>
      </w:r>
    </w:p>
    <w:p w14:paraId="08579493">
      <w:pPr>
        <w:pStyle w:val="16"/>
        <w:spacing w:after="60" w:line="324" w:lineRule="auto"/>
        <w:rPr>
          <w:rFonts w:ascii="Arial" w:hAnsi="Arial"/>
          <w:lang w:eastAsia="zh-CN"/>
        </w:rPr>
      </w:pPr>
      <w:r>
        <w:rPr>
          <w:rFonts w:ascii="Arial" w:hAnsi="Arial"/>
          <w:lang w:eastAsia="zh-CN"/>
        </w:rPr>
        <w:t>导出内容必须与当前页面筛选条件、明细筛选条件和数据权限一致。</w:t>
      </w:r>
    </w:p>
    <w:p w14:paraId="4B214B0C">
      <w:pPr>
        <w:pStyle w:val="16"/>
        <w:spacing w:after="60" w:line="324" w:lineRule="auto"/>
        <w:rPr>
          <w:rFonts w:ascii="Arial" w:hAnsi="Arial"/>
          <w:lang w:eastAsia="zh-CN"/>
        </w:rPr>
      </w:pPr>
      <w:r>
        <w:rPr>
          <w:rFonts w:ascii="Arial" w:hAnsi="Arial"/>
          <w:lang w:eastAsia="zh-CN"/>
        </w:rPr>
        <w:t>本功能版本边界：一期核心 / P0；研发范围：规则计算、明细查询、数据追溯和 Excel 导出。</w:t>
      </w:r>
      <w:r>
        <w:rPr>
          <w:rFonts w:ascii="Arial" w:hAnsi="Arial"/>
          <w:lang w:eastAsia="zh-CN"/>
        </w:rPr>
        <w:br w:type="page"/>
      </w:r>
    </w:p>
    <w:p w14:paraId="32F92B16">
      <w:pPr>
        <w:pStyle w:val="4"/>
        <w:spacing w:after="120" w:line="288" w:lineRule="auto"/>
        <w:rPr>
          <w:lang w:eastAsia="zh-CN"/>
        </w:rPr>
      </w:pPr>
      <w:r>
        <w:rPr>
          <w:rFonts w:ascii="Arial" w:hAnsi="Arial" w:eastAsia="黑体"/>
          <w:lang w:eastAsia="zh-CN"/>
        </w:rPr>
        <w:t>3.2. 碳排放核算与合规</w:t>
      </w:r>
    </w:p>
    <w:p w14:paraId="1BF6C5E2">
      <w:pPr>
        <w:rPr>
          <w:rFonts w:hint="eastAsia"/>
          <w:lang w:eastAsia="zh-CN"/>
        </w:rPr>
      </w:pPr>
      <w:r>
        <w:rPr>
          <w:rFonts w:ascii="Arial" w:hAnsi="Arial"/>
          <w:lang w:eastAsia="zh-CN"/>
        </w:rPr>
        <w:t>碳排放核算与合规模块包括碳排放核算、碳因子与参数库和供应链碳管理。碳排放核算下设碳排放预览、碳核算清单、碳核查支撑和碳排报告。</w:t>
      </w:r>
    </w:p>
    <w:p w14:paraId="65122F3D">
      <w:pPr>
        <w:pStyle w:val="5"/>
        <w:spacing w:after="120" w:line="288" w:lineRule="auto"/>
        <w:rPr>
          <w:lang w:eastAsia="zh-CN"/>
        </w:rPr>
      </w:pPr>
      <w:r>
        <w:rPr>
          <w:rFonts w:ascii="Arial" w:hAnsi="Arial" w:eastAsia="黑体"/>
          <w:sz w:val="24"/>
          <w:lang w:eastAsia="zh-CN"/>
        </w:rPr>
        <w:t>3.2.1. 碳排放核算</w:t>
      </w:r>
    </w:p>
    <w:p w14:paraId="05AB2396">
      <w:pPr>
        <w:rPr>
          <w:rFonts w:hint="eastAsia"/>
          <w:lang w:eastAsia="zh-CN"/>
        </w:rPr>
      </w:pPr>
      <w:r>
        <w:rPr>
          <w:rFonts w:ascii="Arial" w:hAnsi="Arial"/>
          <w:lang w:eastAsia="zh-CN"/>
        </w:rPr>
        <w:t>碳排放核算以核算任务和版本为主线，由草稿清单生成、数据及因子维护、完整性校验、正式快照、预览、核查支撑和报告构成完整闭环。</w:t>
      </w:r>
    </w:p>
    <w:p w14:paraId="1180DE9A">
      <w:pPr>
        <w:rPr>
          <w:rFonts w:hint="eastAsia"/>
          <w:lang w:eastAsia="zh-CN"/>
        </w:rPr>
      </w:pPr>
      <w:r>
        <w:rPr>
          <w:lang w:eastAsia="zh-CN"/>
        </w:rPr>
        <w:br w:type="page"/>
      </w:r>
    </w:p>
    <w:p w14:paraId="17E87AC3">
      <w:pPr>
        <w:pStyle w:val="5"/>
        <w:spacing w:after="120" w:line="288" w:lineRule="auto"/>
        <w:rPr>
          <w:lang w:eastAsia="zh-CN"/>
        </w:rPr>
      </w:pPr>
      <w:r>
        <w:rPr>
          <w:rFonts w:ascii="Arial" w:hAnsi="Arial" w:eastAsia="黑体"/>
          <w:sz w:val="24"/>
          <w:lang w:eastAsia="zh-CN"/>
        </w:rPr>
        <w:t>3.2.1.1. 碳排放预览</w:t>
      </w:r>
    </w:p>
    <w:p w14:paraId="4CBA42E3">
      <w:pPr>
        <w:pStyle w:val="6"/>
        <w:spacing w:before="120" w:after="120" w:line="288" w:lineRule="auto"/>
        <w:rPr>
          <w:lang w:eastAsia="zh-CN"/>
        </w:rPr>
      </w:pPr>
      <w:r>
        <w:rPr>
          <w:rFonts w:ascii="Arial" w:hAnsi="Arial" w:eastAsia="黑体"/>
          <w:sz w:val="22"/>
          <w:lang w:eastAsia="zh-CN"/>
        </w:rPr>
        <w:t>3.2.1.1.1. Introduce 介绍</w:t>
      </w:r>
    </w:p>
    <w:p w14:paraId="20A4D336">
      <w:pPr>
        <w:rPr>
          <w:rFonts w:hint="eastAsia"/>
          <w:lang w:eastAsia="zh-CN"/>
        </w:rPr>
      </w:pPr>
      <w:r>
        <w:rPr>
          <w:lang w:eastAsia="zh-CN"/>
        </w:rPr>
        <w:t>基于当前核算任务的正式核算结果快照，展示组织温室气体排放总量、排放结果类别构成、近年排放趋势、主要排放源排行及本次核算汇总，为用户提供核算结果总览、正式核算清单查看及核算结果导出入口。</w:t>
      </w:r>
      <w:r>
        <w:rPr>
          <w:lang w:eastAsia="zh-CN"/>
        </w:rPr>
        <w:br w:type="textWrapping"/>
      </w:r>
      <w:r>
        <w:rPr>
          <w:lang w:eastAsia="zh-CN"/>
        </w:rPr>
        <w:t>页面数据来源于当前核算任务的结果快照，不直接编辑排放源和活动数据。排放源维护、因子选择、数据补充等操作在“碳核算清单”页面完成。</w:t>
      </w:r>
    </w:p>
    <w:p w14:paraId="6E4782CD">
      <w:pPr>
        <w:pStyle w:val="6"/>
        <w:spacing w:before="120" w:after="120" w:line="288" w:lineRule="auto"/>
        <w:rPr>
          <w:lang w:eastAsia="zh-CN"/>
        </w:rPr>
      </w:pPr>
      <w:r>
        <w:rPr>
          <w:rFonts w:ascii="Arial" w:hAnsi="Arial" w:eastAsia="黑体"/>
          <w:sz w:val="22"/>
          <w:lang w:eastAsia="zh-CN"/>
        </w:rPr>
        <w:t>3.2.1.1.2. UI Design UI设计</w:t>
      </w:r>
    </w:p>
    <w:p w14:paraId="25FC5E29">
      <w:pPr>
        <w:rPr>
          <w:lang w:eastAsia="zh-CN"/>
        </w:rPr>
      </w:pPr>
      <w:r>
        <w:rPr>
          <w:lang w:eastAsia="zh-CN"/>
        </w:rPr>
        <w:t>页面包含以下区域：</w:t>
      </w:r>
    </w:p>
    <w:p w14:paraId="46353931">
      <w:pPr>
        <w:tabs>
          <w:tab w:val="left" w:pos="720"/>
        </w:tabs>
        <w:spacing w:after="60" w:line="324" w:lineRule="auto"/>
        <w:ind w:left="227" w:hanging="113"/>
        <w:rPr>
          <w:rFonts w:ascii="Arial" w:hAnsi="Arial"/>
          <w:lang w:eastAsia="zh-CN"/>
        </w:rPr>
      </w:pPr>
      <w:r>
        <w:rPr>
          <w:rFonts w:hint="eastAsia" w:ascii="Arial" w:hAnsi="Arial"/>
          <w:lang w:eastAsia="zh-CN"/>
        </w:rPr>
        <w:t xml:space="preserve">1.  </w:t>
      </w:r>
      <w:r>
        <w:rPr>
          <w:rFonts w:ascii="Arial" w:hAnsi="Arial"/>
          <w:lang w:eastAsia="zh-CN"/>
        </w:rPr>
        <w:t>当前核算任务</w:t>
      </w:r>
      <w:r>
        <w:rPr>
          <w:rFonts w:hint="eastAsia" w:ascii="Arial" w:hAnsi="Arial"/>
          <w:lang w:eastAsia="zh-CN"/>
        </w:rPr>
        <w:t>及核算组织</w:t>
      </w:r>
      <w:r>
        <w:rPr>
          <w:rFonts w:ascii="Arial" w:hAnsi="Arial"/>
          <w:lang w:eastAsia="zh-CN"/>
        </w:rPr>
        <w:t>上下文；</w:t>
      </w:r>
    </w:p>
    <w:p w14:paraId="5E97C3B0">
      <w:pPr>
        <w:tabs>
          <w:tab w:val="left" w:pos="720"/>
        </w:tabs>
        <w:spacing w:after="60" w:line="324" w:lineRule="auto"/>
        <w:ind w:left="227" w:hanging="113"/>
        <w:rPr>
          <w:rFonts w:ascii="Arial" w:hAnsi="Arial"/>
          <w:lang w:eastAsia="zh-CN"/>
        </w:rPr>
      </w:pPr>
      <w:r>
        <w:rPr>
          <w:rFonts w:hint="eastAsia" w:ascii="Arial" w:hAnsi="Arial"/>
          <w:lang w:eastAsia="zh-CN"/>
        </w:rPr>
        <w:t xml:space="preserve">2. </w:t>
      </w:r>
      <w:r>
        <w:rPr>
          <w:rFonts w:ascii="Arial" w:hAnsi="Arial"/>
          <w:lang w:eastAsia="zh-CN"/>
        </w:rPr>
        <w:t>排放结果摘要卡，包括温室气体排放总量、直接排放、购入电力与热力产生的排放及排放强度；其他间接排放仍在排放构成中展示；</w:t>
      </w:r>
    </w:p>
    <w:p w14:paraId="0EBFCB55">
      <w:pPr>
        <w:tabs>
          <w:tab w:val="left" w:pos="720"/>
        </w:tabs>
        <w:spacing w:after="60" w:line="324" w:lineRule="auto"/>
        <w:ind w:left="227" w:hanging="113"/>
        <w:rPr>
          <w:rFonts w:ascii="Arial" w:hAnsi="Arial"/>
          <w:lang w:eastAsia="zh-CN"/>
        </w:rPr>
      </w:pPr>
      <w:r>
        <w:rPr>
          <w:rFonts w:hint="eastAsia" w:ascii="Arial" w:hAnsi="Arial"/>
          <w:lang w:eastAsia="zh-CN"/>
        </w:rPr>
        <w:t xml:space="preserve">3. </w:t>
      </w:r>
      <w:r>
        <w:rPr>
          <w:rFonts w:ascii="Arial" w:hAnsi="Arial"/>
          <w:lang w:eastAsia="zh-CN"/>
        </w:rPr>
        <w:t>排放构成图，按结果类别展示；</w:t>
      </w:r>
    </w:p>
    <w:p w14:paraId="6EE83EF0">
      <w:pPr>
        <w:tabs>
          <w:tab w:val="left" w:pos="720"/>
        </w:tabs>
        <w:spacing w:after="60" w:line="324" w:lineRule="auto"/>
        <w:ind w:left="227" w:hanging="113"/>
        <w:rPr>
          <w:rFonts w:ascii="Arial" w:hAnsi="Arial"/>
          <w:lang w:eastAsia="zh-CN"/>
        </w:rPr>
      </w:pPr>
      <w:r>
        <w:rPr>
          <w:rFonts w:hint="eastAsia" w:ascii="Arial" w:hAnsi="Arial"/>
          <w:lang w:eastAsia="zh-CN"/>
        </w:rPr>
        <w:t xml:space="preserve">4. </w:t>
      </w:r>
      <w:r>
        <w:rPr>
          <w:rFonts w:ascii="Arial" w:hAnsi="Arial"/>
          <w:lang w:eastAsia="zh-CN"/>
        </w:rPr>
        <w:t>近 5 年排放趋势；</w:t>
      </w:r>
    </w:p>
    <w:p w14:paraId="5EC36CD4">
      <w:pPr>
        <w:tabs>
          <w:tab w:val="left" w:pos="720"/>
        </w:tabs>
        <w:spacing w:after="60" w:line="324" w:lineRule="auto"/>
        <w:ind w:left="227" w:hanging="113"/>
        <w:rPr>
          <w:rFonts w:ascii="Arial" w:hAnsi="Arial"/>
          <w:lang w:eastAsia="zh-CN"/>
        </w:rPr>
      </w:pPr>
      <w:r>
        <w:rPr>
          <w:rFonts w:hint="eastAsia" w:ascii="Arial" w:hAnsi="Arial"/>
          <w:lang w:eastAsia="zh-CN"/>
        </w:rPr>
        <w:t xml:space="preserve">5. </w:t>
      </w:r>
      <w:r>
        <w:rPr>
          <w:rFonts w:ascii="Arial" w:hAnsi="Arial"/>
          <w:lang w:eastAsia="zh-CN"/>
        </w:rPr>
        <w:t>主要排放源 TOP5 排行；</w:t>
      </w:r>
    </w:p>
    <w:p w14:paraId="0A32F3BC">
      <w:pPr>
        <w:tabs>
          <w:tab w:val="left" w:pos="720"/>
        </w:tabs>
        <w:spacing w:after="60" w:line="324" w:lineRule="auto"/>
        <w:ind w:left="227" w:hanging="113"/>
        <w:rPr>
          <w:rFonts w:ascii="Arial" w:hAnsi="Arial"/>
          <w:lang w:eastAsia="zh-CN"/>
        </w:rPr>
      </w:pPr>
      <w:r>
        <w:rPr>
          <w:rFonts w:hint="eastAsia" w:ascii="Arial" w:hAnsi="Arial"/>
          <w:lang w:eastAsia="zh-CN"/>
        </w:rPr>
        <w:t xml:space="preserve">6. </w:t>
      </w:r>
      <w:r>
        <w:rPr>
          <w:rFonts w:ascii="Arial" w:hAnsi="Arial"/>
          <w:lang w:eastAsia="zh-CN"/>
        </w:rPr>
        <w:t>本次核算排放汇总表；</w:t>
      </w:r>
    </w:p>
    <w:p w14:paraId="5FBD2A4B">
      <w:pPr>
        <w:tabs>
          <w:tab w:val="left" w:pos="720"/>
        </w:tabs>
        <w:spacing w:after="60" w:line="324" w:lineRule="auto"/>
        <w:ind w:left="227" w:hanging="113"/>
        <w:rPr>
          <w:rFonts w:ascii="Arial" w:hAnsi="Arial"/>
          <w:lang w:eastAsia="zh-CN"/>
        </w:rPr>
      </w:pPr>
      <w:r>
        <w:rPr>
          <w:rFonts w:hint="eastAsia" w:ascii="Arial" w:hAnsi="Arial"/>
          <w:lang w:eastAsia="zh-CN"/>
        </w:rPr>
        <w:t xml:space="preserve">7. </w:t>
      </w:r>
      <w:r>
        <w:rPr>
          <w:rFonts w:ascii="Arial" w:hAnsi="Arial"/>
          <w:lang w:eastAsia="zh-CN"/>
        </w:rPr>
        <w:t>导出核算结果操作。</w:t>
      </w:r>
    </w:p>
    <w:p w14:paraId="25FACD90">
      <w:pPr>
        <w:pStyle w:val="6"/>
        <w:spacing w:before="120" w:after="120" w:line="288" w:lineRule="auto"/>
        <w:rPr>
          <w:lang w:eastAsia="zh-CN"/>
        </w:rPr>
      </w:pPr>
      <w:r>
        <w:rPr>
          <w:rFonts w:ascii="Arial" w:hAnsi="Arial" w:eastAsia="黑体"/>
          <w:sz w:val="22"/>
          <w:lang w:eastAsia="zh-CN"/>
        </w:rPr>
        <w:t>3.2.1.1.3. 任务上下文与结果摘要</w:t>
      </w:r>
    </w:p>
    <w:p w14:paraId="16DFC96F">
      <w:pPr>
        <w:pStyle w:val="7"/>
        <w:spacing w:before="120" w:after="120" w:line="288" w:lineRule="auto"/>
      </w:pPr>
      <w:r>
        <w:rPr>
          <w:rFonts w:ascii="Arial" w:hAnsi="Arial" w:eastAsia="黑体"/>
        </w:rPr>
        <w:t>3.2.1.1.3.1.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985"/>
        <w:gridCol w:w="963"/>
        <w:gridCol w:w="3290"/>
        <w:gridCol w:w="2039"/>
      </w:tblGrid>
      <w:tr w14:paraId="3A81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223F5AA7">
            <w:pPr>
              <w:spacing w:after="0" w:line="276" w:lineRule="auto"/>
              <w:rPr>
                <w:rFonts w:hint="eastAsia"/>
              </w:rPr>
            </w:pPr>
            <w:r>
              <w:rPr>
                <w:rFonts w:ascii="Arial" w:hAnsi="Arial"/>
                <w:b/>
                <w:sz w:val="19"/>
              </w:rPr>
              <w:t>输入项</w:t>
            </w:r>
          </w:p>
        </w:tc>
        <w:tc>
          <w:tcPr>
            <w:tcW w:w="1985" w:type="dxa"/>
            <w:shd w:val="clear" w:color="auto" w:fill="D9EAD3"/>
            <w:tcMar>
              <w:top w:w="80" w:type="dxa"/>
              <w:left w:w="100" w:type="dxa"/>
              <w:bottom w:w="80" w:type="dxa"/>
              <w:right w:w="100" w:type="dxa"/>
            </w:tcMar>
            <w:vAlign w:val="center"/>
          </w:tcPr>
          <w:p w14:paraId="73857C66">
            <w:pPr>
              <w:spacing w:after="0" w:line="276" w:lineRule="auto"/>
              <w:rPr>
                <w:rFonts w:hint="eastAsia"/>
              </w:rPr>
            </w:pPr>
            <w:r>
              <w:rPr>
                <w:rFonts w:ascii="Arial" w:hAnsi="Arial"/>
                <w:b/>
                <w:sz w:val="19"/>
              </w:rPr>
              <w:t>类型</w:t>
            </w:r>
          </w:p>
        </w:tc>
        <w:tc>
          <w:tcPr>
            <w:tcW w:w="963" w:type="dxa"/>
            <w:shd w:val="clear" w:color="auto" w:fill="D9EAD3"/>
            <w:tcMar>
              <w:top w:w="80" w:type="dxa"/>
              <w:left w:w="100" w:type="dxa"/>
              <w:bottom w:w="80" w:type="dxa"/>
              <w:right w:w="100" w:type="dxa"/>
            </w:tcMar>
            <w:vAlign w:val="center"/>
          </w:tcPr>
          <w:p w14:paraId="63025D0C">
            <w:pPr>
              <w:spacing w:after="0" w:line="276" w:lineRule="auto"/>
              <w:rPr>
                <w:rFonts w:hint="eastAsia"/>
              </w:rPr>
            </w:pPr>
            <w:r>
              <w:rPr>
                <w:rFonts w:ascii="Arial" w:hAnsi="Arial"/>
                <w:b/>
                <w:sz w:val="19"/>
              </w:rPr>
              <w:t>是否必填</w:t>
            </w:r>
          </w:p>
        </w:tc>
        <w:tc>
          <w:tcPr>
            <w:tcW w:w="3290" w:type="dxa"/>
            <w:shd w:val="clear" w:color="auto" w:fill="D9EAD3"/>
            <w:tcMar>
              <w:top w:w="80" w:type="dxa"/>
              <w:left w:w="100" w:type="dxa"/>
              <w:bottom w:w="80" w:type="dxa"/>
              <w:right w:w="100" w:type="dxa"/>
            </w:tcMar>
            <w:vAlign w:val="center"/>
          </w:tcPr>
          <w:p w14:paraId="6CB88945">
            <w:pPr>
              <w:spacing w:after="0" w:line="276" w:lineRule="auto"/>
              <w:rPr>
                <w:rFonts w:hint="eastAsia"/>
              </w:rPr>
            </w:pPr>
            <w:r>
              <w:rPr>
                <w:rFonts w:ascii="Arial" w:hAnsi="Arial"/>
                <w:b/>
                <w:sz w:val="19"/>
              </w:rPr>
              <w:t>范围</w:t>
            </w:r>
          </w:p>
        </w:tc>
        <w:tc>
          <w:tcPr>
            <w:tcW w:w="2039" w:type="dxa"/>
            <w:shd w:val="clear" w:color="auto" w:fill="D9EAD3"/>
            <w:tcMar>
              <w:top w:w="80" w:type="dxa"/>
              <w:left w:w="100" w:type="dxa"/>
              <w:bottom w:w="80" w:type="dxa"/>
              <w:right w:w="100" w:type="dxa"/>
            </w:tcMar>
            <w:vAlign w:val="center"/>
          </w:tcPr>
          <w:p w14:paraId="7E771C31">
            <w:pPr>
              <w:spacing w:after="0" w:line="276" w:lineRule="auto"/>
              <w:rPr>
                <w:rFonts w:hint="eastAsia"/>
              </w:rPr>
            </w:pPr>
            <w:r>
              <w:rPr>
                <w:rFonts w:ascii="Arial" w:hAnsi="Arial"/>
                <w:b/>
                <w:sz w:val="19"/>
              </w:rPr>
              <w:t>备注</w:t>
            </w:r>
          </w:p>
        </w:tc>
      </w:tr>
      <w:tr w14:paraId="1E6EE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37305FA">
            <w:pPr>
              <w:spacing w:after="0" w:line="276" w:lineRule="auto"/>
              <w:rPr>
                <w:rFonts w:hint="eastAsia"/>
              </w:rPr>
            </w:pPr>
            <w:r>
              <w:rPr>
                <w:rFonts w:hint="eastAsia" w:ascii="Arial" w:hAnsi="Arial"/>
                <w:sz w:val="19"/>
                <w:lang w:eastAsia="zh-CN"/>
              </w:rPr>
              <w:t>当前</w:t>
            </w:r>
            <w:r>
              <w:rPr>
                <w:rFonts w:ascii="Arial" w:hAnsi="Arial"/>
                <w:sz w:val="19"/>
              </w:rPr>
              <w:t>核算任务</w:t>
            </w:r>
          </w:p>
        </w:tc>
        <w:tc>
          <w:tcPr>
            <w:tcW w:w="1985" w:type="dxa"/>
            <w:tcMar>
              <w:top w:w="80" w:type="dxa"/>
              <w:left w:w="100" w:type="dxa"/>
              <w:bottom w:w="80" w:type="dxa"/>
              <w:right w:w="100" w:type="dxa"/>
            </w:tcMar>
            <w:vAlign w:val="center"/>
          </w:tcPr>
          <w:p w14:paraId="3EB91466">
            <w:pPr>
              <w:spacing w:after="0" w:line="276" w:lineRule="auto"/>
              <w:rPr>
                <w:rFonts w:hint="eastAsia"/>
              </w:rPr>
            </w:pPr>
            <w:r>
              <w:rPr>
                <w:rFonts w:hint="eastAsia" w:ascii="Arial" w:hAnsi="Arial"/>
                <w:sz w:val="19"/>
                <w:lang w:eastAsia="zh-CN"/>
              </w:rPr>
              <w:t>系统上下文/</w:t>
            </w:r>
            <w:r>
              <w:rPr>
                <w:rFonts w:ascii="Arial" w:hAnsi="Arial"/>
                <w:sz w:val="19"/>
              </w:rPr>
              <w:t>下拉框</w:t>
            </w:r>
          </w:p>
        </w:tc>
        <w:tc>
          <w:tcPr>
            <w:tcW w:w="963" w:type="dxa"/>
            <w:tcMar>
              <w:top w:w="80" w:type="dxa"/>
              <w:left w:w="100" w:type="dxa"/>
              <w:bottom w:w="80" w:type="dxa"/>
              <w:right w:w="100" w:type="dxa"/>
            </w:tcMar>
            <w:vAlign w:val="center"/>
          </w:tcPr>
          <w:p w14:paraId="5D5058F5">
            <w:pPr>
              <w:spacing w:after="0" w:line="276" w:lineRule="auto"/>
              <w:rPr>
                <w:rFonts w:hint="eastAsia"/>
              </w:rPr>
            </w:pPr>
            <w:r>
              <w:rPr>
                <w:rFonts w:ascii="Arial" w:hAnsi="Arial"/>
                <w:sz w:val="19"/>
              </w:rPr>
              <w:t>是</w:t>
            </w:r>
          </w:p>
        </w:tc>
        <w:tc>
          <w:tcPr>
            <w:tcW w:w="3290" w:type="dxa"/>
            <w:tcMar>
              <w:top w:w="80" w:type="dxa"/>
              <w:left w:w="100" w:type="dxa"/>
              <w:bottom w:w="80" w:type="dxa"/>
              <w:right w:w="100" w:type="dxa"/>
            </w:tcMar>
            <w:vAlign w:val="center"/>
          </w:tcPr>
          <w:p w14:paraId="6E7188EA">
            <w:pPr>
              <w:spacing w:after="0" w:line="276" w:lineRule="auto"/>
              <w:rPr>
                <w:rFonts w:hint="eastAsia"/>
                <w:lang w:eastAsia="zh-CN"/>
              </w:rPr>
            </w:pPr>
            <w:r>
              <w:rPr>
                <w:rFonts w:hint="eastAsia" w:ascii="Arial" w:hAnsi="Arial"/>
                <w:sz w:val="19"/>
                <w:lang w:eastAsia="zh-CN"/>
              </w:rPr>
              <w:t>默认加载</w:t>
            </w:r>
            <w:r>
              <w:rPr>
                <w:rFonts w:ascii="Arial" w:hAnsi="Arial"/>
                <w:sz w:val="19"/>
              </w:rPr>
              <w:t>当前企业</w:t>
            </w:r>
            <w:r>
              <w:rPr>
                <w:rFonts w:hint="eastAsia" w:ascii="Arial" w:hAnsi="Arial"/>
                <w:sz w:val="19"/>
                <w:lang w:eastAsia="zh-CN"/>
              </w:rPr>
              <w:t>当前有效核算任务</w:t>
            </w:r>
          </w:p>
        </w:tc>
        <w:tc>
          <w:tcPr>
            <w:tcW w:w="2039" w:type="dxa"/>
            <w:tcMar>
              <w:top w:w="80" w:type="dxa"/>
              <w:left w:w="100" w:type="dxa"/>
              <w:bottom w:w="80" w:type="dxa"/>
              <w:right w:w="100" w:type="dxa"/>
            </w:tcMar>
            <w:vAlign w:val="center"/>
          </w:tcPr>
          <w:p w14:paraId="149E7804">
            <w:pPr>
              <w:spacing w:after="0" w:line="276" w:lineRule="auto"/>
              <w:rPr>
                <w:rFonts w:hint="eastAsia"/>
              </w:rPr>
            </w:pPr>
          </w:p>
        </w:tc>
      </w:tr>
      <w:tr w14:paraId="7D71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EA4D7E5">
            <w:pPr>
              <w:spacing w:after="0" w:line="276" w:lineRule="auto"/>
              <w:rPr>
                <w:rFonts w:hint="eastAsia"/>
              </w:rPr>
            </w:pPr>
            <w:r>
              <w:rPr>
                <w:rFonts w:ascii="Arial" w:hAnsi="Arial"/>
                <w:sz w:val="19"/>
              </w:rPr>
              <w:t>核算年度</w:t>
            </w:r>
          </w:p>
        </w:tc>
        <w:tc>
          <w:tcPr>
            <w:tcW w:w="1985" w:type="dxa"/>
            <w:tcMar>
              <w:top w:w="80" w:type="dxa"/>
              <w:left w:w="100" w:type="dxa"/>
              <w:bottom w:w="80" w:type="dxa"/>
              <w:right w:w="100" w:type="dxa"/>
            </w:tcMar>
            <w:vAlign w:val="center"/>
          </w:tcPr>
          <w:p w14:paraId="34FB304D">
            <w:pPr>
              <w:spacing w:after="0" w:line="276" w:lineRule="auto"/>
              <w:rPr>
                <w:rFonts w:hint="eastAsia"/>
                <w:lang w:eastAsia="zh-CN"/>
              </w:rPr>
            </w:pPr>
            <w:r>
              <w:rPr>
                <w:rFonts w:hint="eastAsia" w:ascii="Arial" w:hAnsi="Arial"/>
                <w:sz w:val="19"/>
                <w:lang w:eastAsia="zh-CN"/>
              </w:rPr>
              <w:t>系统字段</w:t>
            </w:r>
          </w:p>
        </w:tc>
        <w:tc>
          <w:tcPr>
            <w:tcW w:w="963" w:type="dxa"/>
            <w:tcMar>
              <w:top w:w="80" w:type="dxa"/>
              <w:left w:w="100" w:type="dxa"/>
              <w:bottom w:w="80" w:type="dxa"/>
              <w:right w:w="100" w:type="dxa"/>
            </w:tcMar>
            <w:vAlign w:val="center"/>
          </w:tcPr>
          <w:p w14:paraId="2378D816">
            <w:pPr>
              <w:spacing w:after="0" w:line="276" w:lineRule="auto"/>
              <w:rPr>
                <w:rFonts w:hint="eastAsia"/>
              </w:rPr>
            </w:pPr>
            <w:r>
              <w:rPr>
                <w:rFonts w:ascii="Arial" w:hAnsi="Arial"/>
                <w:sz w:val="19"/>
              </w:rPr>
              <w:t>是</w:t>
            </w:r>
          </w:p>
        </w:tc>
        <w:tc>
          <w:tcPr>
            <w:tcW w:w="3290" w:type="dxa"/>
            <w:tcMar>
              <w:top w:w="80" w:type="dxa"/>
              <w:left w:w="100" w:type="dxa"/>
              <w:bottom w:w="80" w:type="dxa"/>
              <w:right w:w="100" w:type="dxa"/>
            </w:tcMar>
            <w:vAlign w:val="center"/>
          </w:tcPr>
          <w:p w14:paraId="6E067CDC">
            <w:pPr>
              <w:spacing w:after="0" w:line="276" w:lineRule="auto"/>
              <w:rPr>
                <w:rFonts w:hint="eastAsia"/>
                <w:lang w:eastAsia="zh-CN"/>
              </w:rPr>
            </w:pPr>
            <w:r>
              <w:rPr>
                <w:rFonts w:hint="eastAsia" w:ascii="Arial" w:hAnsi="Arial"/>
                <w:sz w:val="19"/>
                <w:lang w:eastAsia="zh-CN"/>
              </w:rPr>
              <w:t>从当前核算任务带入，不在页面独立编辑</w:t>
            </w:r>
          </w:p>
        </w:tc>
        <w:tc>
          <w:tcPr>
            <w:tcW w:w="2039" w:type="dxa"/>
            <w:tcMar>
              <w:top w:w="80" w:type="dxa"/>
              <w:left w:w="100" w:type="dxa"/>
              <w:bottom w:w="80" w:type="dxa"/>
              <w:right w:w="100" w:type="dxa"/>
            </w:tcMar>
            <w:vAlign w:val="center"/>
          </w:tcPr>
          <w:p w14:paraId="09F0FEF5">
            <w:pPr>
              <w:spacing w:after="0" w:line="276" w:lineRule="auto"/>
              <w:rPr>
                <w:rFonts w:hint="eastAsia"/>
              </w:rPr>
            </w:pPr>
          </w:p>
        </w:tc>
      </w:tr>
      <w:tr w14:paraId="032CF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F079F4A">
            <w:pPr>
              <w:spacing w:after="0" w:line="276" w:lineRule="auto"/>
              <w:rPr>
                <w:rFonts w:hint="eastAsia"/>
              </w:rPr>
            </w:pPr>
            <w:r>
              <w:rPr>
                <w:rFonts w:ascii="Arial" w:hAnsi="Arial"/>
                <w:sz w:val="19"/>
              </w:rPr>
              <w:t>结果版本</w:t>
            </w:r>
          </w:p>
        </w:tc>
        <w:tc>
          <w:tcPr>
            <w:tcW w:w="1985" w:type="dxa"/>
            <w:tcMar>
              <w:top w:w="80" w:type="dxa"/>
              <w:left w:w="100" w:type="dxa"/>
              <w:bottom w:w="80" w:type="dxa"/>
              <w:right w:w="100" w:type="dxa"/>
            </w:tcMar>
            <w:vAlign w:val="center"/>
          </w:tcPr>
          <w:p w14:paraId="3276862B">
            <w:pPr>
              <w:spacing w:after="0" w:line="276" w:lineRule="auto"/>
              <w:rPr>
                <w:rFonts w:hint="eastAsia"/>
                <w:lang w:eastAsia="zh-CN"/>
              </w:rPr>
            </w:pPr>
            <w:r>
              <w:rPr>
                <w:rFonts w:hint="eastAsia" w:ascii="Arial" w:hAnsi="Arial"/>
                <w:sz w:val="19"/>
                <w:lang w:eastAsia="zh-CN"/>
              </w:rPr>
              <w:t>系统字段</w:t>
            </w:r>
          </w:p>
        </w:tc>
        <w:tc>
          <w:tcPr>
            <w:tcW w:w="963" w:type="dxa"/>
            <w:tcMar>
              <w:top w:w="80" w:type="dxa"/>
              <w:left w:w="100" w:type="dxa"/>
              <w:bottom w:w="80" w:type="dxa"/>
              <w:right w:w="100" w:type="dxa"/>
            </w:tcMar>
            <w:vAlign w:val="center"/>
          </w:tcPr>
          <w:p w14:paraId="0805E083">
            <w:pPr>
              <w:spacing w:after="0" w:line="276" w:lineRule="auto"/>
              <w:rPr>
                <w:rFonts w:hint="eastAsia"/>
              </w:rPr>
            </w:pPr>
            <w:r>
              <w:rPr>
                <w:rFonts w:ascii="Arial" w:hAnsi="Arial"/>
                <w:sz w:val="19"/>
              </w:rPr>
              <w:t>是</w:t>
            </w:r>
          </w:p>
        </w:tc>
        <w:tc>
          <w:tcPr>
            <w:tcW w:w="3290" w:type="dxa"/>
            <w:tcMar>
              <w:top w:w="80" w:type="dxa"/>
              <w:left w:w="100" w:type="dxa"/>
              <w:bottom w:w="80" w:type="dxa"/>
              <w:right w:w="100" w:type="dxa"/>
            </w:tcMar>
            <w:vAlign w:val="center"/>
          </w:tcPr>
          <w:p w14:paraId="6482C09A">
            <w:pPr>
              <w:spacing w:after="0" w:line="276" w:lineRule="auto"/>
              <w:rPr>
                <w:rFonts w:hint="eastAsia"/>
              </w:rPr>
            </w:pPr>
            <w:r>
              <w:rPr>
                <w:rFonts w:ascii="Arial" w:hAnsi="Arial"/>
                <w:sz w:val="19"/>
              </w:rPr>
              <w:t>草稿/正式版本</w:t>
            </w:r>
          </w:p>
        </w:tc>
        <w:tc>
          <w:tcPr>
            <w:tcW w:w="2039" w:type="dxa"/>
            <w:tcMar>
              <w:top w:w="80" w:type="dxa"/>
              <w:left w:w="100" w:type="dxa"/>
              <w:bottom w:w="80" w:type="dxa"/>
              <w:right w:w="100" w:type="dxa"/>
            </w:tcMar>
            <w:vAlign w:val="center"/>
          </w:tcPr>
          <w:p w14:paraId="0723CAEF">
            <w:pPr>
              <w:spacing w:after="0" w:line="276" w:lineRule="auto"/>
              <w:rPr>
                <w:rFonts w:hint="eastAsia"/>
                <w:lang w:eastAsia="zh-CN"/>
              </w:rPr>
            </w:pPr>
          </w:p>
        </w:tc>
      </w:tr>
      <w:tr w14:paraId="07943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3CAEBF3">
            <w:pPr>
              <w:spacing w:after="0" w:line="276" w:lineRule="auto"/>
              <w:rPr>
                <w:rFonts w:ascii="Arial" w:hAnsi="Arial"/>
                <w:sz w:val="19"/>
              </w:rPr>
            </w:pPr>
            <w:r>
              <w:rPr>
                <w:rFonts w:hint="eastAsia" w:ascii="Arial" w:hAnsi="Arial"/>
                <w:sz w:val="19"/>
                <w:lang w:eastAsia="zh-CN"/>
              </w:rPr>
              <w:t>组织及核算边界</w:t>
            </w:r>
          </w:p>
        </w:tc>
        <w:tc>
          <w:tcPr>
            <w:tcW w:w="1985" w:type="dxa"/>
            <w:tcMar>
              <w:top w:w="80" w:type="dxa"/>
              <w:left w:w="100" w:type="dxa"/>
              <w:bottom w:w="80" w:type="dxa"/>
              <w:right w:w="100" w:type="dxa"/>
            </w:tcMar>
            <w:vAlign w:val="center"/>
          </w:tcPr>
          <w:p w14:paraId="1ACA7410">
            <w:pPr>
              <w:spacing w:after="0" w:line="276" w:lineRule="auto"/>
              <w:rPr>
                <w:rFonts w:hint="eastAsia" w:ascii="Arial" w:hAnsi="Arial"/>
                <w:sz w:val="19"/>
                <w:lang w:eastAsia="zh-CN"/>
              </w:rPr>
            </w:pPr>
            <w:r>
              <w:rPr>
                <w:rFonts w:hint="eastAsia" w:ascii="Arial" w:hAnsi="Arial"/>
                <w:sz w:val="19"/>
                <w:lang w:eastAsia="zh-CN"/>
              </w:rPr>
              <w:t>系统字段</w:t>
            </w:r>
          </w:p>
        </w:tc>
        <w:tc>
          <w:tcPr>
            <w:tcW w:w="963" w:type="dxa"/>
            <w:tcMar>
              <w:top w:w="80" w:type="dxa"/>
              <w:left w:w="100" w:type="dxa"/>
              <w:bottom w:w="80" w:type="dxa"/>
              <w:right w:w="100" w:type="dxa"/>
            </w:tcMar>
            <w:vAlign w:val="center"/>
          </w:tcPr>
          <w:p w14:paraId="63D358C9">
            <w:pPr>
              <w:spacing w:after="0" w:line="276" w:lineRule="auto"/>
              <w:rPr>
                <w:rFonts w:ascii="Arial" w:hAnsi="Arial"/>
                <w:sz w:val="19"/>
              </w:rPr>
            </w:pPr>
            <w:r>
              <w:rPr>
                <w:rFonts w:hint="eastAsia" w:ascii="Arial" w:hAnsi="Arial"/>
                <w:sz w:val="19"/>
                <w:lang w:eastAsia="zh-CN"/>
              </w:rPr>
              <w:t>是</w:t>
            </w:r>
          </w:p>
        </w:tc>
        <w:tc>
          <w:tcPr>
            <w:tcW w:w="3290" w:type="dxa"/>
            <w:tcMar>
              <w:top w:w="80" w:type="dxa"/>
              <w:left w:w="100" w:type="dxa"/>
              <w:bottom w:w="80" w:type="dxa"/>
              <w:right w:w="100" w:type="dxa"/>
            </w:tcMar>
            <w:vAlign w:val="center"/>
          </w:tcPr>
          <w:p w14:paraId="3E020218">
            <w:pPr>
              <w:spacing w:after="0" w:line="276" w:lineRule="auto"/>
              <w:rPr>
                <w:rFonts w:ascii="Arial" w:hAnsi="Arial"/>
                <w:sz w:val="19"/>
              </w:rPr>
            </w:pPr>
            <w:r>
              <w:rPr>
                <w:rFonts w:hint="eastAsia" w:ascii="Arial" w:hAnsi="Arial"/>
                <w:sz w:val="19"/>
                <w:lang w:eastAsia="zh-CN"/>
              </w:rPr>
              <w:t>从核算任务快照带入</w:t>
            </w:r>
          </w:p>
        </w:tc>
        <w:tc>
          <w:tcPr>
            <w:tcW w:w="2039" w:type="dxa"/>
            <w:tcMar>
              <w:top w:w="80" w:type="dxa"/>
              <w:left w:w="100" w:type="dxa"/>
              <w:bottom w:w="80" w:type="dxa"/>
              <w:right w:w="100" w:type="dxa"/>
            </w:tcMar>
            <w:vAlign w:val="center"/>
          </w:tcPr>
          <w:p w14:paraId="6E171BD9">
            <w:pPr>
              <w:spacing w:after="0" w:line="276" w:lineRule="auto"/>
              <w:rPr>
                <w:rFonts w:ascii="Arial" w:hAnsi="Arial"/>
                <w:sz w:val="19"/>
              </w:rPr>
            </w:pPr>
          </w:p>
        </w:tc>
      </w:tr>
    </w:tbl>
    <w:p w14:paraId="6F1B4C28">
      <w:pPr>
        <w:spacing w:after="0"/>
        <w:rPr>
          <w:rFonts w:hint="eastAsia"/>
        </w:rPr>
      </w:pPr>
    </w:p>
    <w:p w14:paraId="05458769">
      <w:pPr>
        <w:pStyle w:val="7"/>
        <w:spacing w:before="120" w:after="120" w:line="288" w:lineRule="auto"/>
        <w:rPr>
          <w:lang w:eastAsia="zh-CN"/>
        </w:rPr>
      </w:pPr>
      <w:r>
        <w:rPr>
          <w:rFonts w:ascii="Arial" w:hAnsi="Arial" w:eastAsia="黑体"/>
          <w:lang w:eastAsia="zh-CN"/>
        </w:rPr>
        <w:t>3.2.1.1.3.2. Process 处理</w:t>
      </w:r>
    </w:p>
    <w:p w14:paraId="11E184B0">
      <w:pPr>
        <w:spacing w:after="60" w:line="324" w:lineRule="auto"/>
        <w:ind w:left="227" w:hanging="113"/>
        <w:rPr>
          <w:rFonts w:ascii="Arial" w:hAnsi="Arial"/>
          <w:lang w:eastAsia="zh-CN"/>
        </w:rPr>
      </w:pPr>
      <w:r>
        <w:rPr>
          <w:rFonts w:ascii="Arial" w:hAnsi="Arial"/>
          <w:lang w:eastAsia="zh-CN"/>
        </w:rPr>
        <w:t>1. 用户进入“碳排放核算与合规 &gt; 碳排放核算 &gt; 碳排放预览”页面；</w:t>
      </w:r>
    </w:p>
    <w:p w14:paraId="13AC1A4C">
      <w:pPr>
        <w:spacing w:after="60" w:line="324" w:lineRule="auto"/>
        <w:ind w:left="227" w:hanging="113"/>
        <w:rPr>
          <w:rFonts w:ascii="Arial" w:hAnsi="Arial"/>
          <w:lang w:eastAsia="zh-CN"/>
        </w:rPr>
      </w:pPr>
      <w:r>
        <w:rPr>
          <w:rFonts w:hint="eastAsia" w:ascii="Arial" w:hAnsi="Arial"/>
          <w:lang w:eastAsia="zh-CN"/>
        </w:rPr>
        <w:t>2.</w:t>
      </w:r>
      <w:r>
        <w:rPr>
          <w:rFonts w:ascii="Arial" w:hAnsi="Arial"/>
          <w:lang w:eastAsia="zh-CN"/>
        </w:rPr>
        <w:t xml:space="preserve"> 系统加载当前核算任务及对应结果快照；</w:t>
      </w:r>
    </w:p>
    <w:p w14:paraId="4C799E97">
      <w:pPr>
        <w:spacing w:after="60" w:line="324" w:lineRule="auto"/>
        <w:ind w:left="227" w:hanging="113"/>
        <w:rPr>
          <w:rFonts w:ascii="Arial" w:hAnsi="Arial"/>
          <w:lang w:eastAsia="zh-CN"/>
        </w:rPr>
      </w:pPr>
      <w:r>
        <w:rPr>
          <w:rFonts w:hint="eastAsia" w:ascii="Arial" w:hAnsi="Arial"/>
          <w:lang w:eastAsia="zh-CN"/>
        </w:rPr>
        <w:t>3.</w:t>
      </w:r>
      <w:r>
        <w:rPr>
          <w:rFonts w:ascii="Arial" w:hAnsi="Arial"/>
          <w:lang w:eastAsia="zh-CN"/>
        </w:rPr>
        <w:t xml:space="preserve"> 页面展示核算组织、行业类型、核算标准、核算边界和结果状态；</w:t>
      </w:r>
    </w:p>
    <w:p w14:paraId="70C5DD8B">
      <w:pPr>
        <w:spacing w:after="60" w:line="324" w:lineRule="auto"/>
        <w:ind w:left="227" w:hanging="113"/>
        <w:rPr>
          <w:rFonts w:ascii="Arial" w:hAnsi="Arial"/>
          <w:lang w:eastAsia="zh-CN"/>
        </w:rPr>
      </w:pPr>
      <w:r>
        <w:rPr>
          <w:rFonts w:hint="eastAsia" w:ascii="Arial" w:hAnsi="Arial"/>
          <w:lang w:eastAsia="zh-CN"/>
        </w:rPr>
        <w:t>4.</w:t>
      </w:r>
      <w:r>
        <w:rPr>
          <w:rFonts w:ascii="Arial" w:hAnsi="Arial"/>
          <w:lang w:eastAsia="zh-CN"/>
        </w:rPr>
        <w:t xml:space="preserve"> 页面根据当前状态加载草稿清单或正式核算快照；</w:t>
      </w:r>
    </w:p>
    <w:p w14:paraId="71D123C4">
      <w:pPr>
        <w:spacing w:after="60" w:line="324" w:lineRule="auto"/>
        <w:ind w:left="227" w:hanging="113"/>
        <w:rPr>
          <w:rFonts w:ascii="Arial" w:hAnsi="Arial"/>
          <w:lang w:eastAsia="zh-CN"/>
        </w:rPr>
      </w:pPr>
      <w:r>
        <w:rPr>
          <w:rFonts w:hint="eastAsia" w:ascii="Arial" w:hAnsi="Arial"/>
          <w:lang w:eastAsia="zh-CN"/>
        </w:rPr>
        <w:t>5.</w:t>
      </w:r>
      <w:r>
        <w:rPr>
          <w:rFonts w:ascii="Arial" w:hAnsi="Arial"/>
          <w:lang w:eastAsia="zh-CN"/>
        </w:rPr>
        <w:t xml:space="preserve"> 页面统一生成摘要卡、构成图、趋势图、TOP5 排行和汇总表；</w:t>
      </w:r>
    </w:p>
    <w:p w14:paraId="15E84965">
      <w:pPr>
        <w:spacing w:after="60" w:line="324" w:lineRule="auto"/>
        <w:ind w:left="227" w:hanging="113"/>
        <w:rPr>
          <w:rFonts w:hint="eastAsia"/>
          <w:lang w:eastAsia="zh-CN"/>
        </w:rPr>
      </w:pPr>
      <w:r>
        <w:rPr>
          <w:rFonts w:hint="eastAsia" w:ascii="Arial" w:hAnsi="Arial"/>
          <w:lang w:eastAsia="zh-CN"/>
        </w:rPr>
        <w:t>6.</w:t>
      </w:r>
      <w:r>
        <w:rPr>
          <w:rFonts w:ascii="Arial" w:hAnsi="Arial"/>
          <w:lang w:eastAsia="zh-CN"/>
        </w:rPr>
        <w:t xml:space="preserve"> 用户可以返回核算清单或导出当前可导出的核算结果。</w:t>
      </w:r>
    </w:p>
    <w:p w14:paraId="0B54673C">
      <w:pPr>
        <w:spacing w:after="60" w:line="324" w:lineRule="auto"/>
        <w:ind w:left="227" w:hanging="113"/>
        <w:rPr>
          <w:rFonts w:hint="eastAsia"/>
          <w:lang w:eastAsia="zh-CN"/>
        </w:rPr>
      </w:pPr>
      <w:r>
        <w:rPr>
          <w:rFonts w:hint="eastAsia" w:ascii="Arial" w:hAnsi="Arial"/>
          <w:lang w:eastAsia="zh-CN"/>
        </w:rPr>
        <w:t>7</w:t>
      </w:r>
      <w:r>
        <w:rPr>
          <w:rFonts w:ascii="Arial" w:hAnsi="Arial"/>
          <w:lang w:eastAsia="zh-CN"/>
        </w:rPr>
        <w:t>. 当前核算任务发生变化后，页面重新加载该任务对应的完整结果数据，所有摘要、图表、排行和汇总表必须同步更新。</w:t>
      </w:r>
    </w:p>
    <w:p w14:paraId="40091D79">
      <w:pPr>
        <w:pStyle w:val="7"/>
        <w:spacing w:before="120" w:after="120" w:line="288" w:lineRule="auto"/>
        <w:rPr>
          <w:lang w:eastAsia="zh-CN"/>
        </w:rPr>
      </w:pPr>
      <w:r>
        <w:rPr>
          <w:rFonts w:ascii="Arial" w:hAnsi="Arial" w:eastAsia="黑体"/>
          <w:lang w:eastAsia="zh-CN"/>
        </w:rPr>
        <w:t>3.2.1.1.3.3. Output 输出</w:t>
      </w:r>
    </w:p>
    <w:p w14:paraId="38BC7908">
      <w:pPr>
        <w:rPr>
          <w:rFonts w:hint="eastAsia"/>
          <w:lang w:eastAsia="zh-CN"/>
        </w:rPr>
      </w:pPr>
      <w:r>
        <w:rPr>
          <w:rFonts w:ascii="Arial" w:hAnsi="Arial"/>
          <w:lang w:eastAsia="zh-CN"/>
        </w:rPr>
        <w:t>切换任务后全页刷新，并明确区分草稿与正式结果。</w:t>
      </w:r>
    </w:p>
    <w:p w14:paraId="317C0C16">
      <w:pPr>
        <w:pStyle w:val="7"/>
        <w:spacing w:before="120" w:after="120" w:line="288" w:lineRule="auto"/>
      </w:pPr>
      <w:r>
        <w:rPr>
          <w:rFonts w:ascii="Arial" w:hAnsi="Arial" w:eastAsia="黑体"/>
        </w:rPr>
        <w:t>3.2.1.1.3.4. Usage Limitation 约束与限制</w:t>
      </w:r>
    </w:p>
    <w:p w14:paraId="7EE87C35">
      <w:pPr>
        <w:pStyle w:val="16"/>
        <w:spacing w:after="60" w:line="324" w:lineRule="auto"/>
        <w:rPr>
          <w:rFonts w:hint="eastAsia"/>
        </w:rPr>
      </w:pPr>
      <w:r>
        <w:rPr>
          <w:rFonts w:ascii="Arial" w:hAnsi="Arial"/>
        </w:rPr>
        <w:t>全页必须引用同一task_id和version。</w:t>
      </w:r>
    </w:p>
    <w:p w14:paraId="37F203C0">
      <w:pPr>
        <w:pStyle w:val="16"/>
        <w:spacing w:after="60" w:line="324" w:lineRule="auto"/>
        <w:rPr>
          <w:rFonts w:hint="eastAsia"/>
          <w:lang w:eastAsia="zh-CN"/>
        </w:rPr>
      </w:pPr>
      <w:r>
        <w:rPr>
          <w:rFonts w:ascii="Arial" w:hAnsi="Arial"/>
          <w:lang w:eastAsia="zh-CN"/>
        </w:rPr>
        <w:t>仅正式核算快照可作为正式报告、核查支撑和履约分析基准。</w:t>
      </w:r>
    </w:p>
    <w:p w14:paraId="5A86B863">
      <w:pPr>
        <w:pStyle w:val="16"/>
        <w:spacing w:after="60" w:line="324" w:lineRule="auto"/>
        <w:rPr>
          <w:rFonts w:hint="eastAsia"/>
          <w:lang w:eastAsia="zh-CN"/>
        </w:rPr>
      </w:pPr>
      <w:r>
        <w:rPr>
          <w:rFonts w:ascii="Arial" w:hAnsi="Arial"/>
          <w:lang w:eastAsia="zh-CN"/>
        </w:rPr>
        <w:t>本功能版本边界：一期核心 / P0；研发范围：前端页面｜后端聚合｜版本控制。</w:t>
      </w:r>
    </w:p>
    <w:p w14:paraId="7D5C8D6C">
      <w:pPr>
        <w:pStyle w:val="6"/>
        <w:spacing w:before="120" w:after="120" w:line="288" w:lineRule="auto"/>
      </w:pPr>
      <w:r>
        <w:rPr>
          <w:rFonts w:ascii="Arial" w:hAnsi="Arial" w:eastAsia="黑体"/>
          <w:sz w:val="22"/>
        </w:rPr>
        <w:t>3.2.1.1.4. 构成、趋势与排行</w:t>
      </w:r>
    </w:p>
    <w:p w14:paraId="2FBD88D8">
      <w:pPr>
        <w:pStyle w:val="7"/>
        <w:spacing w:before="120" w:after="120" w:line="288" w:lineRule="auto"/>
      </w:pPr>
      <w:r>
        <w:rPr>
          <w:rFonts w:ascii="Arial" w:hAnsi="Arial" w:eastAsia="黑体"/>
        </w:rPr>
        <w:t>3.2.1.1.4.1.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6C803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5378197">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0D733D66">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190726BB">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4265A202">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50050AE8">
            <w:pPr>
              <w:spacing w:after="0" w:line="276" w:lineRule="auto"/>
              <w:rPr>
                <w:rFonts w:hint="eastAsia"/>
              </w:rPr>
            </w:pPr>
            <w:r>
              <w:rPr>
                <w:rFonts w:ascii="Arial" w:hAnsi="Arial"/>
                <w:b/>
                <w:sz w:val="19"/>
              </w:rPr>
              <w:t>备注</w:t>
            </w:r>
          </w:p>
        </w:tc>
      </w:tr>
      <w:tr w14:paraId="741CE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E5120A3">
            <w:pPr>
              <w:spacing w:after="0" w:line="276" w:lineRule="auto"/>
              <w:rPr>
                <w:rFonts w:hint="eastAsia"/>
              </w:rPr>
            </w:pPr>
            <w:r>
              <w:rPr>
                <w:rFonts w:ascii="Arial" w:hAnsi="Arial"/>
                <w:sz w:val="19"/>
              </w:rPr>
              <w:t>页面筛选条件</w:t>
            </w:r>
          </w:p>
        </w:tc>
        <w:tc>
          <w:tcPr>
            <w:tcW w:w="1701" w:type="dxa"/>
            <w:tcMar>
              <w:top w:w="80" w:type="dxa"/>
              <w:left w:w="100" w:type="dxa"/>
              <w:bottom w:w="80" w:type="dxa"/>
              <w:right w:w="100" w:type="dxa"/>
            </w:tcMar>
            <w:vAlign w:val="center"/>
          </w:tcPr>
          <w:p w14:paraId="595DC27D">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7CFB14DE">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75C7239">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4096CC00">
            <w:pPr>
              <w:spacing w:after="0" w:line="276" w:lineRule="auto"/>
              <w:rPr>
                <w:rFonts w:hint="eastAsia"/>
                <w:lang w:eastAsia="zh-CN"/>
              </w:rPr>
            </w:pPr>
            <w:r>
              <w:rPr>
                <w:rFonts w:ascii="Arial" w:hAnsi="Arial"/>
                <w:sz w:val="19"/>
                <w:lang w:eastAsia="zh-CN"/>
              </w:rPr>
              <w:t>展示类功能无独立输入</w:t>
            </w:r>
          </w:p>
        </w:tc>
      </w:tr>
    </w:tbl>
    <w:p w14:paraId="13D40484">
      <w:pPr>
        <w:spacing w:after="0"/>
        <w:rPr>
          <w:rFonts w:hint="eastAsia"/>
          <w:lang w:eastAsia="zh-CN"/>
        </w:rPr>
      </w:pPr>
    </w:p>
    <w:p w14:paraId="47BDFD84">
      <w:pPr>
        <w:pStyle w:val="7"/>
        <w:spacing w:before="120" w:after="120" w:line="288" w:lineRule="auto"/>
        <w:rPr>
          <w:lang w:eastAsia="zh-CN"/>
        </w:rPr>
      </w:pPr>
      <w:r>
        <w:rPr>
          <w:rFonts w:ascii="Arial" w:hAnsi="Arial" w:eastAsia="黑体"/>
          <w:lang w:eastAsia="zh-CN"/>
        </w:rPr>
        <w:t>3.2.1.1.4.2. Process 处理</w:t>
      </w:r>
    </w:p>
    <w:p w14:paraId="5EB38851">
      <w:pPr>
        <w:spacing w:after="60" w:line="324" w:lineRule="auto"/>
        <w:ind w:left="227" w:hanging="113"/>
        <w:rPr>
          <w:rFonts w:hint="eastAsia"/>
          <w:lang w:eastAsia="zh-CN"/>
        </w:rPr>
      </w:pPr>
      <w:r>
        <w:rPr>
          <w:rFonts w:ascii="Arial" w:hAnsi="Arial"/>
          <w:lang w:eastAsia="zh-CN"/>
        </w:rPr>
        <w:t>1. 进入“碳排放核算与合规 &gt; 碳排放核算 &gt; 碳排放预览”页面。</w:t>
      </w:r>
    </w:p>
    <w:p w14:paraId="288183B0">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0BA5BEDF">
      <w:pPr>
        <w:spacing w:after="60" w:line="324" w:lineRule="auto"/>
        <w:ind w:left="227" w:hanging="113"/>
        <w:rPr>
          <w:rFonts w:hint="eastAsia"/>
          <w:lang w:eastAsia="zh-CN"/>
        </w:rPr>
      </w:pPr>
      <w:r>
        <w:rPr>
          <w:rFonts w:ascii="Arial" w:hAnsi="Arial"/>
          <w:lang w:eastAsia="zh-CN"/>
        </w:rPr>
        <w:t>3. 展示排放构成、近年趋势和主要排放源排行。</w:t>
      </w:r>
    </w:p>
    <w:p w14:paraId="709832DF">
      <w:pPr>
        <w:spacing w:after="60" w:line="324" w:lineRule="auto"/>
        <w:ind w:left="227" w:hanging="113"/>
        <w:rPr>
          <w:rFonts w:hint="eastAsia"/>
          <w:lang w:eastAsia="zh-CN"/>
        </w:rPr>
      </w:pPr>
      <w:r>
        <w:rPr>
          <w:rFonts w:ascii="Arial" w:hAnsi="Arial"/>
          <w:lang w:eastAsia="zh-CN"/>
        </w:rPr>
        <w:t>4. 图表和排行引用同一核算版本。</w:t>
      </w:r>
    </w:p>
    <w:p w14:paraId="19E48841">
      <w:pPr>
        <w:pStyle w:val="7"/>
        <w:spacing w:before="120" w:after="120" w:line="288" w:lineRule="auto"/>
      </w:pPr>
      <w:r>
        <w:rPr>
          <w:rFonts w:ascii="Arial" w:hAnsi="Arial" w:eastAsia="黑体"/>
        </w:rPr>
        <w:t>3.2.1.1.4.3. Output 输出</w:t>
      </w:r>
    </w:p>
    <w:p w14:paraId="6F4BE72C">
      <w:pPr>
        <w:rPr>
          <w:rFonts w:hint="eastAsia"/>
        </w:rPr>
      </w:pPr>
      <w:r>
        <w:rPr>
          <w:rFonts w:ascii="Arial" w:hAnsi="Arial"/>
        </w:rPr>
        <w:t>图表和排行引用同一核算版本。</w:t>
      </w:r>
    </w:p>
    <w:p w14:paraId="4DF080B7">
      <w:pPr>
        <w:pStyle w:val="7"/>
        <w:spacing w:before="120" w:after="120" w:line="288" w:lineRule="auto"/>
      </w:pPr>
      <w:r>
        <w:rPr>
          <w:rFonts w:ascii="Arial" w:hAnsi="Arial" w:eastAsia="黑体"/>
        </w:rPr>
        <w:t>3.2.1.1.4.4. Usage Limitation 约束与限制</w:t>
      </w:r>
    </w:p>
    <w:p w14:paraId="1E86BE88">
      <w:pPr>
        <w:pStyle w:val="16"/>
        <w:spacing w:after="60" w:line="324" w:lineRule="auto"/>
        <w:rPr>
          <w:rFonts w:hint="eastAsia"/>
        </w:rPr>
      </w:pPr>
      <w:r>
        <w:rPr>
          <w:rFonts w:ascii="Arial" w:hAnsi="Arial"/>
        </w:rPr>
        <w:t>全页必须引用同一task_id和version。</w:t>
      </w:r>
    </w:p>
    <w:p w14:paraId="324816E9">
      <w:pPr>
        <w:pStyle w:val="16"/>
        <w:spacing w:after="60" w:line="324" w:lineRule="auto"/>
        <w:rPr>
          <w:rFonts w:hint="eastAsia"/>
          <w:lang w:eastAsia="zh-CN"/>
        </w:rPr>
      </w:pPr>
      <w:r>
        <w:rPr>
          <w:rFonts w:ascii="Arial" w:hAnsi="Arial"/>
          <w:lang w:eastAsia="zh-CN"/>
        </w:rPr>
        <w:t>仅正式核算快照可作为正式报告、核查支撑和履约分析基准。</w:t>
      </w:r>
    </w:p>
    <w:p w14:paraId="12A3C8A1">
      <w:pPr>
        <w:pStyle w:val="16"/>
        <w:spacing w:after="60" w:line="324" w:lineRule="auto"/>
        <w:rPr>
          <w:rFonts w:hint="eastAsia"/>
          <w:lang w:eastAsia="zh-CN"/>
        </w:rPr>
      </w:pPr>
      <w:r>
        <w:rPr>
          <w:rFonts w:ascii="Arial" w:hAnsi="Arial"/>
          <w:lang w:eastAsia="zh-CN"/>
        </w:rPr>
        <w:t>本功能版本边界：一期核心 / P0；研发范围：后端聚合｜图表。</w:t>
      </w:r>
    </w:p>
    <w:p w14:paraId="3054961E">
      <w:pPr>
        <w:pStyle w:val="6"/>
        <w:spacing w:before="120" w:after="120" w:line="288" w:lineRule="auto"/>
        <w:rPr>
          <w:lang w:eastAsia="zh-CN"/>
        </w:rPr>
      </w:pPr>
      <w:r>
        <w:rPr>
          <w:rFonts w:ascii="Arial" w:hAnsi="Arial" w:eastAsia="黑体"/>
          <w:sz w:val="22"/>
          <w:lang w:eastAsia="zh-CN"/>
        </w:rPr>
        <w:t>3.2.1.1.5. 明细与下游联动</w:t>
      </w:r>
    </w:p>
    <w:p w14:paraId="1F7C4634">
      <w:pPr>
        <w:pStyle w:val="7"/>
        <w:spacing w:before="120" w:after="120" w:line="288" w:lineRule="auto"/>
        <w:rPr>
          <w:lang w:eastAsia="zh-CN"/>
        </w:rPr>
      </w:pPr>
      <w:r>
        <w:rPr>
          <w:rFonts w:ascii="Arial" w:hAnsi="Arial" w:eastAsia="黑体"/>
          <w:lang w:eastAsia="zh-CN"/>
        </w:rPr>
        <w:t>3.2.1.1.5.1.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32E95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7D9DEF49">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2EF1BEC7">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0B30AA7E">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65096136">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33E352B9">
            <w:pPr>
              <w:spacing w:after="0" w:line="276" w:lineRule="auto"/>
              <w:rPr>
                <w:rFonts w:hint="eastAsia"/>
              </w:rPr>
            </w:pPr>
            <w:r>
              <w:rPr>
                <w:rFonts w:ascii="Arial" w:hAnsi="Arial"/>
                <w:b/>
                <w:sz w:val="19"/>
              </w:rPr>
              <w:t>备注</w:t>
            </w:r>
          </w:p>
        </w:tc>
      </w:tr>
      <w:tr w14:paraId="1811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BEB9AD2">
            <w:pPr>
              <w:spacing w:after="0" w:line="276" w:lineRule="auto"/>
              <w:rPr>
                <w:rFonts w:hint="eastAsia"/>
              </w:rPr>
            </w:pPr>
            <w:r>
              <w:rPr>
                <w:rFonts w:ascii="Arial" w:hAnsi="Arial"/>
                <w:sz w:val="19"/>
              </w:rPr>
              <w:t>当前核算任务和版本</w:t>
            </w:r>
          </w:p>
        </w:tc>
        <w:tc>
          <w:tcPr>
            <w:tcW w:w="1701" w:type="dxa"/>
            <w:tcMar>
              <w:top w:w="80" w:type="dxa"/>
              <w:left w:w="100" w:type="dxa"/>
              <w:bottom w:w="80" w:type="dxa"/>
              <w:right w:w="100" w:type="dxa"/>
            </w:tcMar>
            <w:vAlign w:val="center"/>
          </w:tcPr>
          <w:p w14:paraId="589F2E06">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6DB57DCF">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6A86209">
            <w:pPr>
              <w:spacing w:after="0" w:line="276" w:lineRule="auto"/>
              <w:rPr>
                <w:rFonts w:hint="eastAsia"/>
              </w:rPr>
            </w:pPr>
            <w:r>
              <w:rPr>
                <w:rFonts w:ascii="Arial" w:hAnsi="Arial"/>
                <w:sz w:val="19"/>
              </w:rPr>
              <w:t>页面当前上下文</w:t>
            </w:r>
          </w:p>
        </w:tc>
        <w:tc>
          <w:tcPr>
            <w:tcW w:w="2381" w:type="dxa"/>
            <w:tcMar>
              <w:top w:w="80" w:type="dxa"/>
              <w:left w:w="100" w:type="dxa"/>
              <w:bottom w:w="80" w:type="dxa"/>
              <w:right w:w="100" w:type="dxa"/>
            </w:tcMar>
            <w:vAlign w:val="center"/>
          </w:tcPr>
          <w:p w14:paraId="64C5EC94">
            <w:pPr>
              <w:spacing w:after="0" w:line="276" w:lineRule="auto"/>
              <w:rPr>
                <w:rFonts w:hint="eastAsia"/>
              </w:rPr>
            </w:pPr>
          </w:p>
        </w:tc>
      </w:tr>
    </w:tbl>
    <w:p w14:paraId="7CF9FDEF">
      <w:pPr>
        <w:spacing w:after="0"/>
        <w:rPr>
          <w:rFonts w:hint="eastAsia"/>
        </w:rPr>
      </w:pPr>
    </w:p>
    <w:p w14:paraId="1D8FB250">
      <w:pPr>
        <w:pStyle w:val="7"/>
        <w:spacing w:before="120" w:after="120" w:line="288" w:lineRule="auto"/>
      </w:pPr>
      <w:r>
        <w:rPr>
          <w:rFonts w:ascii="Arial" w:hAnsi="Arial" w:eastAsia="黑体"/>
        </w:rPr>
        <w:t>3.2.1.1.5.2. Process 处理</w:t>
      </w:r>
    </w:p>
    <w:p w14:paraId="2CB85D89">
      <w:pPr>
        <w:spacing w:after="60" w:line="324" w:lineRule="auto"/>
        <w:ind w:left="227" w:hanging="113"/>
        <w:rPr>
          <w:rFonts w:hint="eastAsia"/>
          <w:lang w:eastAsia="zh-CN"/>
        </w:rPr>
      </w:pPr>
      <w:r>
        <w:rPr>
          <w:rFonts w:ascii="Arial" w:hAnsi="Arial"/>
          <w:lang w:eastAsia="zh-CN"/>
        </w:rPr>
        <w:t>1. 进入“碳排放核算与合规 &gt; 碳排放核算 &gt; 碳排放预览”页面。</w:t>
      </w:r>
    </w:p>
    <w:p w14:paraId="37E92CA2">
      <w:pPr>
        <w:spacing w:after="60" w:line="324" w:lineRule="auto"/>
        <w:ind w:left="227" w:hanging="113"/>
        <w:rPr>
          <w:rFonts w:hint="eastAsia"/>
          <w:lang w:eastAsia="zh-CN"/>
        </w:rPr>
      </w:pPr>
      <w:r>
        <w:rPr>
          <w:rFonts w:ascii="Arial" w:hAnsi="Arial"/>
          <w:lang w:eastAsia="zh-CN"/>
        </w:rPr>
        <w:t>2. 选择当前记录或结果，点击查看、详情、生成或导出操作。</w:t>
      </w:r>
    </w:p>
    <w:p w14:paraId="076210DB">
      <w:pPr>
        <w:spacing w:after="60" w:line="324" w:lineRule="auto"/>
        <w:ind w:left="227" w:hanging="113"/>
        <w:rPr>
          <w:rFonts w:hint="eastAsia"/>
          <w:lang w:eastAsia="zh-CN"/>
        </w:rPr>
      </w:pPr>
      <w:r>
        <w:rPr>
          <w:rFonts w:ascii="Arial" w:hAnsi="Arial"/>
          <w:lang w:eastAsia="zh-CN"/>
        </w:rPr>
        <w:t>3. 查看排放源明细，并跳转核算清单、核查支撑和报告。</w:t>
      </w:r>
    </w:p>
    <w:p w14:paraId="582D5868">
      <w:pPr>
        <w:spacing w:after="60" w:line="324" w:lineRule="auto"/>
        <w:ind w:left="227" w:hanging="113"/>
        <w:rPr>
          <w:rFonts w:hint="eastAsia"/>
          <w:lang w:eastAsia="zh-CN"/>
        </w:rPr>
      </w:pPr>
      <w:r>
        <w:rPr>
          <w:rFonts w:ascii="Arial" w:hAnsi="Arial"/>
          <w:lang w:eastAsia="zh-CN"/>
        </w:rPr>
        <w:t>4. 仅正式快照可作为正式报告和履约分析基准。</w:t>
      </w:r>
    </w:p>
    <w:p w14:paraId="5EA5661F">
      <w:pPr>
        <w:pStyle w:val="7"/>
        <w:spacing w:before="120" w:after="120" w:line="288" w:lineRule="auto"/>
        <w:rPr>
          <w:lang w:eastAsia="zh-CN"/>
        </w:rPr>
      </w:pPr>
      <w:r>
        <w:rPr>
          <w:rFonts w:ascii="Arial" w:hAnsi="Arial" w:eastAsia="黑体"/>
          <w:lang w:eastAsia="zh-CN"/>
        </w:rPr>
        <w:t>3.2.1.1.5.3. Output 输出</w:t>
      </w:r>
    </w:p>
    <w:p w14:paraId="0A4B9306">
      <w:pPr>
        <w:rPr>
          <w:rFonts w:hint="eastAsia"/>
          <w:lang w:eastAsia="zh-CN"/>
        </w:rPr>
      </w:pPr>
      <w:r>
        <w:rPr>
          <w:rFonts w:ascii="Arial" w:hAnsi="Arial"/>
          <w:lang w:eastAsia="zh-CN"/>
        </w:rPr>
        <w:t>仅正式快照可作为正式报告和履约分析基准。</w:t>
      </w:r>
    </w:p>
    <w:p w14:paraId="105405E7">
      <w:pPr>
        <w:pStyle w:val="7"/>
        <w:spacing w:before="120" w:after="120" w:line="288" w:lineRule="auto"/>
      </w:pPr>
      <w:r>
        <w:rPr>
          <w:rFonts w:ascii="Arial" w:hAnsi="Arial" w:eastAsia="黑体"/>
        </w:rPr>
        <w:t>3.2.1.1.5.4. Usage Limitation 约束与限制</w:t>
      </w:r>
    </w:p>
    <w:p w14:paraId="027335A8">
      <w:pPr>
        <w:pStyle w:val="16"/>
        <w:spacing w:after="60" w:line="324" w:lineRule="auto"/>
        <w:rPr>
          <w:rFonts w:hint="eastAsia"/>
        </w:rPr>
      </w:pPr>
      <w:r>
        <w:rPr>
          <w:rFonts w:ascii="Arial" w:hAnsi="Arial"/>
        </w:rPr>
        <w:t>全页必须引用同一task_id和version。</w:t>
      </w:r>
    </w:p>
    <w:p w14:paraId="18DE0D21">
      <w:pPr>
        <w:pStyle w:val="16"/>
        <w:spacing w:after="60" w:line="324" w:lineRule="auto"/>
        <w:rPr>
          <w:rFonts w:hint="eastAsia"/>
          <w:lang w:eastAsia="zh-CN"/>
        </w:rPr>
      </w:pPr>
      <w:r>
        <w:rPr>
          <w:rFonts w:ascii="Arial" w:hAnsi="Arial"/>
          <w:lang w:eastAsia="zh-CN"/>
        </w:rPr>
        <w:t>仅正式核算快照可作为正式报告、核查支撑和履约分析基准。</w:t>
      </w:r>
    </w:p>
    <w:p w14:paraId="19AA6D14">
      <w:pPr>
        <w:pStyle w:val="16"/>
        <w:spacing w:after="60" w:line="324" w:lineRule="auto"/>
        <w:rPr>
          <w:rFonts w:hint="eastAsia"/>
          <w:lang w:eastAsia="zh-CN"/>
        </w:rPr>
      </w:pPr>
      <w:r>
        <w:rPr>
          <w:rFonts w:ascii="Arial" w:hAnsi="Arial"/>
          <w:lang w:eastAsia="zh-CN"/>
        </w:rPr>
        <w:t>本功能版本边界：一期核心 / P1；研发范围：明细查询｜跨模块联动。</w:t>
      </w:r>
    </w:p>
    <w:p w14:paraId="3A276AB0">
      <w:pPr>
        <w:rPr>
          <w:rFonts w:hint="eastAsia"/>
          <w:lang w:eastAsia="zh-CN"/>
        </w:rPr>
      </w:pPr>
      <w:r>
        <w:rPr>
          <w:lang w:eastAsia="zh-CN"/>
        </w:rPr>
        <w:br w:type="page"/>
      </w:r>
    </w:p>
    <w:p w14:paraId="1534B449">
      <w:pPr>
        <w:pStyle w:val="5"/>
        <w:spacing w:after="120" w:line="288" w:lineRule="auto"/>
        <w:rPr>
          <w:lang w:eastAsia="zh-CN"/>
        </w:rPr>
      </w:pPr>
      <w:r>
        <w:rPr>
          <w:rFonts w:ascii="Arial" w:hAnsi="Arial" w:eastAsia="黑体"/>
          <w:sz w:val="24"/>
          <w:lang w:eastAsia="zh-CN"/>
        </w:rPr>
        <w:t>3.2.1.2. 碳核算清单</w:t>
      </w:r>
    </w:p>
    <w:p w14:paraId="21F51FE6">
      <w:pPr>
        <w:pStyle w:val="6"/>
        <w:spacing w:before="120" w:after="120" w:line="288" w:lineRule="auto"/>
        <w:rPr>
          <w:lang w:eastAsia="zh-CN"/>
        </w:rPr>
      </w:pPr>
      <w:r>
        <w:rPr>
          <w:rFonts w:ascii="Arial" w:hAnsi="Arial" w:eastAsia="黑体"/>
          <w:sz w:val="22"/>
          <w:lang w:eastAsia="zh-CN"/>
        </w:rPr>
        <w:t>3.2.1.2.1. Introduce 介绍</w:t>
      </w:r>
    </w:p>
    <w:p w14:paraId="53D58A0D">
      <w:pPr>
        <w:rPr>
          <w:rFonts w:hint="eastAsia"/>
          <w:lang w:eastAsia="zh-CN"/>
        </w:rPr>
      </w:pPr>
      <w:r>
        <w:rPr>
          <w:rFonts w:ascii="Arial" w:hAnsi="Arial"/>
          <w:lang w:eastAsia="zh-CN"/>
        </w:rPr>
        <w:t>创建组织温室气体核算任务，根据核算边界和上游数据生成草稿清单，支持活动数据、因子和参数编辑、排放计算、完整性校验，并确认形成只读正式清单快照。</w:t>
      </w:r>
    </w:p>
    <w:p w14:paraId="421E0A36">
      <w:pPr>
        <w:pStyle w:val="6"/>
        <w:spacing w:before="120" w:after="120" w:line="288" w:lineRule="auto"/>
        <w:rPr>
          <w:lang w:eastAsia="zh-CN"/>
        </w:rPr>
      </w:pPr>
      <w:r>
        <w:rPr>
          <w:rFonts w:ascii="Arial" w:hAnsi="Arial" w:eastAsia="黑体"/>
          <w:sz w:val="22"/>
          <w:lang w:eastAsia="zh-CN"/>
        </w:rPr>
        <w:t>3.2.1.2.2. UI Design UI设计</w:t>
      </w:r>
    </w:p>
    <w:p w14:paraId="157A8C44">
      <w:pPr>
        <w:rPr>
          <w:rFonts w:ascii="Arial" w:hAnsi="Arial"/>
          <w:lang w:eastAsia="zh-CN"/>
        </w:rPr>
      </w:pPr>
      <w:r>
        <w:rPr>
          <w:rFonts w:ascii="Arial" w:hAnsi="Arial"/>
          <w:lang w:eastAsia="zh-CN"/>
        </w:rPr>
        <w:t>页面包含当前核算任务上下文、新建任务/核算设置、排放源搜索与核算边界筛选、按边界折叠分组的核算清单表格，以及查看、编辑、补充数据和更多操作入口。</w:t>
      </w:r>
    </w:p>
    <w:p w14:paraId="6768FEF3">
      <w:pPr>
        <w:rPr>
          <w:rFonts w:ascii="Arial" w:hAnsi="Arial"/>
          <w:lang w:eastAsia="zh-CN"/>
        </w:rPr>
      </w:pPr>
    </w:p>
    <w:p w14:paraId="07B03CC6">
      <w:pPr>
        <w:rPr>
          <w:rFonts w:hint="eastAsia"/>
          <w:lang w:eastAsia="zh-CN"/>
        </w:rPr>
      </w:pPr>
    </w:p>
    <w:p w14:paraId="1F8A00CC">
      <w:pPr>
        <w:pStyle w:val="6"/>
        <w:spacing w:before="120" w:after="120" w:line="288" w:lineRule="auto"/>
      </w:pPr>
      <w:r>
        <w:rPr>
          <w:rFonts w:ascii="Arial" w:hAnsi="Arial" w:eastAsia="黑体"/>
          <w:sz w:val="22"/>
        </w:rPr>
        <w:t>3.2.1.2.3. 任务与草稿清单生成</w:t>
      </w:r>
    </w:p>
    <w:p w14:paraId="74270DD4">
      <w:pPr>
        <w:pStyle w:val="7"/>
        <w:spacing w:before="120" w:after="120" w:line="288" w:lineRule="auto"/>
      </w:pPr>
      <w:r>
        <w:rPr>
          <w:rFonts w:ascii="Arial" w:hAnsi="Arial" w:eastAsia="黑体"/>
        </w:rPr>
        <w:t>3.2.1.2.3.1.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35A5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94A6C63">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572CDADE">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6ED56CBC">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0CB94C54">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3BB1F8E0">
            <w:pPr>
              <w:spacing w:after="0" w:line="276" w:lineRule="auto"/>
              <w:rPr>
                <w:rFonts w:hint="eastAsia"/>
              </w:rPr>
            </w:pPr>
            <w:r>
              <w:rPr>
                <w:rFonts w:ascii="Arial" w:hAnsi="Arial"/>
                <w:b/>
                <w:sz w:val="19"/>
              </w:rPr>
              <w:t>备注</w:t>
            </w:r>
          </w:p>
        </w:tc>
      </w:tr>
      <w:tr w14:paraId="35EFA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720E3C1">
            <w:pPr>
              <w:spacing w:after="0" w:line="276" w:lineRule="auto"/>
              <w:rPr>
                <w:rFonts w:hint="eastAsia"/>
                <w:lang w:eastAsia="zh-CN"/>
              </w:rPr>
            </w:pPr>
            <w:r>
              <w:rPr>
                <w:rFonts w:hint="eastAsia" w:ascii="Arial" w:hAnsi="Arial"/>
                <w:sz w:val="19"/>
                <w:lang w:eastAsia="zh-CN"/>
              </w:rPr>
              <w:t>当前核算任务</w:t>
            </w:r>
          </w:p>
        </w:tc>
        <w:tc>
          <w:tcPr>
            <w:tcW w:w="1701" w:type="dxa"/>
            <w:tcMar>
              <w:top w:w="80" w:type="dxa"/>
              <w:left w:w="100" w:type="dxa"/>
              <w:bottom w:w="80" w:type="dxa"/>
              <w:right w:w="100" w:type="dxa"/>
            </w:tcMar>
            <w:vAlign w:val="center"/>
          </w:tcPr>
          <w:p w14:paraId="33CE1CA9">
            <w:pPr>
              <w:spacing w:after="0" w:line="276" w:lineRule="auto"/>
              <w:rPr>
                <w:rFonts w:hint="eastAsia"/>
                <w:lang w:eastAsia="zh-CN"/>
              </w:rPr>
            </w:pPr>
            <w:r>
              <w:rPr>
                <w:rFonts w:hint="eastAsia" w:ascii="Arial" w:hAnsi="Arial"/>
                <w:sz w:val="19"/>
                <w:lang w:eastAsia="zh-CN"/>
              </w:rPr>
              <w:t>系统上下文</w:t>
            </w:r>
          </w:p>
        </w:tc>
        <w:tc>
          <w:tcPr>
            <w:tcW w:w="1247" w:type="dxa"/>
            <w:tcMar>
              <w:top w:w="80" w:type="dxa"/>
              <w:left w:w="100" w:type="dxa"/>
              <w:bottom w:w="80" w:type="dxa"/>
              <w:right w:w="100" w:type="dxa"/>
            </w:tcMar>
            <w:vAlign w:val="center"/>
          </w:tcPr>
          <w:p w14:paraId="052E460E">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B424593">
            <w:pPr>
              <w:spacing w:after="0" w:line="276" w:lineRule="auto"/>
              <w:rPr>
                <w:rFonts w:hint="eastAsia"/>
              </w:rPr>
            </w:pPr>
            <w:r>
              <w:rPr>
                <w:rFonts w:ascii="Arial" w:hAnsi="Arial"/>
                <w:sz w:val="19"/>
              </w:rPr>
              <w:t>1-100字符</w:t>
            </w:r>
          </w:p>
        </w:tc>
        <w:tc>
          <w:tcPr>
            <w:tcW w:w="2381" w:type="dxa"/>
            <w:tcMar>
              <w:top w:w="80" w:type="dxa"/>
              <w:left w:w="100" w:type="dxa"/>
              <w:bottom w:w="80" w:type="dxa"/>
              <w:right w:w="100" w:type="dxa"/>
            </w:tcMar>
            <w:vAlign w:val="center"/>
          </w:tcPr>
          <w:p w14:paraId="187404FA">
            <w:pPr>
              <w:spacing w:after="0" w:line="276" w:lineRule="auto"/>
              <w:rPr>
                <w:rFonts w:hint="eastAsia"/>
              </w:rPr>
            </w:pPr>
          </w:p>
        </w:tc>
      </w:tr>
      <w:tr w14:paraId="7D83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5BAEE38">
            <w:pPr>
              <w:spacing w:after="0" w:line="276" w:lineRule="auto"/>
              <w:rPr>
                <w:rFonts w:hint="eastAsia"/>
              </w:rPr>
            </w:pPr>
            <w:r>
              <w:rPr>
                <w:rFonts w:ascii="Arial" w:hAnsi="Arial"/>
                <w:sz w:val="19"/>
              </w:rPr>
              <w:t>核算年度</w:t>
            </w:r>
          </w:p>
        </w:tc>
        <w:tc>
          <w:tcPr>
            <w:tcW w:w="1701" w:type="dxa"/>
            <w:tcMar>
              <w:top w:w="80" w:type="dxa"/>
              <w:left w:w="100" w:type="dxa"/>
              <w:bottom w:w="80" w:type="dxa"/>
              <w:right w:w="100" w:type="dxa"/>
            </w:tcMar>
            <w:vAlign w:val="center"/>
          </w:tcPr>
          <w:p w14:paraId="2F51B981">
            <w:pPr>
              <w:spacing w:after="0" w:line="276" w:lineRule="auto"/>
              <w:jc w:val="center"/>
              <w:rPr>
                <w:rFonts w:hint="eastAsia"/>
              </w:rPr>
            </w:pPr>
            <w:r>
              <w:rPr>
                <w:rFonts w:ascii="Arial" w:hAnsi="Arial"/>
                <w:sz w:val="19"/>
              </w:rPr>
              <w:t>年份选择器</w:t>
            </w:r>
          </w:p>
        </w:tc>
        <w:tc>
          <w:tcPr>
            <w:tcW w:w="1247" w:type="dxa"/>
            <w:tcMar>
              <w:top w:w="80" w:type="dxa"/>
              <w:left w:w="100" w:type="dxa"/>
              <w:bottom w:w="80" w:type="dxa"/>
              <w:right w:w="100" w:type="dxa"/>
            </w:tcMar>
            <w:vAlign w:val="center"/>
          </w:tcPr>
          <w:p w14:paraId="6D46579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E9A1703">
            <w:pPr>
              <w:spacing w:after="0" w:line="276" w:lineRule="auto"/>
              <w:rPr>
                <w:rFonts w:hint="eastAsia"/>
              </w:rPr>
            </w:pPr>
            <w:r>
              <w:rPr>
                <w:rFonts w:ascii="Arial" w:hAnsi="Arial"/>
                <w:sz w:val="19"/>
              </w:rPr>
              <w:t>当前年份及历史年份</w:t>
            </w:r>
          </w:p>
        </w:tc>
        <w:tc>
          <w:tcPr>
            <w:tcW w:w="2381" w:type="dxa"/>
            <w:tcMar>
              <w:top w:w="80" w:type="dxa"/>
              <w:left w:w="100" w:type="dxa"/>
              <w:bottom w:w="80" w:type="dxa"/>
              <w:right w:w="100" w:type="dxa"/>
            </w:tcMar>
            <w:vAlign w:val="center"/>
          </w:tcPr>
          <w:p w14:paraId="3871B6EA">
            <w:pPr>
              <w:spacing w:after="0" w:line="276" w:lineRule="auto"/>
              <w:rPr>
                <w:rFonts w:hint="eastAsia"/>
              </w:rPr>
            </w:pPr>
          </w:p>
        </w:tc>
      </w:tr>
      <w:tr w14:paraId="4DF5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7A0D6E0">
            <w:pPr>
              <w:spacing w:after="0" w:line="276" w:lineRule="auto"/>
              <w:rPr>
                <w:rFonts w:hint="eastAsia"/>
              </w:rPr>
            </w:pPr>
            <w:r>
              <w:rPr>
                <w:rFonts w:ascii="Arial" w:hAnsi="Arial"/>
                <w:sz w:val="19"/>
              </w:rPr>
              <w:t>核算方法/标准</w:t>
            </w:r>
          </w:p>
        </w:tc>
        <w:tc>
          <w:tcPr>
            <w:tcW w:w="1701" w:type="dxa"/>
            <w:tcMar>
              <w:top w:w="80" w:type="dxa"/>
              <w:left w:w="100" w:type="dxa"/>
              <w:bottom w:w="80" w:type="dxa"/>
              <w:right w:w="100" w:type="dxa"/>
            </w:tcMar>
            <w:vAlign w:val="center"/>
          </w:tcPr>
          <w:p w14:paraId="60601BE0">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621A4BAC">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5D5E385">
            <w:pPr>
              <w:spacing w:after="0" w:line="276" w:lineRule="auto"/>
              <w:rPr>
                <w:rFonts w:hint="eastAsia"/>
              </w:rPr>
            </w:pPr>
            <w:r>
              <w:rPr>
                <w:rFonts w:ascii="Arial" w:hAnsi="Arial"/>
                <w:sz w:val="19"/>
              </w:rPr>
              <w:t>平台已配置方法</w:t>
            </w:r>
          </w:p>
        </w:tc>
        <w:tc>
          <w:tcPr>
            <w:tcW w:w="2381" w:type="dxa"/>
            <w:tcMar>
              <w:top w:w="80" w:type="dxa"/>
              <w:left w:w="100" w:type="dxa"/>
              <w:bottom w:w="80" w:type="dxa"/>
              <w:right w:w="100" w:type="dxa"/>
            </w:tcMar>
            <w:vAlign w:val="center"/>
          </w:tcPr>
          <w:p w14:paraId="19863D96">
            <w:pPr>
              <w:spacing w:after="0" w:line="276" w:lineRule="auto"/>
              <w:rPr>
                <w:rFonts w:hint="eastAsia"/>
              </w:rPr>
            </w:pPr>
          </w:p>
        </w:tc>
      </w:tr>
      <w:tr w14:paraId="33278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7EDFB93">
            <w:pPr>
              <w:spacing w:after="0" w:line="276" w:lineRule="auto"/>
              <w:rPr>
                <w:rFonts w:hint="eastAsia"/>
              </w:rPr>
            </w:pPr>
            <w:r>
              <w:rPr>
                <w:rFonts w:ascii="Arial" w:hAnsi="Arial"/>
                <w:sz w:val="19"/>
              </w:rPr>
              <w:t>组织边界</w:t>
            </w:r>
          </w:p>
        </w:tc>
        <w:tc>
          <w:tcPr>
            <w:tcW w:w="1701" w:type="dxa"/>
            <w:tcMar>
              <w:top w:w="80" w:type="dxa"/>
              <w:left w:w="100" w:type="dxa"/>
              <w:bottom w:w="80" w:type="dxa"/>
              <w:right w:w="100" w:type="dxa"/>
            </w:tcMar>
            <w:vAlign w:val="center"/>
          </w:tcPr>
          <w:p w14:paraId="5FD9231F">
            <w:pPr>
              <w:spacing w:after="0" w:line="276" w:lineRule="auto"/>
              <w:jc w:val="center"/>
              <w:rPr>
                <w:rFonts w:hint="eastAsia"/>
              </w:rPr>
            </w:pPr>
            <w:r>
              <w:rPr>
                <w:rFonts w:ascii="Arial" w:hAnsi="Arial"/>
                <w:sz w:val="19"/>
              </w:rPr>
              <w:t>下拉框/树选择</w:t>
            </w:r>
          </w:p>
        </w:tc>
        <w:tc>
          <w:tcPr>
            <w:tcW w:w="1247" w:type="dxa"/>
            <w:tcMar>
              <w:top w:w="80" w:type="dxa"/>
              <w:left w:w="100" w:type="dxa"/>
              <w:bottom w:w="80" w:type="dxa"/>
              <w:right w:w="100" w:type="dxa"/>
            </w:tcMar>
            <w:vAlign w:val="center"/>
          </w:tcPr>
          <w:p w14:paraId="28254B9B">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9D25000">
            <w:pPr>
              <w:spacing w:after="0" w:line="276" w:lineRule="auto"/>
              <w:rPr>
                <w:rFonts w:hint="eastAsia"/>
              </w:rPr>
            </w:pPr>
            <w:r>
              <w:rPr>
                <w:rFonts w:ascii="Arial" w:hAnsi="Arial"/>
                <w:sz w:val="19"/>
              </w:rPr>
              <w:t>当前企业及适用范围</w:t>
            </w:r>
          </w:p>
        </w:tc>
        <w:tc>
          <w:tcPr>
            <w:tcW w:w="2381" w:type="dxa"/>
            <w:tcMar>
              <w:top w:w="80" w:type="dxa"/>
              <w:left w:w="100" w:type="dxa"/>
              <w:bottom w:w="80" w:type="dxa"/>
              <w:right w:w="100" w:type="dxa"/>
            </w:tcMar>
            <w:vAlign w:val="center"/>
          </w:tcPr>
          <w:p w14:paraId="5453EFE8">
            <w:pPr>
              <w:spacing w:after="0" w:line="276" w:lineRule="auto"/>
              <w:rPr>
                <w:rFonts w:hint="eastAsia"/>
              </w:rPr>
            </w:pPr>
          </w:p>
        </w:tc>
      </w:tr>
      <w:tr w14:paraId="4471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E0B62D4">
            <w:pPr>
              <w:spacing w:after="0" w:line="276" w:lineRule="auto"/>
              <w:rPr>
                <w:rFonts w:hint="eastAsia"/>
              </w:rPr>
            </w:pPr>
            <w:r>
              <w:rPr>
                <w:rFonts w:ascii="Arial" w:hAnsi="Arial"/>
                <w:sz w:val="19"/>
              </w:rPr>
              <w:t>核算范围</w:t>
            </w:r>
          </w:p>
        </w:tc>
        <w:tc>
          <w:tcPr>
            <w:tcW w:w="1701" w:type="dxa"/>
            <w:tcMar>
              <w:top w:w="80" w:type="dxa"/>
              <w:left w:w="100" w:type="dxa"/>
              <w:bottom w:w="80" w:type="dxa"/>
              <w:right w:w="100" w:type="dxa"/>
            </w:tcMar>
            <w:vAlign w:val="center"/>
          </w:tcPr>
          <w:p w14:paraId="65DB2539">
            <w:pPr>
              <w:spacing w:after="0" w:line="276" w:lineRule="auto"/>
              <w:jc w:val="center"/>
              <w:rPr>
                <w:rFonts w:hint="eastAsia"/>
              </w:rPr>
            </w:pPr>
            <w:r>
              <w:rPr>
                <w:rFonts w:ascii="Arial" w:hAnsi="Arial"/>
                <w:sz w:val="19"/>
              </w:rPr>
              <w:t>多选</w:t>
            </w:r>
          </w:p>
        </w:tc>
        <w:tc>
          <w:tcPr>
            <w:tcW w:w="1247" w:type="dxa"/>
            <w:tcMar>
              <w:top w:w="80" w:type="dxa"/>
              <w:left w:w="100" w:type="dxa"/>
              <w:bottom w:w="80" w:type="dxa"/>
              <w:right w:w="100" w:type="dxa"/>
            </w:tcMar>
            <w:vAlign w:val="center"/>
          </w:tcPr>
          <w:p w14:paraId="232FDD1E">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E428077">
            <w:pPr>
              <w:spacing w:after="0" w:line="276" w:lineRule="auto"/>
              <w:rPr>
                <w:rFonts w:hint="eastAsia"/>
                <w:lang w:eastAsia="zh-CN"/>
              </w:rPr>
            </w:pPr>
            <w:r>
              <w:rPr>
                <w:rFonts w:ascii="Arial" w:hAnsi="Arial"/>
                <w:sz w:val="19"/>
                <w:lang w:eastAsia="zh-CN"/>
              </w:rPr>
              <w:t>直接排放、购入能源间接排放等</w:t>
            </w:r>
          </w:p>
        </w:tc>
        <w:tc>
          <w:tcPr>
            <w:tcW w:w="2381" w:type="dxa"/>
            <w:tcMar>
              <w:top w:w="80" w:type="dxa"/>
              <w:left w:w="100" w:type="dxa"/>
              <w:bottom w:w="80" w:type="dxa"/>
              <w:right w:w="100" w:type="dxa"/>
            </w:tcMar>
            <w:vAlign w:val="center"/>
          </w:tcPr>
          <w:p w14:paraId="58475AC0">
            <w:pPr>
              <w:spacing w:after="0" w:line="276" w:lineRule="auto"/>
              <w:rPr>
                <w:rFonts w:hint="eastAsia"/>
                <w:lang w:eastAsia="zh-CN"/>
              </w:rPr>
            </w:pPr>
          </w:p>
        </w:tc>
      </w:tr>
    </w:tbl>
    <w:p w14:paraId="4E47B201">
      <w:pPr>
        <w:spacing w:after="0"/>
        <w:rPr>
          <w:rFonts w:hint="eastAsia"/>
          <w:lang w:eastAsia="zh-CN"/>
        </w:rPr>
      </w:pPr>
    </w:p>
    <w:p w14:paraId="2F84B0F2">
      <w:pPr>
        <w:pStyle w:val="7"/>
        <w:spacing w:before="120" w:after="120" w:line="288" w:lineRule="auto"/>
        <w:rPr>
          <w:lang w:eastAsia="zh-CN"/>
        </w:rPr>
      </w:pPr>
      <w:r>
        <w:rPr>
          <w:rFonts w:ascii="Arial" w:hAnsi="Arial" w:eastAsia="黑体"/>
          <w:lang w:eastAsia="zh-CN"/>
        </w:rPr>
        <w:t>3.2.1.2.3.2. Process 处理</w:t>
      </w:r>
    </w:p>
    <w:p w14:paraId="108512ED">
      <w:pPr>
        <w:spacing w:after="60" w:line="324" w:lineRule="auto"/>
        <w:ind w:left="227" w:hanging="113"/>
        <w:rPr>
          <w:rFonts w:hint="eastAsia"/>
          <w:lang w:eastAsia="zh-CN"/>
        </w:rPr>
      </w:pPr>
      <w:r>
        <w:rPr>
          <w:rFonts w:ascii="Arial" w:hAnsi="Arial"/>
          <w:lang w:eastAsia="zh-CN"/>
        </w:rPr>
        <w:t>1. 进入“碳排放核算与合规 &gt; 碳排放核算 &gt; 碳核算清单”页面。</w:t>
      </w:r>
    </w:p>
    <w:p w14:paraId="5C33CDDC">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4A6D60DD">
      <w:pPr>
        <w:spacing w:after="60" w:line="324" w:lineRule="auto"/>
        <w:ind w:left="227" w:hanging="113"/>
        <w:rPr>
          <w:rFonts w:hint="eastAsia"/>
          <w:lang w:eastAsia="zh-CN"/>
        </w:rPr>
      </w:pPr>
      <w:r>
        <w:rPr>
          <w:rFonts w:ascii="Arial" w:hAnsi="Arial"/>
          <w:lang w:eastAsia="zh-CN"/>
        </w:rPr>
        <w:t>3. 创建核算任务，配置边界并自动生成草稿清单。</w:t>
      </w:r>
    </w:p>
    <w:p w14:paraId="6129E65C">
      <w:pPr>
        <w:spacing w:after="60" w:line="324" w:lineRule="auto"/>
        <w:ind w:left="227" w:hanging="113"/>
        <w:rPr>
          <w:rFonts w:hint="eastAsia"/>
          <w:lang w:eastAsia="zh-CN"/>
        </w:rPr>
      </w:pPr>
      <w:r>
        <w:rPr>
          <w:rFonts w:ascii="Arial" w:hAnsi="Arial"/>
          <w:lang w:eastAsia="zh-CN"/>
        </w:rPr>
        <w:t>4. 草稿自动保存；重复进入页面不重复生成记录。</w:t>
      </w:r>
    </w:p>
    <w:p w14:paraId="1F773CBA">
      <w:pPr>
        <w:pStyle w:val="7"/>
        <w:spacing w:before="120" w:after="120" w:line="288" w:lineRule="auto"/>
        <w:rPr>
          <w:lang w:eastAsia="zh-CN"/>
        </w:rPr>
      </w:pPr>
      <w:r>
        <w:rPr>
          <w:rFonts w:ascii="Arial" w:hAnsi="Arial" w:eastAsia="黑体"/>
          <w:lang w:eastAsia="zh-CN"/>
        </w:rPr>
        <w:t>3.2.1.2.3.3. Output 输出</w:t>
      </w:r>
    </w:p>
    <w:p w14:paraId="3C61753A">
      <w:pPr>
        <w:rPr>
          <w:rFonts w:hint="eastAsia"/>
          <w:lang w:eastAsia="zh-CN"/>
        </w:rPr>
      </w:pPr>
      <w:r>
        <w:rPr>
          <w:rFonts w:ascii="Arial" w:hAnsi="Arial"/>
          <w:lang w:eastAsia="zh-CN"/>
        </w:rPr>
        <w:t>草稿自动保存；重复进入页面不重复生成记录。</w:t>
      </w:r>
    </w:p>
    <w:p w14:paraId="01DAFAC1">
      <w:pPr>
        <w:pStyle w:val="7"/>
        <w:spacing w:before="120" w:after="120" w:line="288" w:lineRule="auto"/>
      </w:pPr>
      <w:r>
        <w:rPr>
          <w:rFonts w:ascii="Arial" w:hAnsi="Arial" w:eastAsia="黑体"/>
        </w:rPr>
        <w:t>3.2.1.2.3.4. Usage Limitation 约束与限制</w:t>
      </w:r>
    </w:p>
    <w:p w14:paraId="48D278EF">
      <w:pPr>
        <w:pStyle w:val="16"/>
        <w:spacing w:after="60" w:line="324" w:lineRule="auto"/>
        <w:rPr>
          <w:rFonts w:hint="eastAsia"/>
          <w:lang w:eastAsia="zh-CN"/>
        </w:rPr>
      </w:pPr>
      <w:r>
        <w:rPr>
          <w:rFonts w:ascii="Arial" w:hAnsi="Arial"/>
          <w:lang w:eastAsia="zh-CN"/>
        </w:rPr>
        <w:t>系统生成记录必须保留上游来源ID；人工记录与系统记录采用不同删除逻辑。</w:t>
      </w:r>
    </w:p>
    <w:p w14:paraId="4D7632DB">
      <w:pPr>
        <w:pStyle w:val="16"/>
        <w:spacing w:after="60" w:line="324" w:lineRule="auto"/>
        <w:rPr>
          <w:rFonts w:hint="eastAsia"/>
          <w:lang w:eastAsia="zh-CN"/>
        </w:rPr>
      </w:pPr>
      <w:r>
        <w:rPr>
          <w:rFonts w:ascii="Arial" w:hAnsi="Arial"/>
          <w:lang w:eastAsia="zh-CN"/>
        </w:rPr>
        <w:t>正式快照锁定活动数据、因子参数、来源版本、计算公式和排放量。</w:t>
      </w:r>
    </w:p>
    <w:p w14:paraId="4A89D7B8">
      <w:pPr>
        <w:pStyle w:val="16"/>
        <w:spacing w:after="60" w:line="324" w:lineRule="auto"/>
        <w:rPr>
          <w:rFonts w:hint="eastAsia"/>
          <w:lang w:eastAsia="zh-CN"/>
        </w:rPr>
      </w:pPr>
      <w:r>
        <w:rPr>
          <w:rFonts w:ascii="Arial" w:hAnsi="Arial"/>
          <w:lang w:eastAsia="zh-CN"/>
        </w:rPr>
        <w:t>本功能版本边界：一期核心 / P0；研发范围：复杂流程｜后端生成｜状态管理。</w:t>
      </w:r>
    </w:p>
    <w:p w14:paraId="252597B8">
      <w:pPr>
        <w:pStyle w:val="6"/>
        <w:spacing w:before="120" w:after="120" w:line="288" w:lineRule="auto"/>
      </w:pPr>
      <w:r>
        <w:rPr>
          <w:rFonts w:ascii="Arial" w:hAnsi="Arial" w:eastAsia="黑体"/>
          <w:sz w:val="22"/>
        </w:rPr>
        <w:t>3.2.1.2.4. 清单汇总与人工新增</w:t>
      </w:r>
    </w:p>
    <w:p w14:paraId="10C9D4C2">
      <w:pPr>
        <w:pStyle w:val="7"/>
        <w:spacing w:before="120" w:after="120" w:line="288" w:lineRule="auto"/>
      </w:pPr>
      <w:r>
        <w:rPr>
          <w:rFonts w:ascii="Arial" w:hAnsi="Arial" w:eastAsia="黑体"/>
        </w:rPr>
        <w:t>3.2.1.2.4.1.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07D5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29F3C622">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0804CDE9">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3B5C2907">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599ED306">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3D127315">
            <w:pPr>
              <w:spacing w:after="0" w:line="276" w:lineRule="auto"/>
              <w:rPr>
                <w:rFonts w:hint="eastAsia"/>
              </w:rPr>
            </w:pPr>
            <w:r>
              <w:rPr>
                <w:rFonts w:ascii="Arial" w:hAnsi="Arial"/>
                <w:b/>
                <w:sz w:val="19"/>
              </w:rPr>
              <w:t>备注</w:t>
            </w:r>
          </w:p>
        </w:tc>
      </w:tr>
      <w:tr w14:paraId="0E98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F59B933">
            <w:pPr>
              <w:spacing w:after="0" w:line="276" w:lineRule="auto"/>
              <w:rPr>
                <w:rFonts w:hint="eastAsia"/>
              </w:rPr>
            </w:pPr>
            <w:r>
              <w:rPr>
                <w:rFonts w:ascii="Arial" w:hAnsi="Arial"/>
                <w:sz w:val="19"/>
              </w:rPr>
              <w:t>关键词</w:t>
            </w:r>
          </w:p>
        </w:tc>
        <w:tc>
          <w:tcPr>
            <w:tcW w:w="1701" w:type="dxa"/>
            <w:tcMar>
              <w:top w:w="80" w:type="dxa"/>
              <w:left w:w="100" w:type="dxa"/>
              <w:bottom w:w="80" w:type="dxa"/>
              <w:right w:w="100" w:type="dxa"/>
            </w:tcMar>
            <w:vAlign w:val="center"/>
          </w:tcPr>
          <w:p w14:paraId="20229758">
            <w:pPr>
              <w:spacing w:after="0" w:line="276" w:lineRule="auto"/>
              <w:jc w:val="center"/>
              <w:rPr>
                <w:rFonts w:hint="eastAsia"/>
              </w:rPr>
            </w:pPr>
            <w:r>
              <w:rPr>
                <w:rFonts w:ascii="Arial" w:hAnsi="Arial"/>
                <w:sz w:val="19"/>
              </w:rPr>
              <w:t>搜索框</w:t>
            </w:r>
          </w:p>
        </w:tc>
        <w:tc>
          <w:tcPr>
            <w:tcW w:w="1247" w:type="dxa"/>
            <w:tcMar>
              <w:top w:w="80" w:type="dxa"/>
              <w:left w:w="100" w:type="dxa"/>
              <w:bottom w:w="80" w:type="dxa"/>
              <w:right w:w="100" w:type="dxa"/>
            </w:tcMar>
            <w:vAlign w:val="center"/>
          </w:tcPr>
          <w:p w14:paraId="6A14DF3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3DC31492">
            <w:pPr>
              <w:spacing w:after="0" w:line="276" w:lineRule="auto"/>
              <w:rPr>
                <w:rFonts w:hint="eastAsia"/>
              </w:rPr>
            </w:pPr>
            <w:r>
              <w:rPr>
                <w:rFonts w:ascii="Arial" w:hAnsi="Arial"/>
                <w:sz w:val="19"/>
              </w:rPr>
              <w:t>排放源或核算对象</w:t>
            </w:r>
          </w:p>
        </w:tc>
        <w:tc>
          <w:tcPr>
            <w:tcW w:w="2381" w:type="dxa"/>
            <w:tcMar>
              <w:top w:w="80" w:type="dxa"/>
              <w:left w:w="100" w:type="dxa"/>
              <w:bottom w:w="80" w:type="dxa"/>
              <w:right w:w="100" w:type="dxa"/>
            </w:tcMar>
            <w:vAlign w:val="center"/>
          </w:tcPr>
          <w:p w14:paraId="7FF90099">
            <w:pPr>
              <w:spacing w:after="0" w:line="276" w:lineRule="auto"/>
              <w:rPr>
                <w:rFonts w:hint="eastAsia"/>
              </w:rPr>
            </w:pPr>
          </w:p>
        </w:tc>
      </w:tr>
      <w:tr w14:paraId="3053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BB34C19">
            <w:pPr>
              <w:spacing w:after="0" w:line="276" w:lineRule="auto"/>
              <w:rPr>
                <w:rFonts w:hint="eastAsia"/>
              </w:rPr>
            </w:pPr>
            <w:r>
              <w:rPr>
                <w:rFonts w:ascii="Arial" w:hAnsi="Arial"/>
                <w:sz w:val="19"/>
              </w:rPr>
              <w:t>排放源类型</w:t>
            </w:r>
          </w:p>
        </w:tc>
        <w:tc>
          <w:tcPr>
            <w:tcW w:w="1701" w:type="dxa"/>
            <w:tcMar>
              <w:top w:w="80" w:type="dxa"/>
              <w:left w:w="100" w:type="dxa"/>
              <w:bottom w:w="80" w:type="dxa"/>
              <w:right w:w="100" w:type="dxa"/>
            </w:tcMar>
            <w:vAlign w:val="center"/>
          </w:tcPr>
          <w:p w14:paraId="487B1287">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3482AEC5">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4777A5C">
            <w:pPr>
              <w:spacing w:after="0" w:line="276" w:lineRule="auto"/>
              <w:rPr>
                <w:rFonts w:hint="eastAsia"/>
                <w:lang w:eastAsia="zh-CN"/>
              </w:rPr>
            </w:pPr>
            <w:r>
              <w:rPr>
                <w:rFonts w:ascii="Arial" w:hAnsi="Arial"/>
                <w:sz w:val="19"/>
                <w:lang w:eastAsia="zh-CN"/>
              </w:rPr>
              <w:t>固定燃烧/移动燃烧/工艺过程/逸散/购入电力/购入热力等</w:t>
            </w:r>
          </w:p>
        </w:tc>
        <w:tc>
          <w:tcPr>
            <w:tcW w:w="2381" w:type="dxa"/>
            <w:tcMar>
              <w:top w:w="80" w:type="dxa"/>
              <w:left w:w="100" w:type="dxa"/>
              <w:bottom w:w="80" w:type="dxa"/>
              <w:right w:w="100" w:type="dxa"/>
            </w:tcMar>
            <w:vAlign w:val="center"/>
          </w:tcPr>
          <w:p w14:paraId="469DD724">
            <w:pPr>
              <w:spacing w:after="0" w:line="276" w:lineRule="auto"/>
              <w:rPr>
                <w:rFonts w:hint="eastAsia"/>
                <w:lang w:eastAsia="zh-CN"/>
              </w:rPr>
            </w:pPr>
          </w:p>
        </w:tc>
      </w:tr>
      <w:tr w14:paraId="6177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7574D70">
            <w:pPr>
              <w:spacing w:after="0" w:line="276" w:lineRule="auto"/>
              <w:rPr>
                <w:rFonts w:hint="eastAsia"/>
              </w:rPr>
            </w:pPr>
            <w:r>
              <w:rPr>
                <w:rFonts w:ascii="Arial" w:hAnsi="Arial"/>
                <w:sz w:val="19"/>
              </w:rPr>
              <w:t>人工新增核算对象</w:t>
            </w:r>
          </w:p>
        </w:tc>
        <w:tc>
          <w:tcPr>
            <w:tcW w:w="1701" w:type="dxa"/>
            <w:tcMar>
              <w:top w:w="80" w:type="dxa"/>
              <w:left w:w="100" w:type="dxa"/>
              <w:bottom w:w="80" w:type="dxa"/>
              <w:right w:w="100" w:type="dxa"/>
            </w:tcMar>
            <w:vAlign w:val="center"/>
          </w:tcPr>
          <w:p w14:paraId="3B426C66">
            <w:pPr>
              <w:spacing w:after="0" w:line="276" w:lineRule="auto"/>
              <w:jc w:val="center"/>
              <w:rPr>
                <w:rFonts w:hint="eastAsia"/>
              </w:rPr>
            </w:pPr>
            <w:r>
              <w:rPr>
                <w:rFonts w:ascii="Arial" w:hAnsi="Arial"/>
                <w:sz w:val="19"/>
              </w:rPr>
              <w:t>文本框</w:t>
            </w:r>
          </w:p>
        </w:tc>
        <w:tc>
          <w:tcPr>
            <w:tcW w:w="1247" w:type="dxa"/>
            <w:tcMar>
              <w:top w:w="80" w:type="dxa"/>
              <w:left w:w="100" w:type="dxa"/>
              <w:bottom w:w="80" w:type="dxa"/>
              <w:right w:w="100" w:type="dxa"/>
            </w:tcMar>
            <w:vAlign w:val="center"/>
          </w:tcPr>
          <w:p w14:paraId="7E454D0F">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3AA27A5">
            <w:pPr>
              <w:spacing w:after="0" w:line="276" w:lineRule="auto"/>
              <w:rPr>
                <w:rFonts w:hint="eastAsia"/>
              </w:rPr>
            </w:pPr>
            <w:r>
              <w:rPr>
                <w:rFonts w:ascii="Arial" w:hAnsi="Arial"/>
                <w:sz w:val="19"/>
              </w:rPr>
              <w:t>1-100字符</w:t>
            </w:r>
          </w:p>
        </w:tc>
        <w:tc>
          <w:tcPr>
            <w:tcW w:w="2381" w:type="dxa"/>
            <w:tcMar>
              <w:top w:w="80" w:type="dxa"/>
              <w:left w:w="100" w:type="dxa"/>
              <w:bottom w:w="80" w:type="dxa"/>
              <w:right w:w="100" w:type="dxa"/>
            </w:tcMar>
            <w:vAlign w:val="center"/>
          </w:tcPr>
          <w:p w14:paraId="71BFADB2">
            <w:pPr>
              <w:spacing w:after="0" w:line="276" w:lineRule="auto"/>
              <w:rPr>
                <w:rFonts w:hint="eastAsia"/>
              </w:rPr>
            </w:pPr>
            <w:r>
              <w:rPr>
                <w:rFonts w:ascii="Arial" w:hAnsi="Arial"/>
                <w:sz w:val="19"/>
              </w:rPr>
              <w:t>新增时必填</w:t>
            </w:r>
          </w:p>
        </w:tc>
      </w:tr>
      <w:tr w14:paraId="7D610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DBCB0FC">
            <w:pPr>
              <w:spacing w:after="0" w:line="276" w:lineRule="auto"/>
              <w:rPr>
                <w:rFonts w:hint="eastAsia"/>
              </w:rPr>
            </w:pPr>
            <w:r>
              <w:rPr>
                <w:rFonts w:ascii="Arial" w:hAnsi="Arial"/>
                <w:sz w:val="19"/>
              </w:rPr>
              <w:t>活动数据单位</w:t>
            </w:r>
          </w:p>
        </w:tc>
        <w:tc>
          <w:tcPr>
            <w:tcW w:w="1701" w:type="dxa"/>
            <w:tcMar>
              <w:top w:w="80" w:type="dxa"/>
              <w:left w:w="100" w:type="dxa"/>
              <w:bottom w:w="80" w:type="dxa"/>
              <w:right w:w="100" w:type="dxa"/>
            </w:tcMar>
            <w:vAlign w:val="center"/>
          </w:tcPr>
          <w:p w14:paraId="0ADE8705">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15EE8BA2">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7B6F7DE5">
            <w:pPr>
              <w:spacing w:after="0" w:line="276" w:lineRule="auto"/>
              <w:rPr>
                <w:rFonts w:hint="eastAsia"/>
              </w:rPr>
            </w:pPr>
            <w:r>
              <w:rPr>
                <w:rFonts w:ascii="Arial" w:hAnsi="Arial"/>
                <w:sz w:val="19"/>
              </w:rPr>
              <w:t>单位字典</w:t>
            </w:r>
          </w:p>
        </w:tc>
        <w:tc>
          <w:tcPr>
            <w:tcW w:w="2381" w:type="dxa"/>
            <w:tcMar>
              <w:top w:w="80" w:type="dxa"/>
              <w:left w:w="100" w:type="dxa"/>
              <w:bottom w:w="80" w:type="dxa"/>
              <w:right w:w="100" w:type="dxa"/>
            </w:tcMar>
            <w:vAlign w:val="center"/>
          </w:tcPr>
          <w:p w14:paraId="7F3DB54C">
            <w:pPr>
              <w:spacing w:after="0" w:line="276" w:lineRule="auto"/>
              <w:rPr>
                <w:rFonts w:hint="eastAsia"/>
              </w:rPr>
            </w:pPr>
            <w:r>
              <w:rPr>
                <w:rFonts w:ascii="Arial" w:hAnsi="Arial"/>
                <w:sz w:val="19"/>
              </w:rPr>
              <w:t>新增时必填</w:t>
            </w:r>
          </w:p>
        </w:tc>
      </w:tr>
    </w:tbl>
    <w:p w14:paraId="0F92368F">
      <w:pPr>
        <w:spacing w:after="0"/>
        <w:rPr>
          <w:rFonts w:hint="eastAsia"/>
        </w:rPr>
      </w:pPr>
    </w:p>
    <w:p w14:paraId="7743C39E">
      <w:pPr>
        <w:pStyle w:val="7"/>
        <w:spacing w:before="120" w:after="120" w:line="288" w:lineRule="auto"/>
      </w:pPr>
      <w:r>
        <w:rPr>
          <w:rFonts w:ascii="Arial" w:hAnsi="Arial" w:eastAsia="黑体"/>
        </w:rPr>
        <w:t>3.2.1.2.4.2. Process 处理</w:t>
      </w:r>
    </w:p>
    <w:p w14:paraId="7DB48306">
      <w:pPr>
        <w:spacing w:after="60" w:line="324" w:lineRule="auto"/>
        <w:ind w:left="227" w:hanging="113"/>
        <w:rPr>
          <w:rFonts w:hint="eastAsia"/>
          <w:lang w:eastAsia="zh-CN"/>
        </w:rPr>
      </w:pPr>
      <w:r>
        <w:rPr>
          <w:rFonts w:ascii="Arial" w:hAnsi="Arial"/>
          <w:lang w:eastAsia="zh-CN"/>
        </w:rPr>
        <w:t>1. 进入“碳排放核算与合规 &gt; 碳排放核算 &gt; 碳核算清单”页面。</w:t>
      </w:r>
    </w:p>
    <w:p w14:paraId="11137C7C">
      <w:pPr>
        <w:spacing w:after="60" w:line="324" w:lineRule="auto"/>
        <w:ind w:left="227" w:hanging="113"/>
        <w:rPr>
          <w:rFonts w:hint="eastAsia"/>
          <w:lang w:eastAsia="zh-CN"/>
        </w:rPr>
      </w:pPr>
      <w:r>
        <w:rPr>
          <w:rFonts w:ascii="Arial" w:hAnsi="Arial"/>
          <w:lang w:eastAsia="zh-CN"/>
        </w:rPr>
        <w:t>2. 点击相应新增、编辑、配置或录入入口，填写并校验输入项。</w:t>
      </w:r>
    </w:p>
    <w:p w14:paraId="339B6BE7">
      <w:pPr>
        <w:spacing w:after="60" w:line="324" w:lineRule="auto"/>
        <w:ind w:left="227" w:hanging="113"/>
        <w:rPr>
          <w:rFonts w:hint="eastAsia"/>
          <w:lang w:eastAsia="zh-CN"/>
        </w:rPr>
      </w:pPr>
      <w:r>
        <w:rPr>
          <w:rFonts w:ascii="Arial" w:hAnsi="Arial"/>
          <w:lang w:eastAsia="zh-CN"/>
        </w:rPr>
        <w:t>3. 按边界和排放源分组展示清单，并补充人工排放源。</w:t>
      </w:r>
    </w:p>
    <w:p w14:paraId="6C874200">
      <w:pPr>
        <w:spacing w:after="60" w:line="324" w:lineRule="auto"/>
        <w:ind w:left="227" w:hanging="113"/>
        <w:rPr>
          <w:rFonts w:hint="eastAsia"/>
          <w:lang w:eastAsia="zh-CN"/>
        </w:rPr>
      </w:pPr>
      <w:r>
        <w:rPr>
          <w:rFonts w:ascii="Arial" w:hAnsi="Arial"/>
          <w:lang w:eastAsia="zh-CN"/>
        </w:rPr>
        <w:t>4. 分项合计与总量一致，人工新增按排放源类型展示字段。</w:t>
      </w:r>
    </w:p>
    <w:p w14:paraId="1BFBE5F9">
      <w:pPr>
        <w:pStyle w:val="7"/>
        <w:spacing w:before="120" w:after="120" w:line="288" w:lineRule="auto"/>
        <w:rPr>
          <w:lang w:eastAsia="zh-CN"/>
        </w:rPr>
      </w:pPr>
      <w:r>
        <w:rPr>
          <w:rFonts w:ascii="Arial" w:hAnsi="Arial" w:eastAsia="黑体"/>
          <w:lang w:eastAsia="zh-CN"/>
        </w:rPr>
        <w:t>3.2.1.2.4.3. Output 输出</w:t>
      </w:r>
    </w:p>
    <w:p w14:paraId="29B2518F">
      <w:pPr>
        <w:rPr>
          <w:rFonts w:hint="eastAsia"/>
          <w:lang w:eastAsia="zh-CN"/>
        </w:rPr>
      </w:pPr>
      <w:r>
        <w:rPr>
          <w:rFonts w:ascii="Arial" w:hAnsi="Arial"/>
          <w:lang w:eastAsia="zh-CN"/>
        </w:rPr>
        <w:t>分项合计与总量一致，人工新增按排放源类型展示字段。</w:t>
      </w:r>
    </w:p>
    <w:p w14:paraId="38EF9518">
      <w:pPr>
        <w:pStyle w:val="7"/>
        <w:spacing w:before="120" w:after="120" w:line="288" w:lineRule="auto"/>
      </w:pPr>
      <w:r>
        <w:rPr>
          <w:rFonts w:ascii="Arial" w:hAnsi="Arial" w:eastAsia="黑体"/>
        </w:rPr>
        <w:t>3.2.1.2.4.4. Usage Limitation 约束与限制</w:t>
      </w:r>
    </w:p>
    <w:p w14:paraId="5A3791C2">
      <w:pPr>
        <w:pStyle w:val="16"/>
        <w:spacing w:after="60" w:line="324" w:lineRule="auto"/>
        <w:rPr>
          <w:rFonts w:hint="eastAsia"/>
          <w:lang w:eastAsia="zh-CN"/>
        </w:rPr>
      </w:pPr>
      <w:r>
        <w:rPr>
          <w:rFonts w:ascii="Arial" w:hAnsi="Arial"/>
          <w:lang w:eastAsia="zh-CN"/>
        </w:rPr>
        <w:t>系统生成记录必须保留上游来源ID；人工记录与系统记录采用不同删除逻辑。</w:t>
      </w:r>
    </w:p>
    <w:p w14:paraId="20DFA9BA">
      <w:pPr>
        <w:pStyle w:val="16"/>
        <w:spacing w:after="60" w:line="324" w:lineRule="auto"/>
        <w:rPr>
          <w:rFonts w:hint="eastAsia"/>
          <w:lang w:eastAsia="zh-CN"/>
        </w:rPr>
      </w:pPr>
      <w:r>
        <w:rPr>
          <w:rFonts w:ascii="Arial" w:hAnsi="Arial"/>
          <w:lang w:eastAsia="zh-CN"/>
        </w:rPr>
        <w:t>正式快照锁定活动数据、因子参数、来源版本、计算公式和排放量。</w:t>
      </w:r>
    </w:p>
    <w:p w14:paraId="3F7F0DC7">
      <w:pPr>
        <w:pStyle w:val="16"/>
        <w:spacing w:after="60" w:line="324" w:lineRule="auto"/>
        <w:rPr>
          <w:rFonts w:hint="eastAsia"/>
          <w:lang w:eastAsia="zh-CN"/>
        </w:rPr>
      </w:pPr>
      <w:r>
        <w:rPr>
          <w:rFonts w:ascii="Arial" w:hAnsi="Arial"/>
          <w:lang w:eastAsia="zh-CN"/>
        </w:rPr>
        <w:t>本功能版本边界：一期核心 / P0；研发范围：前端表格｜CRUD｜规则配置。</w:t>
      </w:r>
    </w:p>
    <w:p w14:paraId="08405088">
      <w:pPr>
        <w:pStyle w:val="6"/>
        <w:spacing w:before="120" w:after="120" w:line="288" w:lineRule="auto"/>
      </w:pPr>
      <w:r>
        <w:rPr>
          <w:rFonts w:ascii="Arial" w:hAnsi="Arial" w:eastAsia="黑体"/>
          <w:sz w:val="22"/>
        </w:rPr>
        <w:t>3.2.1.2.5. 活动数据与因子编辑</w:t>
      </w:r>
    </w:p>
    <w:p w14:paraId="30753F8A">
      <w:pPr>
        <w:pStyle w:val="7"/>
        <w:spacing w:before="120" w:after="120" w:line="288" w:lineRule="auto"/>
      </w:pPr>
      <w:r>
        <w:rPr>
          <w:rFonts w:ascii="Arial" w:hAnsi="Arial" w:eastAsia="黑体"/>
        </w:rPr>
        <w:t>3.2.1.2.5.1.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071B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D136F18">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0D99BD05">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5DF51F5D">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1FC1159E">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4D671847">
            <w:pPr>
              <w:spacing w:after="0" w:line="276" w:lineRule="auto"/>
              <w:rPr>
                <w:rFonts w:hint="eastAsia"/>
              </w:rPr>
            </w:pPr>
            <w:r>
              <w:rPr>
                <w:rFonts w:ascii="Arial" w:hAnsi="Arial"/>
                <w:b/>
                <w:sz w:val="19"/>
              </w:rPr>
              <w:t>备注</w:t>
            </w:r>
          </w:p>
        </w:tc>
      </w:tr>
      <w:tr w14:paraId="7846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A75130F">
            <w:pPr>
              <w:spacing w:after="0" w:line="276" w:lineRule="auto"/>
              <w:rPr>
                <w:rFonts w:hint="eastAsia"/>
              </w:rPr>
            </w:pPr>
            <w:r>
              <w:rPr>
                <w:rFonts w:ascii="Arial" w:hAnsi="Arial"/>
                <w:sz w:val="19"/>
              </w:rPr>
              <w:t>活动数据</w:t>
            </w:r>
          </w:p>
        </w:tc>
        <w:tc>
          <w:tcPr>
            <w:tcW w:w="1701" w:type="dxa"/>
            <w:tcMar>
              <w:top w:w="80" w:type="dxa"/>
              <w:left w:w="100" w:type="dxa"/>
              <w:bottom w:w="80" w:type="dxa"/>
              <w:right w:w="100" w:type="dxa"/>
            </w:tcMar>
            <w:vAlign w:val="center"/>
          </w:tcPr>
          <w:p w14:paraId="3868F19A">
            <w:pPr>
              <w:spacing w:after="0" w:line="276" w:lineRule="auto"/>
              <w:jc w:val="center"/>
              <w:rPr>
                <w:rFonts w:hint="eastAsia"/>
              </w:rPr>
            </w:pPr>
            <w:r>
              <w:rPr>
                <w:rFonts w:ascii="Arial" w:hAnsi="Arial"/>
                <w:sz w:val="19"/>
              </w:rPr>
              <w:t>数字输入</w:t>
            </w:r>
          </w:p>
        </w:tc>
        <w:tc>
          <w:tcPr>
            <w:tcW w:w="1247" w:type="dxa"/>
            <w:tcMar>
              <w:top w:w="80" w:type="dxa"/>
              <w:left w:w="100" w:type="dxa"/>
              <w:bottom w:w="80" w:type="dxa"/>
              <w:right w:w="100" w:type="dxa"/>
            </w:tcMar>
            <w:vAlign w:val="center"/>
          </w:tcPr>
          <w:p w14:paraId="2D0981E7">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0C95667">
            <w:pPr>
              <w:spacing w:after="0" w:line="276" w:lineRule="auto"/>
              <w:rPr>
                <w:rFonts w:hint="eastAsia"/>
              </w:rPr>
            </w:pPr>
            <w:r>
              <w:rPr>
                <w:rFonts w:ascii="Arial" w:hAnsi="Arial"/>
                <w:sz w:val="19"/>
              </w:rPr>
              <w:t>按排放源类型</w:t>
            </w:r>
          </w:p>
        </w:tc>
        <w:tc>
          <w:tcPr>
            <w:tcW w:w="2381" w:type="dxa"/>
            <w:tcMar>
              <w:top w:w="80" w:type="dxa"/>
              <w:left w:w="100" w:type="dxa"/>
              <w:bottom w:w="80" w:type="dxa"/>
              <w:right w:w="100" w:type="dxa"/>
            </w:tcMar>
            <w:vAlign w:val="center"/>
          </w:tcPr>
          <w:p w14:paraId="2704A54E">
            <w:pPr>
              <w:spacing w:after="0" w:line="276" w:lineRule="auto"/>
              <w:rPr>
                <w:rFonts w:hint="eastAsia"/>
              </w:rPr>
            </w:pPr>
          </w:p>
        </w:tc>
      </w:tr>
      <w:tr w14:paraId="46DC3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0C857DA">
            <w:pPr>
              <w:spacing w:after="0" w:line="276" w:lineRule="auto"/>
              <w:rPr>
                <w:rFonts w:hint="eastAsia"/>
              </w:rPr>
            </w:pPr>
            <w:r>
              <w:rPr>
                <w:rFonts w:ascii="Arial" w:hAnsi="Arial"/>
                <w:sz w:val="19"/>
              </w:rPr>
              <w:t>活动数据单位</w:t>
            </w:r>
          </w:p>
        </w:tc>
        <w:tc>
          <w:tcPr>
            <w:tcW w:w="1701" w:type="dxa"/>
            <w:tcMar>
              <w:top w:w="80" w:type="dxa"/>
              <w:left w:w="100" w:type="dxa"/>
              <w:bottom w:w="80" w:type="dxa"/>
              <w:right w:w="100" w:type="dxa"/>
            </w:tcMar>
            <w:vAlign w:val="center"/>
          </w:tcPr>
          <w:p w14:paraId="60DF1159">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68A96449">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579465F">
            <w:pPr>
              <w:spacing w:after="0" w:line="276" w:lineRule="auto"/>
              <w:rPr>
                <w:rFonts w:hint="eastAsia"/>
              </w:rPr>
            </w:pPr>
            <w:r>
              <w:rPr>
                <w:rFonts w:ascii="Arial" w:hAnsi="Arial"/>
                <w:sz w:val="19"/>
              </w:rPr>
              <w:t>与计算规则兼容</w:t>
            </w:r>
          </w:p>
        </w:tc>
        <w:tc>
          <w:tcPr>
            <w:tcW w:w="2381" w:type="dxa"/>
            <w:tcMar>
              <w:top w:w="80" w:type="dxa"/>
              <w:left w:w="100" w:type="dxa"/>
              <w:bottom w:w="80" w:type="dxa"/>
              <w:right w:w="100" w:type="dxa"/>
            </w:tcMar>
            <w:vAlign w:val="center"/>
          </w:tcPr>
          <w:p w14:paraId="588D7C08">
            <w:pPr>
              <w:spacing w:after="0" w:line="276" w:lineRule="auto"/>
              <w:rPr>
                <w:rFonts w:hint="eastAsia"/>
              </w:rPr>
            </w:pPr>
          </w:p>
        </w:tc>
      </w:tr>
      <w:tr w14:paraId="56511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845FFAE">
            <w:pPr>
              <w:spacing w:after="0" w:line="276" w:lineRule="auto"/>
              <w:rPr>
                <w:rFonts w:hint="eastAsia"/>
              </w:rPr>
            </w:pPr>
            <w:r>
              <w:rPr>
                <w:rFonts w:ascii="Arial" w:hAnsi="Arial"/>
                <w:sz w:val="19"/>
              </w:rPr>
              <w:t>数据来源</w:t>
            </w:r>
          </w:p>
        </w:tc>
        <w:tc>
          <w:tcPr>
            <w:tcW w:w="1701" w:type="dxa"/>
            <w:tcMar>
              <w:top w:w="80" w:type="dxa"/>
              <w:left w:w="100" w:type="dxa"/>
              <w:bottom w:w="80" w:type="dxa"/>
              <w:right w:w="100" w:type="dxa"/>
            </w:tcMar>
            <w:vAlign w:val="center"/>
          </w:tcPr>
          <w:p w14:paraId="006E5ADB">
            <w:pPr>
              <w:spacing w:after="0" w:line="276" w:lineRule="auto"/>
              <w:jc w:val="center"/>
              <w:rPr>
                <w:rFonts w:hint="eastAsia"/>
              </w:rPr>
            </w:pPr>
            <w:r>
              <w:rPr>
                <w:rFonts w:ascii="Arial" w:hAnsi="Arial"/>
                <w:sz w:val="19"/>
              </w:rPr>
              <w:t>下拉框/文本</w:t>
            </w:r>
          </w:p>
        </w:tc>
        <w:tc>
          <w:tcPr>
            <w:tcW w:w="1247" w:type="dxa"/>
            <w:tcMar>
              <w:top w:w="80" w:type="dxa"/>
              <w:left w:w="100" w:type="dxa"/>
              <w:bottom w:w="80" w:type="dxa"/>
              <w:right w:w="100" w:type="dxa"/>
            </w:tcMar>
            <w:vAlign w:val="center"/>
          </w:tcPr>
          <w:p w14:paraId="24A03038">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06691B6">
            <w:pPr>
              <w:spacing w:after="0" w:line="276" w:lineRule="auto"/>
              <w:rPr>
                <w:rFonts w:hint="eastAsia"/>
              </w:rPr>
            </w:pPr>
            <w:r>
              <w:rPr>
                <w:rFonts w:ascii="Arial" w:hAnsi="Arial"/>
                <w:sz w:val="19"/>
              </w:rPr>
              <w:t>上游记录或人工说明</w:t>
            </w:r>
          </w:p>
        </w:tc>
        <w:tc>
          <w:tcPr>
            <w:tcW w:w="2381" w:type="dxa"/>
            <w:tcMar>
              <w:top w:w="80" w:type="dxa"/>
              <w:left w:w="100" w:type="dxa"/>
              <w:bottom w:w="80" w:type="dxa"/>
              <w:right w:w="100" w:type="dxa"/>
            </w:tcMar>
            <w:vAlign w:val="center"/>
          </w:tcPr>
          <w:p w14:paraId="69F0CF64">
            <w:pPr>
              <w:spacing w:after="0" w:line="276" w:lineRule="auto"/>
              <w:rPr>
                <w:rFonts w:hint="eastAsia"/>
              </w:rPr>
            </w:pPr>
          </w:p>
        </w:tc>
      </w:tr>
      <w:tr w14:paraId="006D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EF1CBB8">
            <w:pPr>
              <w:spacing w:after="0" w:line="276" w:lineRule="auto"/>
              <w:rPr>
                <w:rFonts w:hint="eastAsia"/>
              </w:rPr>
            </w:pPr>
            <w:r>
              <w:rPr>
                <w:rFonts w:ascii="Arial" w:hAnsi="Arial"/>
                <w:sz w:val="19"/>
              </w:rPr>
              <w:t>计算因子/参数</w:t>
            </w:r>
          </w:p>
        </w:tc>
        <w:tc>
          <w:tcPr>
            <w:tcW w:w="1701" w:type="dxa"/>
            <w:tcMar>
              <w:top w:w="80" w:type="dxa"/>
              <w:left w:w="100" w:type="dxa"/>
              <w:bottom w:w="80" w:type="dxa"/>
              <w:right w:w="100" w:type="dxa"/>
            </w:tcMar>
            <w:vAlign w:val="center"/>
          </w:tcPr>
          <w:p w14:paraId="1D2142EA">
            <w:pPr>
              <w:spacing w:after="0" w:line="276" w:lineRule="auto"/>
              <w:jc w:val="center"/>
              <w:rPr>
                <w:rFonts w:hint="eastAsia"/>
              </w:rPr>
            </w:pPr>
            <w:r>
              <w:rPr>
                <w:rFonts w:ascii="Arial" w:hAnsi="Arial"/>
                <w:sz w:val="19"/>
              </w:rPr>
              <w:t>选择器</w:t>
            </w:r>
          </w:p>
        </w:tc>
        <w:tc>
          <w:tcPr>
            <w:tcW w:w="1247" w:type="dxa"/>
            <w:tcMar>
              <w:top w:w="80" w:type="dxa"/>
              <w:left w:w="100" w:type="dxa"/>
              <w:bottom w:w="80" w:type="dxa"/>
              <w:right w:w="100" w:type="dxa"/>
            </w:tcMar>
            <w:vAlign w:val="center"/>
          </w:tcPr>
          <w:p w14:paraId="2010C23B">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DF82641">
            <w:pPr>
              <w:spacing w:after="0" w:line="276" w:lineRule="auto"/>
              <w:rPr>
                <w:rFonts w:hint="eastAsia"/>
              </w:rPr>
            </w:pPr>
            <w:r>
              <w:rPr>
                <w:rFonts w:ascii="Arial" w:hAnsi="Arial"/>
                <w:sz w:val="19"/>
              </w:rPr>
              <w:t>碳因子与参数库</w:t>
            </w:r>
          </w:p>
        </w:tc>
        <w:tc>
          <w:tcPr>
            <w:tcW w:w="2381" w:type="dxa"/>
            <w:tcMar>
              <w:top w:w="80" w:type="dxa"/>
              <w:left w:w="100" w:type="dxa"/>
              <w:bottom w:w="80" w:type="dxa"/>
              <w:right w:w="100" w:type="dxa"/>
            </w:tcMar>
            <w:vAlign w:val="center"/>
          </w:tcPr>
          <w:p w14:paraId="73E056C3">
            <w:pPr>
              <w:spacing w:after="0" w:line="276" w:lineRule="auto"/>
              <w:rPr>
                <w:rFonts w:hint="eastAsia"/>
              </w:rPr>
            </w:pPr>
          </w:p>
        </w:tc>
      </w:tr>
      <w:tr w14:paraId="643D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38DC689">
            <w:pPr>
              <w:spacing w:after="0" w:line="276" w:lineRule="auto"/>
              <w:rPr>
                <w:rFonts w:hint="eastAsia"/>
              </w:rPr>
            </w:pPr>
            <w:r>
              <w:rPr>
                <w:rFonts w:ascii="Arial" w:hAnsi="Arial"/>
                <w:sz w:val="19"/>
              </w:rPr>
              <w:t>覆盖说明</w:t>
            </w:r>
          </w:p>
        </w:tc>
        <w:tc>
          <w:tcPr>
            <w:tcW w:w="1701" w:type="dxa"/>
            <w:tcMar>
              <w:top w:w="80" w:type="dxa"/>
              <w:left w:w="100" w:type="dxa"/>
              <w:bottom w:w="80" w:type="dxa"/>
              <w:right w:w="100" w:type="dxa"/>
            </w:tcMar>
            <w:vAlign w:val="center"/>
          </w:tcPr>
          <w:p w14:paraId="71062EDD">
            <w:pPr>
              <w:spacing w:after="0" w:line="276" w:lineRule="auto"/>
              <w:jc w:val="center"/>
              <w:rPr>
                <w:rFonts w:hint="eastAsia"/>
              </w:rPr>
            </w:pPr>
            <w:r>
              <w:rPr>
                <w:rFonts w:ascii="Arial" w:hAnsi="Arial"/>
                <w:sz w:val="19"/>
              </w:rPr>
              <w:t>多行文本</w:t>
            </w:r>
          </w:p>
        </w:tc>
        <w:tc>
          <w:tcPr>
            <w:tcW w:w="1247" w:type="dxa"/>
            <w:tcMar>
              <w:top w:w="80" w:type="dxa"/>
              <w:left w:w="100" w:type="dxa"/>
              <w:bottom w:w="80" w:type="dxa"/>
              <w:right w:w="100" w:type="dxa"/>
            </w:tcMar>
            <w:vAlign w:val="center"/>
          </w:tcPr>
          <w:p w14:paraId="1540C95C">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71798664">
            <w:pPr>
              <w:spacing w:after="0" w:line="276" w:lineRule="auto"/>
              <w:rPr>
                <w:rFonts w:hint="eastAsia"/>
              </w:rPr>
            </w:pPr>
            <w:r>
              <w:rPr>
                <w:rFonts w:ascii="Arial" w:hAnsi="Arial"/>
                <w:sz w:val="19"/>
              </w:rPr>
              <w:t>0-500字符</w:t>
            </w:r>
          </w:p>
        </w:tc>
        <w:tc>
          <w:tcPr>
            <w:tcW w:w="2381" w:type="dxa"/>
            <w:tcMar>
              <w:top w:w="80" w:type="dxa"/>
              <w:left w:w="100" w:type="dxa"/>
              <w:bottom w:w="80" w:type="dxa"/>
              <w:right w:w="100" w:type="dxa"/>
            </w:tcMar>
            <w:vAlign w:val="center"/>
          </w:tcPr>
          <w:p w14:paraId="5E259E77">
            <w:pPr>
              <w:spacing w:after="0" w:line="276" w:lineRule="auto"/>
              <w:rPr>
                <w:rFonts w:hint="eastAsia"/>
                <w:lang w:eastAsia="zh-CN"/>
              </w:rPr>
            </w:pPr>
            <w:r>
              <w:rPr>
                <w:rFonts w:ascii="Arial" w:hAnsi="Arial"/>
                <w:sz w:val="19"/>
                <w:lang w:eastAsia="zh-CN"/>
              </w:rPr>
              <w:t>覆盖系统值时建议填写</w:t>
            </w:r>
          </w:p>
        </w:tc>
      </w:tr>
    </w:tbl>
    <w:p w14:paraId="19830101">
      <w:pPr>
        <w:spacing w:after="0"/>
        <w:rPr>
          <w:rFonts w:hint="eastAsia"/>
          <w:lang w:eastAsia="zh-CN"/>
        </w:rPr>
      </w:pPr>
    </w:p>
    <w:p w14:paraId="51CA3364">
      <w:pPr>
        <w:pStyle w:val="7"/>
        <w:spacing w:before="120" w:after="120" w:line="288" w:lineRule="auto"/>
        <w:rPr>
          <w:lang w:eastAsia="zh-CN"/>
        </w:rPr>
      </w:pPr>
      <w:r>
        <w:rPr>
          <w:rFonts w:ascii="Arial" w:hAnsi="Arial" w:eastAsia="黑体"/>
          <w:lang w:eastAsia="zh-CN"/>
        </w:rPr>
        <w:t>3.2.1.2.5.2. Process 处理</w:t>
      </w:r>
    </w:p>
    <w:p w14:paraId="55226DBA">
      <w:pPr>
        <w:spacing w:after="60" w:line="324" w:lineRule="auto"/>
        <w:ind w:left="227" w:hanging="113"/>
        <w:rPr>
          <w:rFonts w:hint="eastAsia"/>
          <w:lang w:eastAsia="zh-CN"/>
        </w:rPr>
      </w:pPr>
      <w:r>
        <w:rPr>
          <w:rFonts w:ascii="Arial" w:hAnsi="Arial"/>
          <w:lang w:eastAsia="zh-CN"/>
        </w:rPr>
        <w:t>1. 进入“碳排放核算与合规 &gt; 碳排放核算 &gt; 碳核算清单”页面。</w:t>
      </w:r>
    </w:p>
    <w:p w14:paraId="24D84FB7">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1976DC7A">
      <w:pPr>
        <w:spacing w:after="60" w:line="324" w:lineRule="auto"/>
        <w:ind w:left="227" w:hanging="113"/>
        <w:rPr>
          <w:rFonts w:hint="eastAsia"/>
          <w:lang w:eastAsia="zh-CN"/>
        </w:rPr>
      </w:pPr>
      <w:r>
        <w:rPr>
          <w:rFonts w:ascii="Arial" w:hAnsi="Arial"/>
          <w:lang w:eastAsia="zh-CN"/>
        </w:rPr>
        <w:t>3. 编辑活动数据、来源和归属，选择单因子或多参数。</w:t>
      </w:r>
    </w:p>
    <w:p w14:paraId="7FF4E23F">
      <w:pPr>
        <w:spacing w:after="60" w:line="324" w:lineRule="auto"/>
        <w:ind w:left="227" w:hanging="113"/>
        <w:rPr>
          <w:rFonts w:hint="eastAsia"/>
          <w:lang w:eastAsia="zh-CN"/>
        </w:rPr>
      </w:pPr>
      <w:r>
        <w:rPr>
          <w:rFonts w:ascii="Arial" w:hAnsi="Arial"/>
          <w:lang w:eastAsia="zh-CN"/>
        </w:rPr>
        <w:t>4. 系统记录修改保留原值和覆盖值，因子选择后真正写回。</w:t>
      </w:r>
    </w:p>
    <w:p w14:paraId="70989859">
      <w:pPr>
        <w:pStyle w:val="7"/>
        <w:spacing w:before="120" w:after="120" w:line="288" w:lineRule="auto"/>
        <w:rPr>
          <w:lang w:eastAsia="zh-CN"/>
        </w:rPr>
      </w:pPr>
      <w:r>
        <w:rPr>
          <w:rFonts w:ascii="Arial" w:hAnsi="Arial" w:eastAsia="黑体"/>
          <w:lang w:eastAsia="zh-CN"/>
        </w:rPr>
        <w:t>3.2.1.2.5.3. Output 输出</w:t>
      </w:r>
    </w:p>
    <w:p w14:paraId="29198C23">
      <w:pPr>
        <w:rPr>
          <w:rFonts w:hint="eastAsia"/>
          <w:lang w:eastAsia="zh-CN"/>
        </w:rPr>
      </w:pPr>
      <w:r>
        <w:rPr>
          <w:rFonts w:ascii="Arial" w:hAnsi="Arial"/>
          <w:lang w:eastAsia="zh-CN"/>
        </w:rPr>
        <w:t>系统记录修改保留原值和覆盖值，因子选择后真正写回。</w:t>
      </w:r>
    </w:p>
    <w:p w14:paraId="5421F3A7">
      <w:pPr>
        <w:pStyle w:val="7"/>
        <w:spacing w:before="120" w:after="120" w:line="288" w:lineRule="auto"/>
      </w:pPr>
      <w:r>
        <w:rPr>
          <w:rFonts w:ascii="Arial" w:hAnsi="Arial" w:eastAsia="黑体"/>
        </w:rPr>
        <w:t>3.2.1.2.5.4. Usage Limitation 约束与限制</w:t>
      </w:r>
    </w:p>
    <w:p w14:paraId="358D3ED0">
      <w:pPr>
        <w:pStyle w:val="16"/>
        <w:spacing w:after="60" w:line="324" w:lineRule="auto"/>
        <w:rPr>
          <w:rFonts w:hint="eastAsia"/>
          <w:lang w:eastAsia="zh-CN"/>
        </w:rPr>
      </w:pPr>
      <w:r>
        <w:rPr>
          <w:rFonts w:ascii="Arial" w:hAnsi="Arial"/>
          <w:lang w:eastAsia="zh-CN"/>
        </w:rPr>
        <w:t>系统生成记录必须保留上游来源ID；人工记录与系统记录采用不同删除逻辑。</w:t>
      </w:r>
    </w:p>
    <w:p w14:paraId="06AF6FAF">
      <w:pPr>
        <w:pStyle w:val="16"/>
        <w:spacing w:after="60" w:line="324" w:lineRule="auto"/>
        <w:rPr>
          <w:rFonts w:hint="eastAsia"/>
          <w:lang w:eastAsia="zh-CN"/>
        </w:rPr>
      </w:pPr>
      <w:r>
        <w:rPr>
          <w:rFonts w:ascii="Arial" w:hAnsi="Arial"/>
          <w:lang w:eastAsia="zh-CN"/>
        </w:rPr>
        <w:t>正式快照锁定活动数据、因子参数、来源版本、计算公式和排放量。</w:t>
      </w:r>
    </w:p>
    <w:p w14:paraId="135C2FF2">
      <w:pPr>
        <w:pStyle w:val="16"/>
        <w:spacing w:after="60" w:line="324" w:lineRule="auto"/>
        <w:rPr>
          <w:rFonts w:hint="eastAsia"/>
          <w:lang w:eastAsia="zh-CN"/>
        </w:rPr>
      </w:pPr>
      <w:r>
        <w:rPr>
          <w:rFonts w:ascii="Arial" w:hAnsi="Arial"/>
          <w:lang w:eastAsia="zh-CN"/>
        </w:rPr>
        <w:t>本功能版本边界：一期核心 / P0；研发范围：复杂表单｜来源追溯｜因子选择。</w:t>
      </w:r>
    </w:p>
    <w:p w14:paraId="52A80033">
      <w:pPr>
        <w:pStyle w:val="6"/>
        <w:spacing w:before="120" w:after="120" w:line="288" w:lineRule="auto"/>
        <w:rPr>
          <w:lang w:eastAsia="zh-CN"/>
        </w:rPr>
      </w:pPr>
      <w:r>
        <w:rPr>
          <w:rFonts w:ascii="Arial" w:hAnsi="Arial" w:eastAsia="黑体"/>
          <w:sz w:val="22"/>
          <w:lang w:eastAsia="zh-CN"/>
        </w:rPr>
        <w:t>3.2.1.2.6. 排放计算与完整性校验</w:t>
      </w:r>
    </w:p>
    <w:p w14:paraId="44DE26D9">
      <w:pPr>
        <w:pStyle w:val="7"/>
        <w:spacing w:before="120" w:after="120" w:line="288" w:lineRule="auto"/>
      </w:pPr>
      <w:r>
        <w:rPr>
          <w:rFonts w:ascii="Arial" w:hAnsi="Arial" w:eastAsia="黑体"/>
          <w:lang w:eastAsia="zh-CN"/>
        </w:rPr>
        <w:t xml:space="preserve">3.2.1.2.6.1. </w:t>
      </w:r>
      <w:r>
        <w:rPr>
          <w:rFonts w:ascii="Arial" w:hAnsi="Arial" w:eastAsia="黑体"/>
        </w:rPr>
        <w:t>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4B54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985312B">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25BC0C66">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3A346D5C">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08544721">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4397543">
            <w:pPr>
              <w:spacing w:after="0" w:line="276" w:lineRule="auto"/>
              <w:rPr>
                <w:rFonts w:hint="eastAsia"/>
              </w:rPr>
            </w:pPr>
            <w:r>
              <w:rPr>
                <w:rFonts w:ascii="Arial" w:hAnsi="Arial"/>
                <w:b/>
                <w:sz w:val="19"/>
              </w:rPr>
              <w:t>备注</w:t>
            </w:r>
          </w:p>
        </w:tc>
      </w:tr>
      <w:tr w14:paraId="1AC65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C592E4E">
            <w:pPr>
              <w:spacing w:after="0" w:line="276" w:lineRule="auto"/>
              <w:rPr>
                <w:rFonts w:hint="eastAsia"/>
              </w:rPr>
            </w:pPr>
            <w:r>
              <w:rPr>
                <w:rFonts w:ascii="Arial" w:hAnsi="Arial"/>
                <w:sz w:val="19"/>
              </w:rPr>
              <w:t>当前草稿清单</w:t>
            </w:r>
          </w:p>
        </w:tc>
        <w:tc>
          <w:tcPr>
            <w:tcW w:w="1701" w:type="dxa"/>
            <w:tcMar>
              <w:top w:w="80" w:type="dxa"/>
              <w:left w:w="100" w:type="dxa"/>
              <w:bottom w:w="80" w:type="dxa"/>
              <w:right w:w="100" w:type="dxa"/>
            </w:tcMar>
            <w:vAlign w:val="center"/>
          </w:tcPr>
          <w:p w14:paraId="045272E8">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6A0ED877">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693312F">
            <w:pPr>
              <w:spacing w:after="0" w:line="276" w:lineRule="auto"/>
              <w:rPr>
                <w:rFonts w:hint="eastAsia"/>
                <w:lang w:eastAsia="zh-CN"/>
              </w:rPr>
            </w:pPr>
            <w:r>
              <w:rPr>
                <w:rFonts w:ascii="Arial" w:hAnsi="Arial"/>
                <w:sz w:val="19"/>
                <w:lang w:eastAsia="zh-CN"/>
              </w:rPr>
              <w:t>当前任务全部有效清单项</w:t>
            </w:r>
          </w:p>
        </w:tc>
        <w:tc>
          <w:tcPr>
            <w:tcW w:w="2381" w:type="dxa"/>
            <w:tcMar>
              <w:top w:w="80" w:type="dxa"/>
              <w:left w:w="100" w:type="dxa"/>
              <w:bottom w:w="80" w:type="dxa"/>
              <w:right w:w="100" w:type="dxa"/>
            </w:tcMar>
            <w:vAlign w:val="center"/>
          </w:tcPr>
          <w:p w14:paraId="67D2BDC0">
            <w:pPr>
              <w:spacing w:after="0" w:line="276" w:lineRule="auto"/>
              <w:rPr>
                <w:rFonts w:hint="eastAsia"/>
                <w:lang w:eastAsia="zh-CN"/>
              </w:rPr>
            </w:pPr>
          </w:p>
        </w:tc>
      </w:tr>
    </w:tbl>
    <w:p w14:paraId="46A75A53">
      <w:pPr>
        <w:spacing w:after="0"/>
        <w:rPr>
          <w:rFonts w:hint="eastAsia"/>
          <w:lang w:eastAsia="zh-CN"/>
        </w:rPr>
      </w:pPr>
    </w:p>
    <w:p w14:paraId="1D410536">
      <w:pPr>
        <w:pStyle w:val="7"/>
        <w:spacing w:before="120" w:after="120" w:line="288" w:lineRule="auto"/>
        <w:rPr>
          <w:lang w:eastAsia="zh-CN"/>
        </w:rPr>
      </w:pPr>
      <w:r>
        <w:rPr>
          <w:rFonts w:ascii="Arial" w:hAnsi="Arial" w:eastAsia="黑体"/>
          <w:lang w:eastAsia="zh-CN"/>
        </w:rPr>
        <w:t>3.2.1.2.6.2. Process 处理</w:t>
      </w:r>
    </w:p>
    <w:p w14:paraId="6271A109">
      <w:pPr>
        <w:spacing w:after="60" w:line="324" w:lineRule="auto"/>
        <w:ind w:left="227" w:hanging="113"/>
        <w:rPr>
          <w:rFonts w:hint="eastAsia"/>
          <w:lang w:eastAsia="zh-CN"/>
        </w:rPr>
      </w:pPr>
      <w:r>
        <w:rPr>
          <w:rFonts w:ascii="Arial" w:hAnsi="Arial"/>
          <w:lang w:eastAsia="zh-CN"/>
        </w:rPr>
        <w:t>1. 进入“碳排放核算与合规 &gt; 碳排放核算 &gt; 碳核算清单”页面。</w:t>
      </w:r>
    </w:p>
    <w:p w14:paraId="3C3BCDDB">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5D552080">
      <w:pPr>
        <w:spacing w:after="60" w:line="324" w:lineRule="auto"/>
        <w:ind w:left="227" w:hanging="113"/>
        <w:rPr>
          <w:rFonts w:hint="eastAsia"/>
          <w:lang w:eastAsia="zh-CN"/>
        </w:rPr>
      </w:pPr>
      <w:r>
        <w:rPr>
          <w:rFonts w:ascii="Arial" w:hAnsi="Arial"/>
          <w:lang w:eastAsia="zh-CN"/>
        </w:rPr>
        <w:t>3. 自动计算分项排放量，并在正式确认前校验关键数据。</w:t>
      </w:r>
    </w:p>
    <w:p w14:paraId="25CCB574">
      <w:pPr>
        <w:spacing w:after="60" w:line="324" w:lineRule="auto"/>
        <w:ind w:left="227" w:hanging="113"/>
        <w:rPr>
          <w:rFonts w:hint="eastAsia"/>
          <w:lang w:eastAsia="zh-CN"/>
        </w:rPr>
      </w:pPr>
      <w:r>
        <w:rPr>
          <w:rFonts w:ascii="Arial" w:hAnsi="Arial"/>
          <w:lang w:eastAsia="zh-CN"/>
        </w:rPr>
        <w:t>4. 缺失活动数据、因子、单位或参数时阻断正式确认。</w:t>
      </w:r>
    </w:p>
    <w:p w14:paraId="3959ECA5">
      <w:pPr>
        <w:pStyle w:val="7"/>
        <w:spacing w:before="120" w:after="120" w:line="288" w:lineRule="auto"/>
        <w:rPr>
          <w:lang w:eastAsia="zh-CN"/>
        </w:rPr>
      </w:pPr>
      <w:r>
        <w:rPr>
          <w:rFonts w:ascii="Arial" w:hAnsi="Arial" w:eastAsia="黑体"/>
          <w:lang w:eastAsia="zh-CN"/>
        </w:rPr>
        <w:t>3.2.1.2.6.3. Output 输出</w:t>
      </w:r>
    </w:p>
    <w:p w14:paraId="49D8570C">
      <w:pPr>
        <w:rPr>
          <w:rFonts w:hint="eastAsia"/>
          <w:lang w:eastAsia="zh-CN"/>
        </w:rPr>
      </w:pPr>
      <w:r>
        <w:rPr>
          <w:rFonts w:ascii="Arial" w:hAnsi="Arial"/>
          <w:lang w:eastAsia="zh-CN"/>
        </w:rPr>
        <w:t>缺失活动数据、因子、单位或参数时阻断正式确认。</w:t>
      </w:r>
    </w:p>
    <w:p w14:paraId="0B9050C9">
      <w:pPr>
        <w:pStyle w:val="7"/>
        <w:spacing w:before="120" w:after="120" w:line="288" w:lineRule="auto"/>
      </w:pPr>
      <w:r>
        <w:rPr>
          <w:rFonts w:ascii="Arial" w:hAnsi="Arial" w:eastAsia="黑体"/>
        </w:rPr>
        <w:t>3.2.1.2.6.4. Usage Limitation 约束与限制</w:t>
      </w:r>
    </w:p>
    <w:p w14:paraId="3A77F84D">
      <w:pPr>
        <w:pStyle w:val="16"/>
        <w:spacing w:after="60" w:line="324" w:lineRule="auto"/>
        <w:rPr>
          <w:rFonts w:hint="eastAsia"/>
          <w:lang w:eastAsia="zh-CN"/>
        </w:rPr>
      </w:pPr>
      <w:r>
        <w:rPr>
          <w:rFonts w:ascii="Arial" w:hAnsi="Arial"/>
          <w:lang w:eastAsia="zh-CN"/>
        </w:rPr>
        <w:t>系统生成记录必须保留上游来源ID；人工记录与系统记录采用不同删除逻辑。</w:t>
      </w:r>
    </w:p>
    <w:p w14:paraId="277D6E2D">
      <w:pPr>
        <w:pStyle w:val="16"/>
        <w:spacing w:after="60" w:line="324" w:lineRule="auto"/>
        <w:rPr>
          <w:rFonts w:hint="eastAsia"/>
          <w:lang w:eastAsia="zh-CN"/>
        </w:rPr>
      </w:pPr>
      <w:r>
        <w:rPr>
          <w:rFonts w:ascii="Arial" w:hAnsi="Arial"/>
          <w:lang w:eastAsia="zh-CN"/>
        </w:rPr>
        <w:t>正式快照锁定活动数据、因子参数、来源版本、计算公式和排放量。</w:t>
      </w:r>
    </w:p>
    <w:p w14:paraId="11F883C6">
      <w:pPr>
        <w:pStyle w:val="16"/>
        <w:spacing w:after="60" w:line="324" w:lineRule="auto"/>
        <w:rPr>
          <w:rFonts w:hint="eastAsia"/>
          <w:lang w:eastAsia="zh-CN"/>
        </w:rPr>
      </w:pPr>
      <w:r>
        <w:rPr>
          <w:rFonts w:ascii="Arial" w:hAnsi="Arial"/>
          <w:lang w:eastAsia="zh-CN"/>
        </w:rPr>
        <w:t>本功能版本边界：一期核心 / P0；研发范围：规则计算｜校验规则。</w:t>
      </w:r>
    </w:p>
    <w:p w14:paraId="05E40B17">
      <w:pPr>
        <w:pStyle w:val="6"/>
        <w:spacing w:before="120" w:after="120" w:line="288" w:lineRule="auto"/>
      </w:pPr>
      <w:r>
        <w:rPr>
          <w:rFonts w:ascii="Arial" w:hAnsi="Arial" w:eastAsia="黑体"/>
          <w:sz w:val="22"/>
        </w:rPr>
        <w:t>3.2.1.2.7. 删除、移除与审计</w:t>
      </w:r>
    </w:p>
    <w:p w14:paraId="1E2BD8BF">
      <w:pPr>
        <w:pStyle w:val="7"/>
        <w:spacing w:before="120" w:after="120" w:line="288" w:lineRule="auto"/>
      </w:pPr>
      <w:r>
        <w:rPr>
          <w:rFonts w:ascii="Arial" w:hAnsi="Arial" w:eastAsia="黑体"/>
        </w:rPr>
        <w:t>3.2.1.2.7.1.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4FBF5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326E910">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56C7C957">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4983EB7B">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64ED99CF">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0A328906">
            <w:pPr>
              <w:spacing w:after="0" w:line="276" w:lineRule="auto"/>
              <w:rPr>
                <w:rFonts w:hint="eastAsia"/>
              </w:rPr>
            </w:pPr>
            <w:r>
              <w:rPr>
                <w:rFonts w:ascii="Arial" w:hAnsi="Arial"/>
                <w:b/>
                <w:sz w:val="19"/>
              </w:rPr>
              <w:t>备注</w:t>
            </w:r>
          </w:p>
        </w:tc>
      </w:tr>
      <w:tr w14:paraId="7A0D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996DC1C">
            <w:pPr>
              <w:spacing w:after="0" w:line="276" w:lineRule="auto"/>
              <w:rPr>
                <w:rFonts w:hint="eastAsia"/>
              </w:rPr>
            </w:pPr>
            <w:r>
              <w:rPr>
                <w:rFonts w:ascii="Arial" w:hAnsi="Arial"/>
                <w:sz w:val="19"/>
              </w:rPr>
              <w:t>清单项</w:t>
            </w:r>
          </w:p>
        </w:tc>
        <w:tc>
          <w:tcPr>
            <w:tcW w:w="1701" w:type="dxa"/>
            <w:tcMar>
              <w:top w:w="80" w:type="dxa"/>
              <w:left w:w="100" w:type="dxa"/>
              <w:bottom w:w="80" w:type="dxa"/>
              <w:right w:w="100" w:type="dxa"/>
            </w:tcMar>
            <w:vAlign w:val="center"/>
          </w:tcPr>
          <w:p w14:paraId="2B870892">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7660A02D">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3EDE810">
            <w:pPr>
              <w:spacing w:after="0" w:line="276" w:lineRule="auto"/>
              <w:rPr>
                <w:rFonts w:hint="eastAsia"/>
              </w:rPr>
            </w:pPr>
            <w:r>
              <w:rPr>
                <w:rFonts w:ascii="Arial" w:hAnsi="Arial"/>
                <w:sz w:val="19"/>
              </w:rPr>
              <w:t>当前选中记录</w:t>
            </w:r>
          </w:p>
        </w:tc>
        <w:tc>
          <w:tcPr>
            <w:tcW w:w="2381" w:type="dxa"/>
            <w:tcMar>
              <w:top w:w="80" w:type="dxa"/>
              <w:left w:w="100" w:type="dxa"/>
              <w:bottom w:w="80" w:type="dxa"/>
              <w:right w:w="100" w:type="dxa"/>
            </w:tcMar>
            <w:vAlign w:val="center"/>
          </w:tcPr>
          <w:p w14:paraId="08ECA8A0">
            <w:pPr>
              <w:spacing w:after="0" w:line="276" w:lineRule="auto"/>
              <w:rPr>
                <w:rFonts w:hint="eastAsia"/>
              </w:rPr>
            </w:pPr>
          </w:p>
        </w:tc>
      </w:tr>
      <w:tr w14:paraId="344D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95339C1">
            <w:pPr>
              <w:spacing w:after="0" w:line="276" w:lineRule="auto"/>
              <w:rPr>
                <w:rFonts w:hint="eastAsia"/>
              </w:rPr>
            </w:pPr>
            <w:r>
              <w:rPr>
                <w:rFonts w:ascii="Arial" w:hAnsi="Arial"/>
                <w:sz w:val="19"/>
              </w:rPr>
              <w:t>操作类型</w:t>
            </w:r>
          </w:p>
        </w:tc>
        <w:tc>
          <w:tcPr>
            <w:tcW w:w="1701" w:type="dxa"/>
            <w:tcMar>
              <w:top w:w="80" w:type="dxa"/>
              <w:left w:w="100" w:type="dxa"/>
              <w:bottom w:w="80" w:type="dxa"/>
              <w:right w:w="100" w:type="dxa"/>
            </w:tcMar>
            <w:vAlign w:val="center"/>
          </w:tcPr>
          <w:p w14:paraId="08DB9D20">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6C27796A">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169B877">
            <w:pPr>
              <w:spacing w:after="0" w:line="276" w:lineRule="auto"/>
              <w:rPr>
                <w:rFonts w:hint="eastAsia"/>
                <w:lang w:eastAsia="zh-CN"/>
              </w:rPr>
            </w:pPr>
            <w:r>
              <w:rPr>
                <w:rFonts w:ascii="Arial" w:hAnsi="Arial"/>
                <w:sz w:val="19"/>
                <w:lang w:eastAsia="zh-CN"/>
              </w:rPr>
              <w:t>删除人工记录/移除系统记录</w:t>
            </w:r>
          </w:p>
        </w:tc>
        <w:tc>
          <w:tcPr>
            <w:tcW w:w="2381" w:type="dxa"/>
            <w:tcMar>
              <w:top w:w="80" w:type="dxa"/>
              <w:left w:w="100" w:type="dxa"/>
              <w:bottom w:w="80" w:type="dxa"/>
              <w:right w:w="100" w:type="dxa"/>
            </w:tcMar>
            <w:vAlign w:val="center"/>
          </w:tcPr>
          <w:p w14:paraId="0FD688DF">
            <w:pPr>
              <w:spacing w:after="0" w:line="276" w:lineRule="auto"/>
              <w:rPr>
                <w:rFonts w:hint="eastAsia"/>
                <w:lang w:eastAsia="zh-CN"/>
              </w:rPr>
            </w:pPr>
          </w:p>
        </w:tc>
      </w:tr>
      <w:tr w14:paraId="4EB00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E04D163">
            <w:pPr>
              <w:spacing w:after="0" w:line="276" w:lineRule="auto"/>
              <w:rPr>
                <w:rFonts w:hint="eastAsia"/>
              </w:rPr>
            </w:pPr>
            <w:r>
              <w:rPr>
                <w:rFonts w:ascii="Arial" w:hAnsi="Arial"/>
                <w:sz w:val="19"/>
              </w:rPr>
              <w:t>确认操作</w:t>
            </w:r>
          </w:p>
        </w:tc>
        <w:tc>
          <w:tcPr>
            <w:tcW w:w="1701" w:type="dxa"/>
            <w:tcMar>
              <w:top w:w="80" w:type="dxa"/>
              <w:left w:w="100" w:type="dxa"/>
              <w:bottom w:w="80" w:type="dxa"/>
              <w:right w:w="100" w:type="dxa"/>
            </w:tcMar>
            <w:vAlign w:val="center"/>
          </w:tcPr>
          <w:p w14:paraId="39E173D2">
            <w:pPr>
              <w:spacing w:after="0" w:line="276" w:lineRule="auto"/>
              <w:jc w:val="center"/>
              <w:rPr>
                <w:rFonts w:hint="eastAsia"/>
              </w:rPr>
            </w:pPr>
            <w:r>
              <w:rPr>
                <w:rFonts w:ascii="Arial" w:hAnsi="Arial"/>
                <w:sz w:val="19"/>
              </w:rPr>
              <w:t>确认框</w:t>
            </w:r>
          </w:p>
        </w:tc>
        <w:tc>
          <w:tcPr>
            <w:tcW w:w="1247" w:type="dxa"/>
            <w:tcMar>
              <w:top w:w="80" w:type="dxa"/>
              <w:left w:w="100" w:type="dxa"/>
              <w:bottom w:w="80" w:type="dxa"/>
              <w:right w:w="100" w:type="dxa"/>
            </w:tcMar>
            <w:vAlign w:val="center"/>
          </w:tcPr>
          <w:p w14:paraId="1925034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BFA7E6D">
            <w:pPr>
              <w:spacing w:after="0" w:line="276" w:lineRule="auto"/>
              <w:rPr>
                <w:rFonts w:hint="eastAsia"/>
              </w:rPr>
            </w:pPr>
            <w:r>
              <w:rPr>
                <w:rFonts w:ascii="Arial" w:hAnsi="Arial"/>
                <w:sz w:val="19"/>
              </w:rPr>
              <w:t>确认/取消</w:t>
            </w:r>
          </w:p>
        </w:tc>
        <w:tc>
          <w:tcPr>
            <w:tcW w:w="2381" w:type="dxa"/>
            <w:tcMar>
              <w:top w:w="80" w:type="dxa"/>
              <w:left w:w="100" w:type="dxa"/>
              <w:bottom w:w="80" w:type="dxa"/>
              <w:right w:w="100" w:type="dxa"/>
            </w:tcMar>
            <w:vAlign w:val="center"/>
          </w:tcPr>
          <w:p w14:paraId="13D0DCB7">
            <w:pPr>
              <w:spacing w:after="0" w:line="276" w:lineRule="auto"/>
              <w:rPr>
                <w:rFonts w:hint="eastAsia"/>
              </w:rPr>
            </w:pPr>
          </w:p>
        </w:tc>
      </w:tr>
    </w:tbl>
    <w:p w14:paraId="51E471E4">
      <w:pPr>
        <w:spacing w:after="0"/>
        <w:rPr>
          <w:rFonts w:hint="eastAsia"/>
        </w:rPr>
      </w:pPr>
    </w:p>
    <w:p w14:paraId="43F223E0">
      <w:pPr>
        <w:pStyle w:val="7"/>
        <w:spacing w:before="120" w:after="120" w:line="288" w:lineRule="auto"/>
      </w:pPr>
      <w:r>
        <w:rPr>
          <w:rFonts w:ascii="Arial" w:hAnsi="Arial" w:eastAsia="黑体"/>
        </w:rPr>
        <w:t>3.2.1.2.7.2. Process 处理</w:t>
      </w:r>
    </w:p>
    <w:p w14:paraId="3B571F5E">
      <w:pPr>
        <w:spacing w:after="60" w:line="324" w:lineRule="auto"/>
        <w:ind w:left="227" w:hanging="113"/>
        <w:rPr>
          <w:rFonts w:hint="eastAsia"/>
          <w:lang w:eastAsia="zh-CN"/>
        </w:rPr>
      </w:pPr>
      <w:r>
        <w:rPr>
          <w:rFonts w:ascii="Arial" w:hAnsi="Arial"/>
          <w:lang w:eastAsia="zh-CN"/>
        </w:rPr>
        <w:t>1. 进入“碳排放核算与合规 &gt; 碳排放核算 &gt; 碳核算清单”页面。</w:t>
      </w:r>
    </w:p>
    <w:p w14:paraId="185B2E92">
      <w:pPr>
        <w:spacing w:after="60" w:line="324" w:lineRule="auto"/>
        <w:ind w:left="227" w:hanging="113"/>
        <w:rPr>
          <w:rFonts w:hint="eastAsia"/>
          <w:lang w:eastAsia="zh-CN"/>
        </w:rPr>
      </w:pPr>
      <w:r>
        <w:rPr>
          <w:rFonts w:ascii="Arial" w:hAnsi="Arial"/>
          <w:lang w:eastAsia="zh-CN"/>
        </w:rPr>
        <w:t>2. 选择目标记录，点击删除、停用或其他状态操作，并进行二次确认。</w:t>
      </w:r>
    </w:p>
    <w:p w14:paraId="7D164D35">
      <w:pPr>
        <w:spacing w:after="60" w:line="324" w:lineRule="auto"/>
        <w:ind w:left="227" w:hanging="113"/>
        <w:rPr>
          <w:rFonts w:hint="eastAsia"/>
          <w:lang w:eastAsia="zh-CN"/>
        </w:rPr>
      </w:pPr>
      <w:r>
        <w:rPr>
          <w:rFonts w:ascii="Arial" w:hAnsi="Arial"/>
          <w:lang w:eastAsia="zh-CN"/>
        </w:rPr>
        <w:t>3. 区分人工记录逻辑删除和系统记录从当前任务移除。</w:t>
      </w:r>
    </w:p>
    <w:p w14:paraId="5B9CF6F8">
      <w:pPr>
        <w:spacing w:after="60" w:line="324" w:lineRule="auto"/>
        <w:ind w:left="227" w:hanging="113"/>
        <w:rPr>
          <w:rFonts w:hint="eastAsia"/>
          <w:lang w:eastAsia="zh-CN"/>
        </w:rPr>
      </w:pPr>
      <w:r>
        <w:rPr>
          <w:rFonts w:ascii="Arial" w:hAnsi="Arial"/>
          <w:lang w:eastAsia="zh-CN"/>
        </w:rPr>
        <w:t>4. 保留删除人、时间、来源类型；不删除上游源数据。</w:t>
      </w:r>
    </w:p>
    <w:p w14:paraId="2FBB66BB">
      <w:pPr>
        <w:pStyle w:val="7"/>
        <w:spacing w:before="120" w:after="120" w:line="288" w:lineRule="auto"/>
        <w:rPr>
          <w:lang w:eastAsia="zh-CN"/>
        </w:rPr>
      </w:pPr>
      <w:r>
        <w:rPr>
          <w:rFonts w:ascii="Arial" w:hAnsi="Arial" w:eastAsia="黑体"/>
          <w:lang w:eastAsia="zh-CN"/>
        </w:rPr>
        <w:t>3.2.1.2.7.3. Output 输出</w:t>
      </w:r>
    </w:p>
    <w:p w14:paraId="4360D738">
      <w:pPr>
        <w:rPr>
          <w:rFonts w:hint="eastAsia"/>
          <w:lang w:eastAsia="zh-CN"/>
        </w:rPr>
      </w:pPr>
      <w:r>
        <w:rPr>
          <w:rFonts w:ascii="Arial" w:hAnsi="Arial"/>
          <w:lang w:eastAsia="zh-CN"/>
        </w:rPr>
        <w:t>保留删除人、时间、来源类型；不删除上游源数据。</w:t>
      </w:r>
    </w:p>
    <w:p w14:paraId="752D5D87">
      <w:pPr>
        <w:pStyle w:val="7"/>
        <w:spacing w:before="120" w:after="120" w:line="288" w:lineRule="auto"/>
      </w:pPr>
      <w:r>
        <w:rPr>
          <w:rFonts w:ascii="Arial" w:hAnsi="Arial" w:eastAsia="黑体"/>
        </w:rPr>
        <w:t>3.2.1.2.7.4. Usage Limitation 约束与限制</w:t>
      </w:r>
    </w:p>
    <w:p w14:paraId="6869EA3E">
      <w:pPr>
        <w:pStyle w:val="16"/>
        <w:spacing w:after="60" w:line="324" w:lineRule="auto"/>
        <w:rPr>
          <w:rFonts w:hint="eastAsia"/>
          <w:lang w:eastAsia="zh-CN"/>
        </w:rPr>
      </w:pPr>
      <w:r>
        <w:rPr>
          <w:rFonts w:ascii="Arial" w:hAnsi="Arial"/>
          <w:lang w:eastAsia="zh-CN"/>
        </w:rPr>
        <w:t>系统生成记录必须保留上游来源ID；人工记录与系统记录采用不同删除逻辑。</w:t>
      </w:r>
    </w:p>
    <w:p w14:paraId="424C436F">
      <w:pPr>
        <w:pStyle w:val="16"/>
        <w:spacing w:after="60" w:line="324" w:lineRule="auto"/>
        <w:rPr>
          <w:rFonts w:hint="eastAsia"/>
          <w:lang w:eastAsia="zh-CN"/>
        </w:rPr>
      </w:pPr>
      <w:r>
        <w:rPr>
          <w:rFonts w:ascii="Arial" w:hAnsi="Arial"/>
          <w:lang w:eastAsia="zh-CN"/>
        </w:rPr>
        <w:t>正式快照锁定活动数据、因子参数、来源版本、计算公式和排放量。</w:t>
      </w:r>
    </w:p>
    <w:p w14:paraId="02C3DD48">
      <w:pPr>
        <w:pStyle w:val="16"/>
        <w:spacing w:after="60" w:line="324" w:lineRule="auto"/>
        <w:rPr>
          <w:rFonts w:hint="eastAsia"/>
          <w:lang w:eastAsia="zh-CN"/>
        </w:rPr>
      </w:pPr>
      <w:r>
        <w:rPr>
          <w:rFonts w:ascii="Arial" w:hAnsi="Arial"/>
          <w:lang w:eastAsia="zh-CN"/>
        </w:rPr>
        <w:t>本功能版本边界：一期核心 / P0；研发范围：审计留痕｜逻辑删除｜引用保护。</w:t>
      </w:r>
    </w:p>
    <w:p w14:paraId="2F0CD279">
      <w:pPr>
        <w:pStyle w:val="6"/>
        <w:spacing w:before="120" w:after="120" w:line="288" w:lineRule="auto"/>
      </w:pPr>
      <w:r>
        <w:rPr>
          <w:rFonts w:ascii="Arial" w:hAnsi="Arial" w:eastAsia="黑体"/>
          <w:sz w:val="22"/>
        </w:rPr>
        <w:t>3.2.1.2.8. 正式快照与联动</w:t>
      </w:r>
    </w:p>
    <w:p w14:paraId="77361448">
      <w:pPr>
        <w:pStyle w:val="7"/>
        <w:spacing w:before="120" w:after="120" w:line="288" w:lineRule="auto"/>
      </w:pPr>
      <w:r>
        <w:rPr>
          <w:rFonts w:ascii="Arial" w:hAnsi="Arial" w:eastAsia="黑体"/>
        </w:rPr>
        <w:t>3.2.1.2.8.1.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154C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70B50C2F">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6CA154FE">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04468019">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1FAD013F">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4B159046">
            <w:pPr>
              <w:spacing w:after="0" w:line="276" w:lineRule="auto"/>
              <w:rPr>
                <w:rFonts w:hint="eastAsia"/>
              </w:rPr>
            </w:pPr>
            <w:r>
              <w:rPr>
                <w:rFonts w:ascii="Arial" w:hAnsi="Arial"/>
                <w:b/>
                <w:sz w:val="19"/>
              </w:rPr>
              <w:t>备注</w:t>
            </w:r>
          </w:p>
        </w:tc>
      </w:tr>
      <w:tr w14:paraId="124E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8581823">
            <w:pPr>
              <w:spacing w:after="0" w:line="276" w:lineRule="auto"/>
              <w:rPr>
                <w:rFonts w:hint="eastAsia"/>
              </w:rPr>
            </w:pPr>
            <w:r>
              <w:rPr>
                <w:rFonts w:ascii="Arial" w:hAnsi="Arial"/>
                <w:sz w:val="19"/>
              </w:rPr>
              <w:t>当前草稿版本</w:t>
            </w:r>
          </w:p>
        </w:tc>
        <w:tc>
          <w:tcPr>
            <w:tcW w:w="1701" w:type="dxa"/>
            <w:tcMar>
              <w:top w:w="80" w:type="dxa"/>
              <w:left w:w="100" w:type="dxa"/>
              <w:bottom w:w="80" w:type="dxa"/>
              <w:right w:w="100" w:type="dxa"/>
            </w:tcMar>
            <w:vAlign w:val="center"/>
          </w:tcPr>
          <w:p w14:paraId="26A2C2C5">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4D16C10E">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CF9067B">
            <w:pPr>
              <w:spacing w:after="0" w:line="276" w:lineRule="auto"/>
              <w:rPr>
                <w:rFonts w:hint="eastAsia"/>
                <w:lang w:eastAsia="zh-CN"/>
              </w:rPr>
            </w:pPr>
            <w:r>
              <w:rPr>
                <w:rFonts w:ascii="Arial" w:hAnsi="Arial"/>
                <w:sz w:val="19"/>
                <w:lang w:eastAsia="zh-CN"/>
              </w:rPr>
              <w:t>已通过完整性校验的草稿</w:t>
            </w:r>
          </w:p>
        </w:tc>
        <w:tc>
          <w:tcPr>
            <w:tcW w:w="2381" w:type="dxa"/>
            <w:tcMar>
              <w:top w:w="80" w:type="dxa"/>
              <w:left w:w="100" w:type="dxa"/>
              <w:bottom w:w="80" w:type="dxa"/>
              <w:right w:w="100" w:type="dxa"/>
            </w:tcMar>
            <w:vAlign w:val="center"/>
          </w:tcPr>
          <w:p w14:paraId="787A9910">
            <w:pPr>
              <w:spacing w:after="0" w:line="276" w:lineRule="auto"/>
              <w:rPr>
                <w:rFonts w:hint="eastAsia"/>
                <w:lang w:eastAsia="zh-CN"/>
              </w:rPr>
            </w:pPr>
          </w:p>
        </w:tc>
      </w:tr>
      <w:tr w14:paraId="39C88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84339C1">
            <w:pPr>
              <w:spacing w:after="0" w:line="276" w:lineRule="auto"/>
              <w:rPr>
                <w:rFonts w:hint="eastAsia"/>
              </w:rPr>
            </w:pPr>
            <w:r>
              <w:rPr>
                <w:rFonts w:ascii="Arial" w:hAnsi="Arial"/>
                <w:sz w:val="19"/>
              </w:rPr>
              <w:t>确认操作</w:t>
            </w:r>
          </w:p>
        </w:tc>
        <w:tc>
          <w:tcPr>
            <w:tcW w:w="1701" w:type="dxa"/>
            <w:tcMar>
              <w:top w:w="80" w:type="dxa"/>
              <w:left w:w="100" w:type="dxa"/>
              <w:bottom w:w="80" w:type="dxa"/>
              <w:right w:w="100" w:type="dxa"/>
            </w:tcMar>
            <w:vAlign w:val="center"/>
          </w:tcPr>
          <w:p w14:paraId="460B8990">
            <w:pPr>
              <w:spacing w:after="0" w:line="276" w:lineRule="auto"/>
              <w:jc w:val="center"/>
              <w:rPr>
                <w:rFonts w:hint="eastAsia"/>
              </w:rPr>
            </w:pPr>
            <w:r>
              <w:rPr>
                <w:rFonts w:ascii="Arial" w:hAnsi="Arial"/>
                <w:sz w:val="19"/>
              </w:rPr>
              <w:t>确认框</w:t>
            </w:r>
          </w:p>
        </w:tc>
        <w:tc>
          <w:tcPr>
            <w:tcW w:w="1247" w:type="dxa"/>
            <w:tcMar>
              <w:top w:w="80" w:type="dxa"/>
              <w:left w:w="100" w:type="dxa"/>
              <w:bottom w:w="80" w:type="dxa"/>
              <w:right w:w="100" w:type="dxa"/>
            </w:tcMar>
            <w:vAlign w:val="center"/>
          </w:tcPr>
          <w:p w14:paraId="43A93B3E">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E52A2DF">
            <w:pPr>
              <w:spacing w:after="0" w:line="276" w:lineRule="auto"/>
              <w:rPr>
                <w:rFonts w:hint="eastAsia"/>
                <w:lang w:eastAsia="zh-CN"/>
              </w:rPr>
            </w:pPr>
            <w:r>
              <w:rPr>
                <w:rFonts w:ascii="Arial" w:hAnsi="Arial"/>
                <w:sz w:val="19"/>
                <w:lang w:eastAsia="zh-CN"/>
              </w:rPr>
              <w:t>确认生成正式清单/取消</w:t>
            </w:r>
          </w:p>
        </w:tc>
        <w:tc>
          <w:tcPr>
            <w:tcW w:w="2381" w:type="dxa"/>
            <w:tcMar>
              <w:top w:w="80" w:type="dxa"/>
              <w:left w:w="100" w:type="dxa"/>
              <w:bottom w:w="80" w:type="dxa"/>
              <w:right w:w="100" w:type="dxa"/>
            </w:tcMar>
            <w:vAlign w:val="center"/>
          </w:tcPr>
          <w:p w14:paraId="533F2DB0">
            <w:pPr>
              <w:spacing w:after="0" w:line="276" w:lineRule="auto"/>
              <w:rPr>
                <w:rFonts w:hint="eastAsia"/>
                <w:lang w:eastAsia="zh-CN"/>
              </w:rPr>
            </w:pPr>
          </w:p>
        </w:tc>
      </w:tr>
    </w:tbl>
    <w:p w14:paraId="5D469E63">
      <w:pPr>
        <w:spacing w:after="0"/>
        <w:rPr>
          <w:rFonts w:hint="eastAsia"/>
          <w:lang w:eastAsia="zh-CN"/>
        </w:rPr>
      </w:pPr>
    </w:p>
    <w:p w14:paraId="79372E01">
      <w:pPr>
        <w:pStyle w:val="7"/>
        <w:spacing w:before="120" w:after="120" w:line="288" w:lineRule="auto"/>
        <w:rPr>
          <w:lang w:eastAsia="zh-CN"/>
        </w:rPr>
      </w:pPr>
      <w:r>
        <w:rPr>
          <w:rFonts w:ascii="Arial" w:hAnsi="Arial" w:eastAsia="黑体"/>
          <w:lang w:eastAsia="zh-CN"/>
        </w:rPr>
        <w:t>3.2.1.2.8.2. Process 处理</w:t>
      </w:r>
    </w:p>
    <w:p w14:paraId="54ECC7BC">
      <w:pPr>
        <w:spacing w:after="60" w:line="324" w:lineRule="auto"/>
        <w:ind w:left="227" w:hanging="113"/>
        <w:rPr>
          <w:rFonts w:hint="eastAsia"/>
          <w:lang w:eastAsia="zh-CN"/>
        </w:rPr>
      </w:pPr>
      <w:r>
        <w:rPr>
          <w:rFonts w:ascii="Arial" w:hAnsi="Arial"/>
          <w:lang w:eastAsia="zh-CN"/>
        </w:rPr>
        <w:t>1. 进入“碳排放核算与合规 &gt; 碳排放核算 &gt; 碳核算清单”页面。</w:t>
      </w:r>
    </w:p>
    <w:p w14:paraId="1AB75C61">
      <w:pPr>
        <w:spacing w:after="60" w:line="324" w:lineRule="auto"/>
        <w:ind w:left="227" w:hanging="113"/>
        <w:rPr>
          <w:rFonts w:hint="eastAsia"/>
          <w:lang w:eastAsia="zh-CN"/>
        </w:rPr>
      </w:pPr>
      <w:r>
        <w:rPr>
          <w:rFonts w:ascii="Arial" w:hAnsi="Arial"/>
          <w:lang w:eastAsia="zh-CN"/>
        </w:rPr>
        <w:t>2. 在当前结果中识别需要补充或联动的对象，点击对应入口。</w:t>
      </w:r>
    </w:p>
    <w:p w14:paraId="075FA9FE">
      <w:pPr>
        <w:spacing w:after="60" w:line="324" w:lineRule="auto"/>
        <w:ind w:left="227" w:hanging="113"/>
        <w:rPr>
          <w:rFonts w:hint="eastAsia"/>
          <w:lang w:eastAsia="zh-CN"/>
        </w:rPr>
      </w:pPr>
      <w:r>
        <w:rPr>
          <w:rFonts w:ascii="Arial" w:hAnsi="Arial"/>
          <w:lang w:eastAsia="zh-CN"/>
        </w:rPr>
        <w:t>3. 确认草稿后生成只读正式快照，并提供查看、导出和核查联动。</w:t>
      </w:r>
    </w:p>
    <w:p w14:paraId="7C0923F3">
      <w:pPr>
        <w:spacing w:after="60" w:line="324" w:lineRule="auto"/>
        <w:ind w:left="227" w:hanging="113"/>
        <w:rPr>
          <w:rFonts w:hint="eastAsia"/>
          <w:lang w:eastAsia="zh-CN"/>
        </w:rPr>
      </w:pPr>
      <w:r>
        <w:rPr>
          <w:rFonts w:ascii="Arial" w:hAnsi="Arial"/>
          <w:lang w:eastAsia="zh-CN"/>
        </w:rPr>
        <w:t>4. 正式快照锁定活动数据、因子、公式和结果，不受后续源数据变化影响。</w:t>
      </w:r>
    </w:p>
    <w:p w14:paraId="05B527B4">
      <w:pPr>
        <w:pStyle w:val="7"/>
        <w:spacing w:before="120" w:after="120" w:line="288" w:lineRule="auto"/>
        <w:rPr>
          <w:lang w:eastAsia="zh-CN"/>
        </w:rPr>
      </w:pPr>
      <w:r>
        <w:rPr>
          <w:rFonts w:ascii="Arial" w:hAnsi="Arial" w:eastAsia="黑体"/>
          <w:lang w:eastAsia="zh-CN"/>
        </w:rPr>
        <w:t>3.2.1.2.8.3. Output 输出</w:t>
      </w:r>
    </w:p>
    <w:p w14:paraId="11C0D2C6">
      <w:pPr>
        <w:rPr>
          <w:rFonts w:hint="eastAsia"/>
          <w:lang w:eastAsia="zh-CN"/>
        </w:rPr>
      </w:pPr>
      <w:r>
        <w:rPr>
          <w:rFonts w:ascii="Arial" w:hAnsi="Arial"/>
          <w:lang w:eastAsia="zh-CN"/>
        </w:rPr>
        <w:t>正式快照锁定活动数据、因子、公式和结果，不受后续源数据变化影响。</w:t>
      </w:r>
    </w:p>
    <w:p w14:paraId="2D62BA1E">
      <w:pPr>
        <w:pStyle w:val="7"/>
        <w:spacing w:before="120" w:after="120" w:line="288" w:lineRule="auto"/>
      </w:pPr>
      <w:r>
        <w:rPr>
          <w:rFonts w:ascii="Arial" w:hAnsi="Arial" w:eastAsia="黑体"/>
        </w:rPr>
        <w:t>3.2.1.2.8.4. Usage Limitation 约束与限制</w:t>
      </w:r>
    </w:p>
    <w:p w14:paraId="3F8ACF9D">
      <w:pPr>
        <w:pStyle w:val="16"/>
        <w:spacing w:after="60" w:line="324" w:lineRule="auto"/>
        <w:rPr>
          <w:rFonts w:hint="eastAsia"/>
          <w:lang w:eastAsia="zh-CN"/>
        </w:rPr>
      </w:pPr>
      <w:r>
        <w:rPr>
          <w:rFonts w:ascii="Arial" w:hAnsi="Arial"/>
          <w:lang w:eastAsia="zh-CN"/>
        </w:rPr>
        <w:t>系统生成记录必须保留上游来源ID；人工记录与系统记录采用不同删除逻辑。</w:t>
      </w:r>
    </w:p>
    <w:p w14:paraId="4B4B9526">
      <w:pPr>
        <w:pStyle w:val="16"/>
        <w:spacing w:after="60" w:line="324" w:lineRule="auto"/>
        <w:rPr>
          <w:rFonts w:hint="eastAsia"/>
          <w:lang w:eastAsia="zh-CN"/>
        </w:rPr>
      </w:pPr>
      <w:r>
        <w:rPr>
          <w:rFonts w:ascii="Arial" w:hAnsi="Arial"/>
          <w:lang w:eastAsia="zh-CN"/>
        </w:rPr>
        <w:t>正式快照锁定活动数据、因子参数、来源版本、计算公式和排放量。</w:t>
      </w:r>
    </w:p>
    <w:p w14:paraId="2DA5A7DA">
      <w:pPr>
        <w:pStyle w:val="16"/>
        <w:spacing w:after="60" w:line="324" w:lineRule="auto"/>
        <w:rPr>
          <w:rFonts w:hint="eastAsia"/>
          <w:lang w:eastAsia="zh-CN"/>
        </w:rPr>
      </w:pPr>
      <w:r>
        <w:rPr>
          <w:rFonts w:ascii="Arial" w:hAnsi="Arial"/>
          <w:lang w:eastAsia="zh-CN"/>
        </w:rPr>
        <w:t>本功能版本边界：一期核心 / P0；研发范围：后端快照｜版本控制｜导出｜跨模块。</w:t>
      </w:r>
    </w:p>
    <w:p w14:paraId="47250FE4">
      <w:pPr>
        <w:pStyle w:val="16"/>
        <w:spacing w:after="60" w:line="324" w:lineRule="auto"/>
        <w:rPr>
          <w:rFonts w:hint="eastAsia"/>
          <w:lang w:eastAsia="zh-CN"/>
        </w:rPr>
      </w:pPr>
      <w:r>
        <w:rPr>
          <w:rFonts w:ascii="Arial" w:hAnsi="Arial"/>
          <w:lang w:eastAsia="zh-CN"/>
        </w:rPr>
        <w:t>导出内容必须与当前页面筛选条件、任务版本和数据权限一致。</w:t>
      </w:r>
    </w:p>
    <w:p w14:paraId="73DF726B">
      <w:pPr>
        <w:rPr>
          <w:rFonts w:hint="eastAsia"/>
          <w:lang w:eastAsia="zh-CN"/>
        </w:rPr>
      </w:pPr>
      <w:r>
        <w:rPr>
          <w:lang w:eastAsia="zh-CN"/>
        </w:rPr>
        <w:br w:type="page"/>
      </w:r>
    </w:p>
    <w:p w14:paraId="5E3575D8">
      <w:pPr>
        <w:pStyle w:val="5"/>
        <w:spacing w:after="120" w:line="288" w:lineRule="auto"/>
        <w:rPr>
          <w:lang w:eastAsia="zh-CN"/>
        </w:rPr>
      </w:pPr>
      <w:r>
        <w:rPr>
          <w:rFonts w:ascii="Arial" w:hAnsi="Arial" w:eastAsia="黑体"/>
          <w:sz w:val="24"/>
          <w:lang w:eastAsia="zh-CN"/>
        </w:rPr>
        <w:t>3.2.1.3. 碳核查支撑</w:t>
      </w:r>
    </w:p>
    <w:p w14:paraId="43F6CCCA">
      <w:pPr>
        <w:pStyle w:val="6"/>
        <w:spacing w:before="120" w:after="120" w:line="288" w:lineRule="auto"/>
        <w:rPr>
          <w:lang w:eastAsia="zh-CN"/>
        </w:rPr>
      </w:pPr>
      <w:r>
        <w:rPr>
          <w:rFonts w:ascii="Arial" w:hAnsi="Arial" w:eastAsia="黑体"/>
          <w:sz w:val="22"/>
          <w:lang w:eastAsia="zh-CN"/>
        </w:rPr>
        <w:t>3.2.1.3.1. Introduce 介绍</w:t>
      </w:r>
    </w:p>
    <w:p w14:paraId="6E1B3BBE">
      <w:pPr>
        <w:rPr>
          <w:rFonts w:hint="eastAsia"/>
          <w:lang w:eastAsia="zh-CN"/>
        </w:rPr>
      </w:pPr>
      <w:r>
        <w:rPr>
          <w:rFonts w:ascii="Arial" w:hAnsi="Arial"/>
          <w:lang w:eastAsia="zh-CN"/>
        </w:rPr>
        <w:t>基于正式核算清单整理核算基础材料和排放源支撑材料，建立活动数据来源与证据文件的关联，支撑企业内部复核和第三方核查准备。</w:t>
      </w:r>
    </w:p>
    <w:p w14:paraId="25CFEA7A">
      <w:pPr>
        <w:pStyle w:val="6"/>
        <w:spacing w:before="120" w:after="120" w:line="288" w:lineRule="auto"/>
        <w:rPr>
          <w:lang w:eastAsia="zh-CN"/>
        </w:rPr>
      </w:pPr>
      <w:r>
        <w:rPr>
          <w:rFonts w:ascii="Arial" w:hAnsi="Arial" w:eastAsia="黑体"/>
          <w:sz w:val="22"/>
          <w:lang w:eastAsia="zh-CN"/>
        </w:rPr>
        <w:t>3.2.1.3.2. UI Design UI设计</w:t>
      </w:r>
    </w:p>
    <w:p w14:paraId="346306F0">
      <w:pPr>
        <w:rPr>
          <w:rFonts w:hint="eastAsia"/>
          <w:lang w:eastAsia="zh-CN"/>
        </w:rPr>
      </w:pPr>
      <w:r>
        <w:rPr>
          <w:rFonts w:ascii="Arial" w:hAnsi="Arial"/>
          <w:lang w:eastAsia="zh-CN"/>
        </w:rPr>
        <w:t>页面包含当前核算任务、核算年度/期间/标准信息，以及“核算基础材料”“排放源支撑材料”两个 Tab；排放源支撑材料按核算边界分组，并提供来源查看、材料管理和支撑材料详情侧栏。</w:t>
      </w:r>
    </w:p>
    <w:p w14:paraId="2169396A">
      <w:pPr>
        <w:pStyle w:val="6"/>
        <w:spacing w:before="120" w:after="120" w:line="288" w:lineRule="auto"/>
      </w:pPr>
      <w:r>
        <w:rPr>
          <w:rFonts w:ascii="Arial" w:hAnsi="Arial" w:eastAsia="黑体"/>
          <w:sz w:val="22"/>
        </w:rPr>
        <w:t>3.2.1.3.3. 任务与双Tab</w:t>
      </w:r>
    </w:p>
    <w:p w14:paraId="66330DED">
      <w:pPr>
        <w:pStyle w:val="7"/>
        <w:spacing w:before="120" w:after="120" w:line="288" w:lineRule="auto"/>
      </w:pPr>
      <w:r>
        <w:rPr>
          <w:rFonts w:ascii="Arial" w:hAnsi="Arial" w:eastAsia="黑体"/>
        </w:rPr>
        <w:t>3.2.1.3.3.1.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3DA49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4FAA2BEA">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4E63A2A6">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5F6390B2">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09B2E711">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F5727F5">
            <w:pPr>
              <w:spacing w:after="0" w:line="276" w:lineRule="auto"/>
              <w:rPr>
                <w:rFonts w:hint="eastAsia"/>
              </w:rPr>
            </w:pPr>
            <w:r>
              <w:rPr>
                <w:rFonts w:ascii="Arial" w:hAnsi="Arial"/>
                <w:b/>
                <w:sz w:val="19"/>
              </w:rPr>
              <w:t>备注</w:t>
            </w:r>
          </w:p>
        </w:tc>
      </w:tr>
      <w:tr w14:paraId="268B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F7470EE">
            <w:pPr>
              <w:spacing w:after="0" w:line="276" w:lineRule="auto"/>
              <w:rPr>
                <w:rFonts w:hint="eastAsia"/>
              </w:rPr>
            </w:pPr>
            <w:r>
              <w:rPr>
                <w:rFonts w:ascii="Arial" w:hAnsi="Arial"/>
                <w:sz w:val="19"/>
              </w:rPr>
              <w:t>核算任务</w:t>
            </w:r>
          </w:p>
        </w:tc>
        <w:tc>
          <w:tcPr>
            <w:tcW w:w="1701" w:type="dxa"/>
            <w:tcMar>
              <w:top w:w="80" w:type="dxa"/>
              <w:left w:w="100" w:type="dxa"/>
              <w:bottom w:w="80" w:type="dxa"/>
              <w:right w:w="100" w:type="dxa"/>
            </w:tcMar>
            <w:vAlign w:val="center"/>
          </w:tcPr>
          <w:p w14:paraId="611D4190">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3A6908C1">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A81ACFA">
            <w:pPr>
              <w:spacing w:after="0" w:line="276" w:lineRule="auto"/>
              <w:rPr>
                <w:rFonts w:hint="eastAsia"/>
              </w:rPr>
            </w:pPr>
            <w:r>
              <w:rPr>
                <w:rFonts w:ascii="Arial" w:hAnsi="Arial"/>
                <w:sz w:val="19"/>
              </w:rPr>
              <w:t>已有正式核算任务</w:t>
            </w:r>
          </w:p>
        </w:tc>
        <w:tc>
          <w:tcPr>
            <w:tcW w:w="2381" w:type="dxa"/>
            <w:tcMar>
              <w:top w:w="80" w:type="dxa"/>
              <w:left w:w="100" w:type="dxa"/>
              <w:bottom w:w="80" w:type="dxa"/>
              <w:right w:w="100" w:type="dxa"/>
            </w:tcMar>
            <w:vAlign w:val="center"/>
          </w:tcPr>
          <w:p w14:paraId="0BD5DCFF">
            <w:pPr>
              <w:spacing w:after="0" w:line="276" w:lineRule="auto"/>
              <w:rPr>
                <w:rFonts w:hint="eastAsia"/>
              </w:rPr>
            </w:pPr>
          </w:p>
        </w:tc>
      </w:tr>
      <w:tr w14:paraId="1D7B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FD82EBA">
            <w:pPr>
              <w:spacing w:after="0" w:line="276" w:lineRule="auto"/>
              <w:rPr>
                <w:rFonts w:hint="eastAsia"/>
              </w:rPr>
            </w:pPr>
            <w:r>
              <w:rPr>
                <w:rFonts w:ascii="Arial" w:hAnsi="Arial"/>
                <w:sz w:val="19"/>
              </w:rPr>
              <w:t>正式版本</w:t>
            </w:r>
          </w:p>
        </w:tc>
        <w:tc>
          <w:tcPr>
            <w:tcW w:w="1701" w:type="dxa"/>
            <w:tcMar>
              <w:top w:w="80" w:type="dxa"/>
              <w:left w:w="100" w:type="dxa"/>
              <w:bottom w:w="80" w:type="dxa"/>
              <w:right w:w="100" w:type="dxa"/>
            </w:tcMar>
            <w:vAlign w:val="center"/>
          </w:tcPr>
          <w:p w14:paraId="03858F1C">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35CFCA1D">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F898310">
            <w:pPr>
              <w:spacing w:after="0" w:line="276" w:lineRule="auto"/>
              <w:rPr>
                <w:rFonts w:hint="eastAsia"/>
              </w:rPr>
            </w:pPr>
            <w:r>
              <w:rPr>
                <w:rFonts w:ascii="Arial" w:hAnsi="Arial"/>
                <w:sz w:val="19"/>
              </w:rPr>
              <w:t>任务正式快照版本</w:t>
            </w:r>
          </w:p>
        </w:tc>
        <w:tc>
          <w:tcPr>
            <w:tcW w:w="2381" w:type="dxa"/>
            <w:tcMar>
              <w:top w:w="80" w:type="dxa"/>
              <w:left w:w="100" w:type="dxa"/>
              <w:bottom w:w="80" w:type="dxa"/>
              <w:right w:w="100" w:type="dxa"/>
            </w:tcMar>
            <w:vAlign w:val="center"/>
          </w:tcPr>
          <w:p w14:paraId="5975F66B">
            <w:pPr>
              <w:spacing w:after="0" w:line="276" w:lineRule="auto"/>
              <w:rPr>
                <w:rFonts w:hint="eastAsia"/>
              </w:rPr>
            </w:pPr>
          </w:p>
        </w:tc>
      </w:tr>
      <w:tr w14:paraId="6D63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10EA282">
            <w:pPr>
              <w:spacing w:after="0" w:line="276" w:lineRule="auto"/>
              <w:rPr>
                <w:rFonts w:hint="eastAsia"/>
              </w:rPr>
            </w:pPr>
            <w:r>
              <w:rPr>
                <w:rFonts w:ascii="Arial" w:hAnsi="Arial"/>
                <w:sz w:val="19"/>
              </w:rPr>
              <w:t>材料类型</w:t>
            </w:r>
          </w:p>
        </w:tc>
        <w:tc>
          <w:tcPr>
            <w:tcW w:w="1701" w:type="dxa"/>
            <w:tcMar>
              <w:top w:w="80" w:type="dxa"/>
              <w:left w:w="100" w:type="dxa"/>
              <w:bottom w:w="80" w:type="dxa"/>
              <w:right w:w="100" w:type="dxa"/>
            </w:tcMar>
            <w:vAlign w:val="center"/>
          </w:tcPr>
          <w:p w14:paraId="497D24BA">
            <w:pPr>
              <w:spacing w:after="0" w:line="276" w:lineRule="auto"/>
              <w:jc w:val="center"/>
              <w:rPr>
                <w:rFonts w:hint="eastAsia"/>
              </w:rPr>
            </w:pPr>
            <w:r>
              <w:rPr>
                <w:rFonts w:ascii="Arial" w:hAnsi="Arial"/>
                <w:sz w:val="19"/>
              </w:rPr>
              <w:t>Tab</w:t>
            </w:r>
          </w:p>
        </w:tc>
        <w:tc>
          <w:tcPr>
            <w:tcW w:w="1247" w:type="dxa"/>
            <w:tcMar>
              <w:top w:w="80" w:type="dxa"/>
              <w:left w:w="100" w:type="dxa"/>
              <w:bottom w:w="80" w:type="dxa"/>
              <w:right w:w="100" w:type="dxa"/>
            </w:tcMar>
            <w:vAlign w:val="center"/>
          </w:tcPr>
          <w:p w14:paraId="60F6C2B1">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597F94F">
            <w:pPr>
              <w:spacing w:after="0" w:line="276" w:lineRule="auto"/>
              <w:rPr>
                <w:rFonts w:hint="eastAsia"/>
                <w:lang w:eastAsia="zh-CN"/>
              </w:rPr>
            </w:pPr>
            <w:r>
              <w:rPr>
                <w:rFonts w:ascii="Arial" w:hAnsi="Arial"/>
                <w:sz w:val="19"/>
                <w:lang w:eastAsia="zh-CN"/>
              </w:rPr>
              <w:t>核算基础材料/排放源支撑材料</w:t>
            </w:r>
          </w:p>
        </w:tc>
        <w:tc>
          <w:tcPr>
            <w:tcW w:w="2381" w:type="dxa"/>
            <w:tcMar>
              <w:top w:w="80" w:type="dxa"/>
              <w:left w:w="100" w:type="dxa"/>
              <w:bottom w:w="80" w:type="dxa"/>
              <w:right w:w="100" w:type="dxa"/>
            </w:tcMar>
            <w:vAlign w:val="center"/>
          </w:tcPr>
          <w:p w14:paraId="624432F3">
            <w:pPr>
              <w:spacing w:after="0" w:line="276" w:lineRule="auto"/>
              <w:rPr>
                <w:rFonts w:hint="eastAsia"/>
                <w:lang w:eastAsia="zh-CN"/>
              </w:rPr>
            </w:pPr>
          </w:p>
        </w:tc>
      </w:tr>
    </w:tbl>
    <w:p w14:paraId="1C44B266">
      <w:pPr>
        <w:spacing w:after="0"/>
        <w:rPr>
          <w:rFonts w:hint="eastAsia"/>
          <w:lang w:eastAsia="zh-CN"/>
        </w:rPr>
      </w:pPr>
    </w:p>
    <w:p w14:paraId="127CAF86">
      <w:pPr>
        <w:pStyle w:val="7"/>
        <w:spacing w:before="120" w:after="120" w:line="288" w:lineRule="auto"/>
        <w:rPr>
          <w:lang w:eastAsia="zh-CN"/>
        </w:rPr>
      </w:pPr>
      <w:r>
        <w:rPr>
          <w:rFonts w:ascii="Arial" w:hAnsi="Arial" w:eastAsia="黑体"/>
          <w:lang w:eastAsia="zh-CN"/>
        </w:rPr>
        <w:t>3.2.1.3.3.2. Process 处理</w:t>
      </w:r>
    </w:p>
    <w:p w14:paraId="5466718F">
      <w:pPr>
        <w:spacing w:after="60" w:line="324" w:lineRule="auto"/>
        <w:ind w:left="227" w:hanging="113"/>
        <w:rPr>
          <w:rFonts w:hint="eastAsia"/>
          <w:lang w:eastAsia="zh-CN"/>
        </w:rPr>
      </w:pPr>
      <w:r>
        <w:rPr>
          <w:rFonts w:ascii="Arial" w:hAnsi="Arial"/>
          <w:lang w:eastAsia="zh-CN"/>
        </w:rPr>
        <w:t>1. 进入“碳排放核算与合规 &gt; 碳排放核算 &gt; 碳核查支撑”页面。</w:t>
      </w:r>
    </w:p>
    <w:p w14:paraId="791F5888">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42945497">
      <w:pPr>
        <w:spacing w:after="60" w:line="324" w:lineRule="auto"/>
        <w:ind w:left="227" w:hanging="113"/>
        <w:rPr>
          <w:rFonts w:hint="eastAsia"/>
          <w:lang w:eastAsia="zh-CN"/>
        </w:rPr>
      </w:pPr>
      <w:r>
        <w:rPr>
          <w:rFonts w:ascii="Arial" w:hAnsi="Arial"/>
          <w:lang w:eastAsia="zh-CN"/>
        </w:rPr>
        <w:t>3. 基于指定正式快照展示核算基础材料和排放源支撑材料。</w:t>
      </w:r>
    </w:p>
    <w:p w14:paraId="4F7DF002">
      <w:pPr>
        <w:spacing w:after="60" w:line="324" w:lineRule="auto"/>
        <w:ind w:left="227" w:hanging="113"/>
        <w:rPr>
          <w:rFonts w:hint="eastAsia"/>
          <w:lang w:eastAsia="zh-CN"/>
        </w:rPr>
      </w:pPr>
      <w:r>
        <w:rPr>
          <w:rFonts w:ascii="Arial" w:hAnsi="Arial"/>
          <w:lang w:eastAsia="zh-CN"/>
        </w:rPr>
        <w:t>4. 两个Tab使用独立字段和数据集。</w:t>
      </w:r>
    </w:p>
    <w:p w14:paraId="2D6D5DAF">
      <w:pPr>
        <w:pStyle w:val="7"/>
        <w:spacing w:before="120" w:after="120" w:line="288" w:lineRule="auto"/>
        <w:rPr>
          <w:lang w:eastAsia="zh-CN"/>
        </w:rPr>
      </w:pPr>
      <w:r>
        <w:rPr>
          <w:rFonts w:ascii="Arial" w:hAnsi="Arial" w:eastAsia="黑体"/>
          <w:lang w:eastAsia="zh-CN"/>
        </w:rPr>
        <w:t>3.2.1.3.3.3. Output 输出</w:t>
      </w:r>
    </w:p>
    <w:p w14:paraId="57AFDE0F">
      <w:pPr>
        <w:rPr>
          <w:rFonts w:hint="eastAsia"/>
          <w:lang w:eastAsia="zh-CN"/>
        </w:rPr>
      </w:pPr>
      <w:r>
        <w:rPr>
          <w:rFonts w:ascii="Arial" w:hAnsi="Arial"/>
          <w:lang w:eastAsia="zh-CN"/>
        </w:rPr>
        <w:t>两个Tab使用独立字段和数据集。</w:t>
      </w:r>
    </w:p>
    <w:p w14:paraId="10E6DD56">
      <w:pPr>
        <w:pStyle w:val="7"/>
        <w:spacing w:before="120" w:after="120" w:line="288" w:lineRule="auto"/>
      </w:pPr>
      <w:r>
        <w:rPr>
          <w:rFonts w:ascii="Arial" w:hAnsi="Arial" w:eastAsia="黑体"/>
        </w:rPr>
        <w:t>3.2.1.3.3.4. Usage Limitation 约束与限制</w:t>
      </w:r>
    </w:p>
    <w:p w14:paraId="03C5F7B3">
      <w:pPr>
        <w:pStyle w:val="16"/>
        <w:spacing w:after="60" w:line="324" w:lineRule="auto"/>
        <w:rPr>
          <w:rFonts w:hint="eastAsia"/>
          <w:lang w:eastAsia="zh-CN"/>
        </w:rPr>
      </w:pPr>
      <w:r>
        <w:rPr>
          <w:rFonts w:ascii="Arial" w:hAnsi="Arial"/>
          <w:lang w:eastAsia="zh-CN"/>
        </w:rPr>
        <w:t>核查支撑引用指定正式快照，不直接使用动态草稿。</w:t>
      </w:r>
    </w:p>
    <w:p w14:paraId="5CBC3E21">
      <w:pPr>
        <w:pStyle w:val="16"/>
        <w:spacing w:after="60" w:line="324" w:lineRule="auto"/>
        <w:rPr>
          <w:rFonts w:hint="eastAsia"/>
        </w:rPr>
      </w:pPr>
      <w:r>
        <w:rPr>
          <w:rFonts w:ascii="Arial" w:hAnsi="Arial"/>
        </w:rPr>
        <w:t>材料管理不得修改正式排放量和因子。</w:t>
      </w:r>
    </w:p>
    <w:p w14:paraId="3CA8695B">
      <w:pPr>
        <w:pStyle w:val="16"/>
        <w:spacing w:after="60" w:line="324" w:lineRule="auto"/>
        <w:rPr>
          <w:rFonts w:hint="eastAsia"/>
          <w:lang w:eastAsia="zh-CN"/>
        </w:rPr>
      </w:pPr>
      <w:r>
        <w:rPr>
          <w:rFonts w:ascii="Arial" w:hAnsi="Arial"/>
          <w:lang w:eastAsia="zh-CN"/>
        </w:rPr>
        <w:t>本功能版本边界：一期核心 / P0；研发范围：前端页面｜后端查询｜版本控制。</w:t>
      </w:r>
    </w:p>
    <w:p w14:paraId="23DE9B15">
      <w:pPr>
        <w:pStyle w:val="6"/>
        <w:spacing w:before="120" w:after="120" w:line="288" w:lineRule="auto"/>
      </w:pPr>
      <w:r>
        <w:rPr>
          <w:rFonts w:ascii="Arial" w:hAnsi="Arial" w:eastAsia="黑体"/>
          <w:sz w:val="22"/>
        </w:rPr>
        <w:t>3.2.1.3.4. 活动数据来源匹配</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60CD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2DF031FF">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72BAD468">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047392A5">
            <w:pPr>
              <w:spacing w:after="0" w:line="276" w:lineRule="auto"/>
              <w:jc w:val="center"/>
              <w:rPr>
                <w:rFonts w:hint="eastAsia"/>
              </w:rPr>
            </w:pPr>
            <w:r>
              <w:rPr>
                <w:rFonts w:ascii="Arial" w:hAnsi="Arial"/>
                <w:b/>
                <w:sz w:val="19"/>
              </w:rPr>
              <w:t>版本 / 优先级</w:t>
            </w:r>
          </w:p>
        </w:tc>
      </w:tr>
      <w:tr w14:paraId="5639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4559D652">
            <w:pPr>
              <w:spacing w:after="0" w:line="276" w:lineRule="auto"/>
              <w:rPr>
                <w:rFonts w:hint="eastAsia"/>
              </w:rPr>
            </w:pPr>
            <w:r>
              <w:rPr>
                <w:rFonts w:ascii="Arial" w:hAnsi="Arial"/>
                <w:sz w:val="19"/>
              </w:rPr>
              <w:t>CA-03-02</w:t>
            </w:r>
          </w:p>
        </w:tc>
        <w:tc>
          <w:tcPr>
            <w:tcW w:w="4535" w:type="dxa"/>
            <w:shd w:val="clear" w:color="auto" w:fill="F7F9F8"/>
            <w:tcMar>
              <w:top w:w="80" w:type="dxa"/>
              <w:left w:w="100" w:type="dxa"/>
              <w:bottom w:w="80" w:type="dxa"/>
              <w:right w:w="100" w:type="dxa"/>
            </w:tcMar>
            <w:vAlign w:val="center"/>
          </w:tcPr>
          <w:p w14:paraId="227FD38B">
            <w:pPr>
              <w:spacing w:after="0" w:line="276" w:lineRule="auto"/>
              <w:jc w:val="center"/>
              <w:rPr>
                <w:rFonts w:hint="eastAsia"/>
              </w:rPr>
            </w:pPr>
            <w:r>
              <w:rPr>
                <w:rFonts w:ascii="Arial" w:hAnsi="Arial"/>
                <w:sz w:val="19"/>
              </w:rPr>
              <w:t>规则映射｜来源追溯</w:t>
            </w:r>
          </w:p>
        </w:tc>
        <w:tc>
          <w:tcPr>
            <w:tcW w:w="3288" w:type="dxa"/>
            <w:shd w:val="clear" w:color="auto" w:fill="F7F9F8"/>
            <w:tcMar>
              <w:top w:w="80" w:type="dxa"/>
              <w:left w:w="100" w:type="dxa"/>
              <w:bottom w:w="80" w:type="dxa"/>
              <w:right w:w="100" w:type="dxa"/>
            </w:tcMar>
            <w:vAlign w:val="center"/>
          </w:tcPr>
          <w:p w14:paraId="1CE3477A">
            <w:pPr>
              <w:spacing w:after="0" w:line="276" w:lineRule="auto"/>
              <w:jc w:val="center"/>
              <w:rPr>
                <w:rFonts w:hint="eastAsia"/>
              </w:rPr>
            </w:pPr>
            <w:r>
              <w:rPr>
                <w:rFonts w:ascii="Arial" w:hAnsi="Arial"/>
                <w:sz w:val="19"/>
              </w:rPr>
              <w:t>一期核心 / P0</w:t>
            </w:r>
          </w:p>
        </w:tc>
      </w:tr>
    </w:tbl>
    <w:p w14:paraId="029A85A1">
      <w:pPr>
        <w:pStyle w:val="7"/>
        <w:spacing w:before="120" w:after="120" w:line="288" w:lineRule="auto"/>
      </w:pPr>
      <w:r>
        <w:rPr>
          <w:rFonts w:ascii="Arial" w:hAnsi="Arial" w:eastAsia="黑体"/>
        </w:rPr>
        <w:t>3.2.1.3.4.1.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5A98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7D0520C4">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48C6F0A6">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130ADB03">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2280B93D">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3F4F2703">
            <w:pPr>
              <w:spacing w:after="0" w:line="276" w:lineRule="auto"/>
              <w:rPr>
                <w:rFonts w:hint="eastAsia"/>
              </w:rPr>
            </w:pPr>
            <w:r>
              <w:rPr>
                <w:rFonts w:ascii="Arial" w:hAnsi="Arial"/>
                <w:b/>
                <w:sz w:val="19"/>
              </w:rPr>
              <w:t>备注</w:t>
            </w:r>
          </w:p>
        </w:tc>
      </w:tr>
      <w:tr w14:paraId="00A6B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4A8695F">
            <w:pPr>
              <w:spacing w:after="0" w:line="276" w:lineRule="auto"/>
              <w:rPr>
                <w:rFonts w:hint="eastAsia"/>
              </w:rPr>
            </w:pPr>
            <w:r>
              <w:rPr>
                <w:rFonts w:ascii="Arial" w:hAnsi="Arial"/>
                <w:sz w:val="19"/>
              </w:rPr>
              <w:t>页面筛选条件</w:t>
            </w:r>
          </w:p>
        </w:tc>
        <w:tc>
          <w:tcPr>
            <w:tcW w:w="1701" w:type="dxa"/>
            <w:tcMar>
              <w:top w:w="80" w:type="dxa"/>
              <w:left w:w="100" w:type="dxa"/>
              <w:bottom w:w="80" w:type="dxa"/>
              <w:right w:w="100" w:type="dxa"/>
            </w:tcMar>
            <w:vAlign w:val="center"/>
          </w:tcPr>
          <w:p w14:paraId="6BDF1A28">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68FB56A8">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0D385B0D">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4609CA67">
            <w:pPr>
              <w:spacing w:after="0" w:line="276" w:lineRule="auto"/>
              <w:rPr>
                <w:rFonts w:hint="eastAsia"/>
                <w:lang w:eastAsia="zh-CN"/>
              </w:rPr>
            </w:pPr>
            <w:r>
              <w:rPr>
                <w:rFonts w:ascii="Arial" w:hAnsi="Arial"/>
                <w:sz w:val="19"/>
                <w:lang w:eastAsia="zh-CN"/>
              </w:rPr>
              <w:t>展示类功能无独立输入</w:t>
            </w:r>
          </w:p>
        </w:tc>
      </w:tr>
    </w:tbl>
    <w:p w14:paraId="161E87FA">
      <w:pPr>
        <w:spacing w:after="0"/>
        <w:rPr>
          <w:rFonts w:hint="eastAsia"/>
          <w:lang w:eastAsia="zh-CN"/>
        </w:rPr>
      </w:pPr>
    </w:p>
    <w:p w14:paraId="2C5346FB">
      <w:pPr>
        <w:pStyle w:val="7"/>
        <w:spacing w:before="120" w:after="120" w:line="288" w:lineRule="auto"/>
        <w:rPr>
          <w:lang w:eastAsia="zh-CN"/>
        </w:rPr>
      </w:pPr>
      <w:r>
        <w:rPr>
          <w:rFonts w:ascii="Arial" w:hAnsi="Arial" w:eastAsia="黑体"/>
          <w:lang w:eastAsia="zh-CN"/>
        </w:rPr>
        <w:t>3.2.1.3.4.2. Process 处理</w:t>
      </w:r>
    </w:p>
    <w:p w14:paraId="11D6E344">
      <w:pPr>
        <w:spacing w:after="60" w:line="324" w:lineRule="auto"/>
        <w:ind w:left="227" w:hanging="113"/>
        <w:rPr>
          <w:rFonts w:hint="eastAsia"/>
          <w:lang w:eastAsia="zh-CN"/>
        </w:rPr>
      </w:pPr>
      <w:r>
        <w:rPr>
          <w:rFonts w:ascii="Arial" w:hAnsi="Arial"/>
          <w:lang w:eastAsia="zh-CN"/>
        </w:rPr>
        <w:t>1. 进入“碳排放核算与合规 &gt; 碳排放核算 &gt; 碳核查支撑”页面。</w:t>
      </w:r>
    </w:p>
    <w:p w14:paraId="7BD95BE3">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5CA71427">
      <w:pPr>
        <w:spacing w:after="60" w:line="324" w:lineRule="auto"/>
        <w:ind w:left="227" w:hanging="113"/>
        <w:rPr>
          <w:rFonts w:hint="eastAsia"/>
          <w:lang w:eastAsia="zh-CN"/>
        </w:rPr>
      </w:pPr>
      <w:r>
        <w:rPr>
          <w:rFonts w:ascii="Arial" w:hAnsi="Arial"/>
          <w:lang w:eastAsia="zh-CN"/>
        </w:rPr>
        <w:t>3. 按排放源类型自动匹配能源台账、结算单、产量台账等来源说明。</w:t>
      </w:r>
    </w:p>
    <w:p w14:paraId="10BD07FE">
      <w:pPr>
        <w:spacing w:after="60" w:line="324" w:lineRule="auto"/>
        <w:ind w:left="227" w:hanging="113"/>
        <w:rPr>
          <w:rFonts w:hint="eastAsia"/>
          <w:lang w:eastAsia="zh-CN"/>
        </w:rPr>
      </w:pPr>
      <w:r>
        <w:rPr>
          <w:rFonts w:ascii="Arial" w:hAnsi="Arial"/>
          <w:lang w:eastAsia="zh-CN"/>
        </w:rPr>
        <w:t>4. 来源规则按排放源动态展示，不使用固定文案。</w:t>
      </w:r>
    </w:p>
    <w:p w14:paraId="3EE85D5C">
      <w:pPr>
        <w:pStyle w:val="7"/>
        <w:spacing w:before="120" w:after="120" w:line="288" w:lineRule="auto"/>
        <w:rPr>
          <w:lang w:eastAsia="zh-CN"/>
        </w:rPr>
      </w:pPr>
      <w:r>
        <w:rPr>
          <w:rFonts w:ascii="Arial" w:hAnsi="Arial" w:eastAsia="黑体"/>
          <w:lang w:eastAsia="zh-CN"/>
        </w:rPr>
        <w:t>3.2.1.3.4.3. Output 输出</w:t>
      </w:r>
    </w:p>
    <w:p w14:paraId="73527433">
      <w:pPr>
        <w:rPr>
          <w:rFonts w:hint="eastAsia"/>
          <w:lang w:eastAsia="zh-CN"/>
        </w:rPr>
      </w:pPr>
      <w:r>
        <w:rPr>
          <w:rFonts w:ascii="Arial" w:hAnsi="Arial"/>
          <w:lang w:eastAsia="zh-CN"/>
        </w:rPr>
        <w:t>来源规则按排放源动态展示，不使用固定文案。</w:t>
      </w:r>
    </w:p>
    <w:p w14:paraId="3D40CA4E">
      <w:pPr>
        <w:pStyle w:val="7"/>
        <w:spacing w:before="120" w:after="120" w:line="288" w:lineRule="auto"/>
      </w:pPr>
      <w:r>
        <w:rPr>
          <w:rFonts w:ascii="Arial" w:hAnsi="Arial" w:eastAsia="黑体"/>
        </w:rPr>
        <w:t>3.2.1.3.4.4. Usage Limitation 约束与限制</w:t>
      </w:r>
    </w:p>
    <w:p w14:paraId="799DDCE3">
      <w:pPr>
        <w:pStyle w:val="16"/>
        <w:spacing w:after="60" w:line="324" w:lineRule="auto"/>
        <w:rPr>
          <w:rFonts w:hint="eastAsia"/>
          <w:lang w:eastAsia="zh-CN"/>
        </w:rPr>
      </w:pPr>
      <w:r>
        <w:rPr>
          <w:rFonts w:ascii="Arial" w:hAnsi="Arial"/>
          <w:lang w:eastAsia="zh-CN"/>
        </w:rPr>
        <w:t>核查支撑引用指定正式快照，不直接使用动态草稿。</w:t>
      </w:r>
    </w:p>
    <w:p w14:paraId="382FE667">
      <w:pPr>
        <w:pStyle w:val="16"/>
        <w:spacing w:after="60" w:line="324" w:lineRule="auto"/>
        <w:rPr>
          <w:rFonts w:hint="eastAsia"/>
        </w:rPr>
      </w:pPr>
      <w:r>
        <w:rPr>
          <w:rFonts w:ascii="Arial" w:hAnsi="Arial"/>
        </w:rPr>
        <w:t>材料管理不得修改正式排放量和因子。</w:t>
      </w:r>
    </w:p>
    <w:p w14:paraId="20A6D3AA">
      <w:pPr>
        <w:pStyle w:val="16"/>
        <w:spacing w:after="60" w:line="324" w:lineRule="auto"/>
        <w:rPr>
          <w:rFonts w:hint="eastAsia"/>
          <w:lang w:eastAsia="zh-CN"/>
        </w:rPr>
      </w:pPr>
      <w:r>
        <w:rPr>
          <w:rFonts w:ascii="Arial" w:hAnsi="Arial"/>
          <w:lang w:eastAsia="zh-CN"/>
        </w:rPr>
        <w:t>本功能版本边界：一期核心 / P0；研发范围：规则映射｜来源追溯。</w:t>
      </w:r>
    </w:p>
    <w:p w14:paraId="3B12D6DB">
      <w:pPr>
        <w:pStyle w:val="6"/>
        <w:spacing w:before="120" w:after="120" w:line="288" w:lineRule="auto"/>
      </w:pPr>
      <w:r>
        <w:rPr>
          <w:rFonts w:ascii="Arial" w:hAnsi="Arial" w:eastAsia="黑体"/>
          <w:sz w:val="22"/>
        </w:rPr>
        <w:t>3.2.1.3.5. 材料管理与状态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1B95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5CC96EF1">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36B1F628">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643D37DE">
            <w:pPr>
              <w:spacing w:after="0" w:line="276" w:lineRule="auto"/>
              <w:jc w:val="center"/>
              <w:rPr>
                <w:rFonts w:hint="eastAsia"/>
              </w:rPr>
            </w:pPr>
            <w:r>
              <w:rPr>
                <w:rFonts w:ascii="Arial" w:hAnsi="Arial"/>
                <w:b/>
                <w:sz w:val="19"/>
              </w:rPr>
              <w:t>版本 / 优先级</w:t>
            </w:r>
          </w:p>
        </w:tc>
      </w:tr>
      <w:tr w14:paraId="5984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4469A647">
            <w:pPr>
              <w:spacing w:after="0" w:line="276" w:lineRule="auto"/>
              <w:rPr>
                <w:rFonts w:hint="eastAsia"/>
              </w:rPr>
            </w:pPr>
            <w:r>
              <w:rPr>
                <w:rFonts w:ascii="Arial" w:hAnsi="Arial"/>
                <w:sz w:val="19"/>
              </w:rPr>
              <w:t>CA-03-03</w:t>
            </w:r>
          </w:p>
        </w:tc>
        <w:tc>
          <w:tcPr>
            <w:tcW w:w="4535" w:type="dxa"/>
            <w:shd w:val="clear" w:color="auto" w:fill="F7F9F8"/>
            <w:tcMar>
              <w:top w:w="80" w:type="dxa"/>
              <w:left w:w="100" w:type="dxa"/>
              <w:bottom w:w="80" w:type="dxa"/>
              <w:right w:w="100" w:type="dxa"/>
            </w:tcMar>
            <w:vAlign w:val="center"/>
          </w:tcPr>
          <w:p w14:paraId="241CC783">
            <w:pPr>
              <w:spacing w:after="0" w:line="276" w:lineRule="auto"/>
              <w:jc w:val="center"/>
              <w:rPr>
                <w:rFonts w:hint="eastAsia"/>
                <w:lang w:eastAsia="zh-CN"/>
              </w:rPr>
            </w:pPr>
            <w:r>
              <w:rPr>
                <w:rFonts w:ascii="Arial" w:hAnsi="Arial"/>
                <w:sz w:val="19"/>
                <w:lang w:eastAsia="zh-CN"/>
              </w:rPr>
              <w:t>文件上传｜文件管理｜状态判断</w:t>
            </w:r>
          </w:p>
        </w:tc>
        <w:tc>
          <w:tcPr>
            <w:tcW w:w="3288" w:type="dxa"/>
            <w:shd w:val="clear" w:color="auto" w:fill="F7F9F8"/>
            <w:tcMar>
              <w:top w:w="80" w:type="dxa"/>
              <w:left w:w="100" w:type="dxa"/>
              <w:bottom w:w="80" w:type="dxa"/>
              <w:right w:w="100" w:type="dxa"/>
            </w:tcMar>
            <w:vAlign w:val="center"/>
          </w:tcPr>
          <w:p w14:paraId="7F1EBEA2">
            <w:pPr>
              <w:spacing w:after="0" w:line="276" w:lineRule="auto"/>
              <w:jc w:val="center"/>
              <w:rPr>
                <w:rFonts w:hint="eastAsia"/>
              </w:rPr>
            </w:pPr>
            <w:r>
              <w:rPr>
                <w:rFonts w:ascii="Arial" w:hAnsi="Arial"/>
                <w:sz w:val="19"/>
              </w:rPr>
              <w:t>一期核心 / P0</w:t>
            </w:r>
          </w:p>
        </w:tc>
      </w:tr>
    </w:tbl>
    <w:p w14:paraId="42F48AC3">
      <w:pPr>
        <w:pStyle w:val="7"/>
        <w:spacing w:before="120" w:after="120" w:line="288" w:lineRule="auto"/>
      </w:pPr>
      <w:r>
        <w:rPr>
          <w:rFonts w:ascii="Arial" w:hAnsi="Arial" w:eastAsia="黑体"/>
        </w:rPr>
        <w:t>3.2.1.3.5.1.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367C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3A7C3667">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4A3FE5E8">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1063E2FB">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630767A9">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E20AC3E">
            <w:pPr>
              <w:spacing w:after="0" w:line="276" w:lineRule="auto"/>
              <w:rPr>
                <w:rFonts w:hint="eastAsia"/>
              </w:rPr>
            </w:pPr>
            <w:r>
              <w:rPr>
                <w:rFonts w:ascii="Arial" w:hAnsi="Arial"/>
                <w:b/>
                <w:sz w:val="19"/>
              </w:rPr>
              <w:t>备注</w:t>
            </w:r>
          </w:p>
        </w:tc>
      </w:tr>
      <w:tr w14:paraId="117D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204D0CA">
            <w:pPr>
              <w:spacing w:after="0" w:line="276" w:lineRule="auto"/>
              <w:rPr>
                <w:rFonts w:hint="eastAsia"/>
              </w:rPr>
            </w:pPr>
            <w:r>
              <w:rPr>
                <w:rFonts w:ascii="Arial" w:hAnsi="Arial"/>
                <w:sz w:val="19"/>
              </w:rPr>
              <w:t>支撑文件</w:t>
            </w:r>
          </w:p>
        </w:tc>
        <w:tc>
          <w:tcPr>
            <w:tcW w:w="1701" w:type="dxa"/>
            <w:tcMar>
              <w:top w:w="80" w:type="dxa"/>
              <w:left w:w="100" w:type="dxa"/>
              <w:bottom w:w="80" w:type="dxa"/>
              <w:right w:w="100" w:type="dxa"/>
            </w:tcMar>
            <w:vAlign w:val="center"/>
          </w:tcPr>
          <w:p w14:paraId="6DCABAE8">
            <w:pPr>
              <w:spacing w:after="0" w:line="276" w:lineRule="auto"/>
              <w:jc w:val="center"/>
              <w:rPr>
                <w:rFonts w:hint="eastAsia"/>
              </w:rPr>
            </w:pPr>
            <w:r>
              <w:rPr>
                <w:rFonts w:ascii="Arial" w:hAnsi="Arial"/>
                <w:sz w:val="19"/>
              </w:rPr>
              <w:t>文件</w:t>
            </w:r>
          </w:p>
        </w:tc>
        <w:tc>
          <w:tcPr>
            <w:tcW w:w="1247" w:type="dxa"/>
            <w:tcMar>
              <w:top w:w="80" w:type="dxa"/>
              <w:left w:w="100" w:type="dxa"/>
              <w:bottom w:w="80" w:type="dxa"/>
              <w:right w:w="100" w:type="dxa"/>
            </w:tcMar>
            <w:vAlign w:val="center"/>
          </w:tcPr>
          <w:p w14:paraId="15715B35">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8C4BCB9">
            <w:pPr>
              <w:spacing w:after="0" w:line="276" w:lineRule="auto"/>
              <w:rPr>
                <w:rFonts w:hint="eastAsia"/>
              </w:rPr>
            </w:pPr>
            <w:r>
              <w:rPr>
                <w:rFonts w:ascii="Arial" w:hAnsi="Arial"/>
                <w:sz w:val="19"/>
              </w:rPr>
              <w:t>PDF/Excel/Word/图片/ZIP</w:t>
            </w:r>
          </w:p>
        </w:tc>
        <w:tc>
          <w:tcPr>
            <w:tcW w:w="2381" w:type="dxa"/>
            <w:tcMar>
              <w:top w:w="80" w:type="dxa"/>
              <w:left w:w="100" w:type="dxa"/>
              <w:bottom w:w="80" w:type="dxa"/>
              <w:right w:w="100" w:type="dxa"/>
            </w:tcMar>
            <w:vAlign w:val="center"/>
          </w:tcPr>
          <w:p w14:paraId="6E88CF15">
            <w:pPr>
              <w:spacing w:after="0" w:line="276" w:lineRule="auto"/>
              <w:rPr>
                <w:rFonts w:hint="eastAsia"/>
              </w:rPr>
            </w:pPr>
            <w:r>
              <w:rPr>
                <w:rFonts w:ascii="Arial" w:hAnsi="Arial"/>
                <w:sz w:val="19"/>
              </w:rPr>
              <w:t>支持多文件</w:t>
            </w:r>
          </w:p>
        </w:tc>
      </w:tr>
      <w:tr w14:paraId="6E5A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1556EAA">
            <w:pPr>
              <w:spacing w:after="0" w:line="276" w:lineRule="auto"/>
              <w:rPr>
                <w:rFonts w:hint="eastAsia"/>
              </w:rPr>
            </w:pPr>
            <w:r>
              <w:rPr>
                <w:rFonts w:ascii="Arial" w:hAnsi="Arial"/>
                <w:sz w:val="19"/>
              </w:rPr>
              <w:t>材料备注</w:t>
            </w:r>
          </w:p>
        </w:tc>
        <w:tc>
          <w:tcPr>
            <w:tcW w:w="1701" w:type="dxa"/>
            <w:tcMar>
              <w:top w:w="80" w:type="dxa"/>
              <w:left w:w="100" w:type="dxa"/>
              <w:bottom w:w="80" w:type="dxa"/>
              <w:right w:w="100" w:type="dxa"/>
            </w:tcMar>
            <w:vAlign w:val="center"/>
          </w:tcPr>
          <w:p w14:paraId="15831B85">
            <w:pPr>
              <w:spacing w:after="0" w:line="276" w:lineRule="auto"/>
              <w:jc w:val="center"/>
              <w:rPr>
                <w:rFonts w:hint="eastAsia"/>
              </w:rPr>
            </w:pPr>
            <w:r>
              <w:rPr>
                <w:rFonts w:ascii="Arial" w:hAnsi="Arial"/>
                <w:sz w:val="19"/>
              </w:rPr>
              <w:t>多行文本</w:t>
            </w:r>
          </w:p>
        </w:tc>
        <w:tc>
          <w:tcPr>
            <w:tcW w:w="1247" w:type="dxa"/>
            <w:tcMar>
              <w:top w:w="80" w:type="dxa"/>
              <w:left w:w="100" w:type="dxa"/>
              <w:bottom w:w="80" w:type="dxa"/>
              <w:right w:w="100" w:type="dxa"/>
            </w:tcMar>
            <w:vAlign w:val="center"/>
          </w:tcPr>
          <w:p w14:paraId="61C373CA">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23DE83F">
            <w:pPr>
              <w:spacing w:after="0" w:line="276" w:lineRule="auto"/>
              <w:rPr>
                <w:rFonts w:hint="eastAsia"/>
              </w:rPr>
            </w:pPr>
            <w:r>
              <w:rPr>
                <w:rFonts w:ascii="Arial" w:hAnsi="Arial"/>
                <w:sz w:val="19"/>
              </w:rPr>
              <w:t>0-500字符</w:t>
            </w:r>
          </w:p>
        </w:tc>
        <w:tc>
          <w:tcPr>
            <w:tcW w:w="2381" w:type="dxa"/>
            <w:tcMar>
              <w:top w:w="80" w:type="dxa"/>
              <w:left w:w="100" w:type="dxa"/>
              <w:bottom w:w="80" w:type="dxa"/>
              <w:right w:w="100" w:type="dxa"/>
            </w:tcMar>
            <w:vAlign w:val="center"/>
          </w:tcPr>
          <w:p w14:paraId="3C0386E3">
            <w:pPr>
              <w:spacing w:after="0" w:line="276" w:lineRule="auto"/>
              <w:rPr>
                <w:rFonts w:hint="eastAsia"/>
              </w:rPr>
            </w:pPr>
          </w:p>
        </w:tc>
      </w:tr>
    </w:tbl>
    <w:p w14:paraId="2346B831">
      <w:pPr>
        <w:spacing w:after="0"/>
        <w:rPr>
          <w:rFonts w:hint="eastAsia"/>
        </w:rPr>
      </w:pPr>
    </w:p>
    <w:p w14:paraId="6B14E945">
      <w:pPr>
        <w:pStyle w:val="7"/>
        <w:spacing w:before="120" w:after="120" w:line="288" w:lineRule="auto"/>
      </w:pPr>
      <w:r>
        <w:rPr>
          <w:rFonts w:ascii="Arial" w:hAnsi="Arial" w:eastAsia="黑体"/>
        </w:rPr>
        <w:t>3.2.1.3.5.2. Process 处理</w:t>
      </w:r>
    </w:p>
    <w:p w14:paraId="1C45E21F">
      <w:pPr>
        <w:spacing w:after="60" w:line="324" w:lineRule="auto"/>
        <w:ind w:left="227" w:hanging="113"/>
        <w:rPr>
          <w:rFonts w:hint="eastAsia"/>
          <w:lang w:eastAsia="zh-CN"/>
        </w:rPr>
      </w:pPr>
      <w:r>
        <w:rPr>
          <w:rFonts w:ascii="Arial" w:hAnsi="Arial"/>
          <w:lang w:eastAsia="zh-CN"/>
        </w:rPr>
        <w:t>1. 进入“碳排放核算与合规 &gt; 碳排放核算 &gt; 碳核查支撑”页面。</w:t>
      </w:r>
    </w:p>
    <w:p w14:paraId="40008206">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6E88F3F2">
      <w:pPr>
        <w:spacing w:after="60" w:line="324" w:lineRule="auto"/>
        <w:ind w:left="227" w:hanging="113"/>
        <w:rPr>
          <w:rFonts w:hint="eastAsia"/>
          <w:lang w:eastAsia="zh-CN"/>
        </w:rPr>
      </w:pPr>
      <w:r>
        <w:rPr>
          <w:rFonts w:ascii="Arial" w:hAnsi="Arial"/>
          <w:lang w:eastAsia="zh-CN"/>
        </w:rPr>
        <w:t>3. 在支撑材料详情侧栏中查看活动数据、来源和建议材料清单，支持上传、预览、下载与删除文件，并展示已上传/待补充状态。</w:t>
      </w:r>
    </w:p>
    <w:p w14:paraId="17038DF7">
      <w:pPr>
        <w:spacing w:after="60" w:line="324" w:lineRule="auto"/>
        <w:ind w:left="227" w:hanging="113"/>
        <w:rPr>
          <w:rFonts w:hint="eastAsia"/>
          <w:lang w:eastAsia="zh-CN"/>
        </w:rPr>
      </w:pPr>
      <w:r>
        <w:rPr>
          <w:rFonts w:ascii="Arial" w:hAnsi="Arial"/>
          <w:lang w:eastAsia="zh-CN"/>
        </w:rPr>
        <w:t>4. 材料操作只影响证据包，不修改正式核算结果。</w:t>
      </w:r>
    </w:p>
    <w:p w14:paraId="7E6A0ABA">
      <w:pPr>
        <w:pStyle w:val="7"/>
        <w:spacing w:before="120" w:after="120" w:line="288" w:lineRule="auto"/>
        <w:rPr>
          <w:lang w:eastAsia="zh-CN"/>
        </w:rPr>
      </w:pPr>
      <w:r>
        <w:rPr>
          <w:rFonts w:ascii="Arial" w:hAnsi="Arial" w:eastAsia="黑体"/>
          <w:lang w:eastAsia="zh-CN"/>
        </w:rPr>
        <w:t>3.2.1.3.5.3. Output 输出</w:t>
      </w:r>
    </w:p>
    <w:p w14:paraId="452A8525">
      <w:pPr>
        <w:rPr>
          <w:rFonts w:hint="eastAsia"/>
          <w:lang w:eastAsia="zh-CN"/>
        </w:rPr>
      </w:pPr>
      <w:r>
        <w:rPr>
          <w:rFonts w:ascii="Arial" w:hAnsi="Arial"/>
          <w:lang w:eastAsia="zh-CN"/>
        </w:rPr>
        <w:t>材料操作只影响证据包，不修改正式核算结果。</w:t>
      </w:r>
    </w:p>
    <w:p w14:paraId="0B42B4C9">
      <w:pPr>
        <w:pStyle w:val="7"/>
        <w:spacing w:before="120" w:after="120" w:line="288" w:lineRule="auto"/>
      </w:pPr>
      <w:r>
        <w:rPr>
          <w:rFonts w:ascii="Arial" w:hAnsi="Arial" w:eastAsia="黑体"/>
        </w:rPr>
        <w:t>3.2.1.3.5.4. Usage Limitation 约束与限制</w:t>
      </w:r>
    </w:p>
    <w:p w14:paraId="191E3C6B">
      <w:pPr>
        <w:pStyle w:val="16"/>
        <w:spacing w:after="60" w:line="324" w:lineRule="auto"/>
        <w:rPr>
          <w:rFonts w:hint="eastAsia"/>
          <w:lang w:eastAsia="zh-CN"/>
        </w:rPr>
      </w:pPr>
      <w:r>
        <w:rPr>
          <w:rFonts w:ascii="Arial" w:hAnsi="Arial"/>
          <w:lang w:eastAsia="zh-CN"/>
        </w:rPr>
        <w:t>核查支撑引用指定正式快照，不直接使用动态草稿。</w:t>
      </w:r>
    </w:p>
    <w:p w14:paraId="38008D98">
      <w:pPr>
        <w:pStyle w:val="16"/>
        <w:spacing w:after="60" w:line="324" w:lineRule="auto"/>
        <w:rPr>
          <w:rFonts w:hint="eastAsia"/>
        </w:rPr>
      </w:pPr>
      <w:r>
        <w:rPr>
          <w:rFonts w:ascii="Arial" w:hAnsi="Arial"/>
        </w:rPr>
        <w:t>材料管理不得修改正式排放量和因子。</w:t>
      </w:r>
    </w:p>
    <w:p w14:paraId="0844C6F4">
      <w:pPr>
        <w:pStyle w:val="16"/>
        <w:spacing w:after="60" w:line="324" w:lineRule="auto"/>
        <w:rPr>
          <w:rFonts w:hint="eastAsia"/>
          <w:lang w:eastAsia="zh-CN"/>
        </w:rPr>
      </w:pPr>
      <w:r>
        <w:rPr>
          <w:rFonts w:ascii="Arial" w:hAnsi="Arial"/>
          <w:lang w:eastAsia="zh-CN"/>
        </w:rPr>
        <w:t>本功能版本边界：一期核心 / P0；研发范围：文件上传｜文件管理｜状态判断。</w:t>
      </w:r>
    </w:p>
    <w:p w14:paraId="51914419">
      <w:pPr>
        <w:pStyle w:val="16"/>
        <w:spacing w:after="60" w:line="324" w:lineRule="auto"/>
        <w:rPr>
          <w:rFonts w:hint="eastAsia"/>
          <w:lang w:eastAsia="zh-CN"/>
        </w:rPr>
      </w:pPr>
      <w:r>
        <w:rPr>
          <w:rFonts w:ascii="Arial" w:hAnsi="Arial"/>
          <w:lang w:eastAsia="zh-CN"/>
        </w:rPr>
        <w:t>文件类型、大小、权限和失败重试规则由统一文件服务控制。</w:t>
      </w:r>
    </w:p>
    <w:p w14:paraId="4CEE5B88">
      <w:pPr>
        <w:pStyle w:val="6"/>
        <w:spacing w:before="120" w:after="120" w:line="288" w:lineRule="auto"/>
      </w:pPr>
      <w:r>
        <w:rPr>
          <w:rFonts w:ascii="Arial" w:hAnsi="Arial" w:eastAsia="黑体"/>
          <w:sz w:val="22"/>
        </w:rPr>
        <w:t>3.2.1.3.6. 材料导出与结果保护</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0FD8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6F3A522F">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2B6FD6DA">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7C9233BF">
            <w:pPr>
              <w:spacing w:after="0" w:line="276" w:lineRule="auto"/>
              <w:jc w:val="center"/>
              <w:rPr>
                <w:rFonts w:hint="eastAsia"/>
              </w:rPr>
            </w:pPr>
            <w:r>
              <w:rPr>
                <w:rFonts w:ascii="Arial" w:hAnsi="Arial"/>
                <w:b/>
                <w:sz w:val="19"/>
              </w:rPr>
              <w:t>版本 / 优先级</w:t>
            </w:r>
          </w:p>
        </w:tc>
      </w:tr>
      <w:tr w14:paraId="483D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70C37264">
            <w:pPr>
              <w:spacing w:after="0" w:line="276" w:lineRule="auto"/>
              <w:rPr>
                <w:rFonts w:hint="eastAsia"/>
              </w:rPr>
            </w:pPr>
            <w:r>
              <w:rPr>
                <w:rFonts w:ascii="Arial" w:hAnsi="Arial"/>
                <w:sz w:val="19"/>
              </w:rPr>
              <w:t>CA-03-04</w:t>
            </w:r>
          </w:p>
        </w:tc>
        <w:tc>
          <w:tcPr>
            <w:tcW w:w="4535" w:type="dxa"/>
            <w:shd w:val="clear" w:color="auto" w:fill="F7F9F8"/>
            <w:tcMar>
              <w:top w:w="80" w:type="dxa"/>
              <w:left w:w="100" w:type="dxa"/>
              <w:bottom w:w="80" w:type="dxa"/>
              <w:right w:w="100" w:type="dxa"/>
            </w:tcMar>
            <w:vAlign w:val="center"/>
          </w:tcPr>
          <w:p w14:paraId="15086928">
            <w:pPr>
              <w:spacing w:after="0" w:line="276" w:lineRule="auto"/>
              <w:jc w:val="center"/>
              <w:rPr>
                <w:rFonts w:hint="eastAsia"/>
                <w:lang w:eastAsia="zh-CN"/>
              </w:rPr>
            </w:pPr>
            <w:r>
              <w:rPr>
                <w:rFonts w:ascii="Arial" w:hAnsi="Arial"/>
                <w:sz w:val="19"/>
                <w:lang w:eastAsia="zh-CN"/>
              </w:rPr>
              <w:t>文件导出｜权限｜版本保护</w:t>
            </w:r>
          </w:p>
        </w:tc>
        <w:tc>
          <w:tcPr>
            <w:tcW w:w="3288" w:type="dxa"/>
            <w:shd w:val="clear" w:color="auto" w:fill="F7F9F8"/>
            <w:tcMar>
              <w:top w:w="80" w:type="dxa"/>
              <w:left w:w="100" w:type="dxa"/>
              <w:bottom w:w="80" w:type="dxa"/>
              <w:right w:w="100" w:type="dxa"/>
            </w:tcMar>
            <w:vAlign w:val="center"/>
          </w:tcPr>
          <w:p w14:paraId="7EB6DCB3">
            <w:pPr>
              <w:spacing w:after="0" w:line="276" w:lineRule="auto"/>
              <w:jc w:val="center"/>
              <w:rPr>
                <w:rFonts w:hint="eastAsia"/>
              </w:rPr>
            </w:pPr>
            <w:r>
              <w:rPr>
                <w:rFonts w:ascii="Arial" w:hAnsi="Arial"/>
                <w:sz w:val="19"/>
              </w:rPr>
              <w:t>一期简化 / P1</w:t>
            </w:r>
          </w:p>
        </w:tc>
      </w:tr>
    </w:tbl>
    <w:p w14:paraId="0185474A">
      <w:pPr>
        <w:pStyle w:val="7"/>
        <w:spacing w:before="120" w:after="120" w:line="288" w:lineRule="auto"/>
      </w:pPr>
      <w:r>
        <w:rPr>
          <w:rFonts w:ascii="Arial" w:hAnsi="Arial" w:eastAsia="黑体"/>
        </w:rPr>
        <w:t>3.2.1.3.6.1.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1315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814" w:type="dxa"/>
            <w:shd w:val="clear" w:color="auto" w:fill="D9EAD3"/>
            <w:tcMar>
              <w:top w:w="80" w:type="dxa"/>
              <w:left w:w="100" w:type="dxa"/>
              <w:bottom w:w="80" w:type="dxa"/>
              <w:right w:w="100" w:type="dxa"/>
            </w:tcMar>
            <w:vAlign w:val="center"/>
          </w:tcPr>
          <w:p w14:paraId="710C8DCA">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09A86929">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1CD702C5">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7F91EDDE">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1C5F6798">
            <w:pPr>
              <w:spacing w:after="0" w:line="276" w:lineRule="auto"/>
              <w:rPr>
                <w:rFonts w:hint="eastAsia"/>
              </w:rPr>
            </w:pPr>
            <w:r>
              <w:rPr>
                <w:rFonts w:ascii="Arial" w:hAnsi="Arial"/>
                <w:b/>
                <w:sz w:val="19"/>
              </w:rPr>
              <w:t>备注</w:t>
            </w:r>
          </w:p>
        </w:tc>
      </w:tr>
      <w:tr w14:paraId="0BC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C69D4B2">
            <w:pPr>
              <w:spacing w:after="0" w:line="276" w:lineRule="auto"/>
              <w:rPr>
                <w:rFonts w:hint="eastAsia"/>
              </w:rPr>
            </w:pPr>
            <w:r>
              <w:rPr>
                <w:rFonts w:ascii="Arial" w:hAnsi="Arial"/>
                <w:sz w:val="19"/>
              </w:rPr>
              <w:t>导出范围</w:t>
            </w:r>
          </w:p>
        </w:tc>
        <w:tc>
          <w:tcPr>
            <w:tcW w:w="1701" w:type="dxa"/>
            <w:tcMar>
              <w:top w:w="80" w:type="dxa"/>
              <w:left w:w="100" w:type="dxa"/>
              <w:bottom w:w="80" w:type="dxa"/>
              <w:right w:w="100" w:type="dxa"/>
            </w:tcMar>
            <w:vAlign w:val="center"/>
          </w:tcPr>
          <w:p w14:paraId="1311851C">
            <w:pPr>
              <w:spacing w:after="0" w:line="276" w:lineRule="auto"/>
              <w:jc w:val="center"/>
              <w:rPr>
                <w:rFonts w:hint="eastAsia"/>
              </w:rPr>
            </w:pPr>
            <w:r>
              <w:rPr>
                <w:rFonts w:ascii="Arial" w:hAnsi="Arial"/>
                <w:sz w:val="19"/>
              </w:rPr>
              <w:t>多选</w:t>
            </w:r>
          </w:p>
        </w:tc>
        <w:tc>
          <w:tcPr>
            <w:tcW w:w="1247" w:type="dxa"/>
            <w:tcMar>
              <w:top w:w="80" w:type="dxa"/>
              <w:left w:w="100" w:type="dxa"/>
              <w:bottom w:w="80" w:type="dxa"/>
              <w:right w:w="100" w:type="dxa"/>
            </w:tcMar>
            <w:vAlign w:val="center"/>
          </w:tcPr>
          <w:p w14:paraId="222C51D9">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94CC109">
            <w:pPr>
              <w:spacing w:after="0" w:line="276" w:lineRule="auto"/>
              <w:rPr>
                <w:rFonts w:hint="eastAsia"/>
                <w:lang w:eastAsia="zh-CN"/>
              </w:rPr>
            </w:pPr>
            <w:r>
              <w:rPr>
                <w:rFonts w:ascii="Arial" w:hAnsi="Arial"/>
                <w:sz w:val="19"/>
                <w:lang w:eastAsia="zh-CN"/>
              </w:rPr>
              <w:t>材料目录/清单摘要/证据文件</w:t>
            </w:r>
          </w:p>
        </w:tc>
        <w:tc>
          <w:tcPr>
            <w:tcW w:w="2381" w:type="dxa"/>
            <w:tcMar>
              <w:top w:w="80" w:type="dxa"/>
              <w:left w:w="100" w:type="dxa"/>
              <w:bottom w:w="80" w:type="dxa"/>
              <w:right w:w="100" w:type="dxa"/>
            </w:tcMar>
            <w:vAlign w:val="center"/>
          </w:tcPr>
          <w:p w14:paraId="30962986">
            <w:pPr>
              <w:spacing w:after="0" w:line="276" w:lineRule="auto"/>
              <w:rPr>
                <w:rFonts w:hint="eastAsia"/>
                <w:lang w:eastAsia="zh-CN"/>
              </w:rPr>
            </w:pPr>
          </w:p>
        </w:tc>
      </w:tr>
      <w:tr w14:paraId="34073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E3B192A">
            <w:pPr>
              <w:spacing w:after="0" w:line="276" w:lineRule="auto"/>
              <w:rPr>
                <w:rFonts w:hint="eastAsia"/>
              </w:rPr>
            </w:pPr>
            <w:r>
              <w:rPr>
                <w:rFonts w:ascii="Arial" w:hAnsi="Arial"/>
                <w:sz w:val="19"/>
              </w:rPr>
              <w:t>文件格式</w:t>
            </w:r>
          </w:p>
        </w:tc>
        <w:tc>
          <w:tcPr>
            <w:tcW w:w="1701" w:type="dxa"/>
            <w:tcMar>
              <w:top w:w="80" w:type="dxa"/>
              <w:left w:w="100" w:type="dxa"/>
              <w:bottom w:w="80" w:type="dxa"/>
              <w:right w:w="100" w:type="dxa"/>
            </w:tcMar>
            <w:vAlign w:val="center"/>
          </w:tcPr>
          <w:p w14:paraId="6C4153B8">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2135B69A">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4AAF60F">
            <w:pPr>
              <w:spacing w:after="0" w:line="276" w:lineRule="auto"/>
              <w:rPr>
                <w:rFonts w:hint="eastAsia"/>
                <w:lang w:eastAsia="zh-CN"/>
              </w:rPr>
            </w:pPr>
            <w:r>
              <w:rPr>
                <w:rFonts w:ascii="Arial" w:hAnsi="Arial"/>
                <w:sz w:val="19"/>
                <w:lang w:eastAsia="zh-CN"/>
              </w:rPr>
              <w:t>ZIP及相关清单文件</w:t>
            </w:r>
          </w:p>
        </w:tc>
        <w:tc>
          <w:tcPr>
            <w:tcW w:w="2381" w:type="dxa"/>
            <w:tcMar>
              <w:top w:w="80" w:type="dxa"/>
              <w:left w:w="100" w:type="dxa"/>
              <w:bottom w:w="80" w:type="dxa"/>
              <w:right w:w="100" w:type="dxa"/>
            </w:tcMar>
            <w:vAlign w:val="center"/>
          </w:tcPr>
          <w:p w14:paraId="4DAE5532">
            <w:pPr>
              <w:spacing w:after="0" w:line="276" w:lineRule="auto"/>
              <w:rPr>
                <w:rFonts w:hint="eastAsia"/>
                <w:lang w:eastAsia="zh-CN"/>
              </w:rPr>
            </w:pPr>
          </w:p>
        </w:tc>
      </w:tr>
    </w:tbl>
    <w:p w14:paraId="14F1A3BA">
      <w:pPr>
        <w:spacing w:after="0"/>
        <w:rPr>
          <w:rFonts w:hint="eastAsia"/>
          <w:lang w:eastAsia="zh-CN"/>
        </w:rPr>
      </w:pPr>
    </w:p>
    <w:p w14:paraId="1522D3CA">
      <w:pPr>
        <w:pStyle w:val="7"/>
        <w:spacing w:before="120" w:after="120" w:line="288" w:lineRule="auto"/>
        <w:rPr>
          <w:lang w:eastAsia="zh-CN"/>
        </w:rPr>
      </w:pPr>
      <w:r>
        <w:rPr>
          <w:rFonts w:ascii="Arial" w:hAnsi="Arial" w:eastAsia="黑体"/>
          <w:lang w:eastAsia="zh-CN"/>
        </w:rPr>
        <w:t>3.2.1.3.6.2. Process 处理</w:t>
      </w:r>
    </w:p>
    <w:p w14:paraId="7423AF37">
      <w:pPr>
        <w:spacing w:after="60" w:line="324" w:lineRule="auto"/>
        <w:ind w:left="227" w:hanging="113"/>
        <w:rPr>
          <w:rFonts w:hint="eastAsia"/>
          <w:lang w:eastAsia="zh-CN"/>
        </w:rPr>
      </w:pPr>
      <w:r>
        <w:rPr>
          <w:rFonts w:ascii="Arial" w:hAnsi="Arial"/>
          <w:lang w:eastAsia="zh-CN"/>
        </w:rPr>
        <w:t>1. 进入“碳排放核算与合规 &gt; 碳排放核算 &gt; 碳核查支撑”页面。</w:t>
      </w:r>
    </w:p>
    <w:p w14:paraId="1805D216">
      <w:pPr>
        <w:spacing w:after="60" w:line="324" w:lineRule="auto"/>
        <w:ind w:left="227" w:hanging="113"/>
        <w:rPr>
          <w:rFonts w:hint="eastAsia"/>
          <w:lang w:eastAsia="zh-CN"/>
        </w:rPr>
      </w:pPr>
      <w:r>
        <w:rPr>
          <w:rFonts w:ascii="Arial" w:hAnsi="Arial"/>
          <w:lang w:eastAsia="zh-CN"/>
        </w:rPr>
        <w:t>2. 选择当前记录或结果，点击查看、详情、生成或导出操作。</w:t>
      </w:r>
    </w:p>
    <w:p w14:paraId="32594845">
      <w:pPr>
        <w:spacing w:after="60" w:line="324" w:lineRule="auto"/>
        <w:ind w:left="227" w:hanging="113"/>
        <w:rPr>
          <w:rFonts w:hint="eastAsia"/>
          <w:lang w:eastAsia="zh-CN"/>
        </w:rPr>
      </w:pPr>
      <w:r>
        <w:rPr>
          <w:rFonts w:ascii="Arial" w:hAnsi="Arial"/>
          <w:lang w:eastAsia="zh-CN"/>
        </w:rPr>
        <w:t>3. 导出材料目录、清单摘要和证据包。</w:t>
      </w:r>
    </w:p>
    <w:p w14:paraId="26365456">
      <w:pPr>
        <w:spacing w:after="60" w:line="324" w:lineRule="auto"/>
        <w:ind w:left="227" w:hanging="113"/>
        <w:rPr>
          <w:rFonts w:hint="eastAsia"/>
          <w:lang w:eastAsia="zh-CN"/>
        </w:rPr>
      </w:pPr>
      <w:r>
        <w:rPr>
          <w:rFonts w:ascii="Arial" w:hAnsi="Arial"/>
          <w:lang w:eastAsia="zh-CN"/>
        </w:rPr>
        <w:t>4. 导出绑定当前任务和正式版本；修改核算数据需走修订流程。</w:t>
      </w:r>
    </w:p>
    <w:p w14:paraId="0D4E35D8">
      <w:pPr>
        <w:pStyle w:val="7"/>
        <w:spacing w:before="120" w:after="120" w:line="288" w:lineRule="auto"/>
        <w:rPr>
          <w:lang w:eastAsia="zh-CN"/>
        </w:rPr>
      </w:pPr>
      <w:r>
        <w:rPr>
          <w:rFonts w:ascii="Arial" w:hAnsi="Arial" w:eastAsia="黑体"/>
          <w:lang w:eastAsia="zh-CN"/>
        </w:rPr>
        <w:t>3.2.1.3.6.3. Output 输出</w:t>
      </w:r>
    </w:p>
    <w:p w14:paraId="0C7467B4">
      <w:pPr>
        <w:rPr>
          <w:rFonts w:hint="eastAsia"/>
          <w:lang w:eastAsia="zh-CN"/>
        </w:rPr>
      </w:pPr>
      <w:r>
        <w:rPr>
          <w:rFonts w:ascii="Arial" w:hAnsi="Arial"/>
          <w:lang w:eastAsia="zh-CN"/>
        </w:rPr>
        <w:t>导出绑定当前任务和正式版本；修改核算数据需走修订流程。</w:t>
      </w:r>
    </w:p>
    <w:p w14:paraId="68BB1BC3">
      <w:pPr>
        <w:pStyle w:val="7"/>
        <w:spacing w:before="120" w:after="120" w:line="288" w:lineRule="auto"/>
      </w:pPr>
      <w:r>
        <w:rPr>
          <w:rFonts w:ascii="Arial" w:hAnsi="Arial" w:eastAsia="黑体"/>
        </w:rPr>
        <w:t>3.2.1.3.6.4. Usage Limitation 约束与限制</w:t>
      </w:r>
    </w:p>
    <w:p w14:paraId="6D24EA98">
      <w:pPr>
        <w:pStyle w:val="16"/>
        <w:spacing w:after="60" w:line="324" w:lineRule="auto"/>
        <w:rPr>
          <w:rFonts w:hint="eastAsia"/>
          <w:lang w:eastAsia="zh-CN"/>
        </w:rPr>
      </w:pPr>
      <w:r>
        <w:rPr>
          <w:rFonts w:ascii="Arial" w:hAnsi="Arial"/>
          <w:lang w:eastAsia="zh-CN"/>
        </w:rPr>
        <w:t>核查支撑引用指定正式快照，不直接使用动态草稿。</w:t>
      </w:r>
    </w:p>
    <w:p w14:paraId="3C48B27E">
      <w:pPr>
        <w:pStyle w:val="16"/>
        <w:spacing w:after="60" w:line="324" w:lineRule="auto"/>
        <w:rPr>
          <w:rFonts w:hint="eastAsia"/>
        </w:rPr>
      </w:pPr>
      <w:r>
        <w:rPr>
          <w:rFonts w:ascii="Arial" w:hAnsi="Arial"/>
        </w:rPr>
        <w:t>材料管理不得修改正式排放量和因子。</w:t>
      </w:r>
    </w:p>
    <w:p w14:paraId="4BF46D8E">
      <w:pPr>
        <w:pStyle w:val="16"/>
        <w:spacing w:after="60" w:line="324" w:lineRule="auto"/>
        <w:rPr>
          <w:rFonts w:hint="eastAsia"/>
          <w:lang w:eastAsia="zh-CN"/>
        </w:rPr>
      </w:pPr>
      <w:r>
        <w:rPr>
          <w:rFonts w:ascii="Arial" w:hAnsi="Arial"/>
          <w:lang w:eastAsia="zh-CN"/>
        </w:rPr>
        <w:t>本功能版本边界：一期简化 / P1；研发范围：文件导出｜权限｜版本保护。</w:t>
      </w:r>
    </w:p>
    <w:p w14:paraId="7B1BBBFF">
      <w:pPr>
        <w:pStyle w:val="16"/>
        <w:spacing w:after="60" w:line="324" w:lineRule="auto"/>
        <w:rPr>
          <w:rFonts w:hint="eastAsia"/>
          <w:lang w:eastAsia="zh-CN"/>
        </w:rPr>
      </w:pPr>
      <w:r>
        <w:rPr>
          <w:rFonts w:ascii="Arial" w:hAnsi="Arial"/>
          <w:lang w:eastAsia="zh-CN"/>
        </w:rPr>
        <w:t>导出内容必须与当前页面筛选条件、任务版本和数据权限一致。</w:t>
      </w:r>
    </w:p>
    <w:p w14:paraId="7208168D">
      <w:pPr>
        <w:pStyle w:val="16"/>
        <w:spacing w:after="60" w:line="324" w:lineRule="auto"/>
        <w:rPr>
          <w:rFonts w:hint="eastAsia"/>
          <w:lang w:eastAsia="zh-CN"/>
        </w:rPr>
      </w:pPr>
      <w:r>
        <w:rPr>
          <w:rFonts w:ascii="Arial" w:hAnsi="Arial"/>
          <w:lang w:eastAsia="zh-CN"/>
        </w:rPr>
        <w:t>文件类型、大小、权限和失败重试规则由统一文件服务控制。</w:t>
      </w:r>
    </w:p>
    <w:p w14:paraId="3B56153C">
      <w:pPr>
        <w:rPr>
          <w:rFonts w:hint="eastAsia"/>
          <w:lang w:eastAsia="zh-CN"/>
        </w:rPr>
      </w:pPr>
      <w:r>
        <w:rPr>
          <w:lang w:eastAsia="zh-CN"/>
        </w:rPr>
        <w:br w:type="page"/>
      </w:r>
    </w:p>
    <w:p w14:paraId="70797BEE">
      <w:pPr>
        <w:pStyle w:val="5"/>
        <w:spacing w:after="120" w:line="288" w:lineRule="auto"/>
        <w:rPr>
          <w:lang w:eastAsia="zh-CN"/>
        </w:rPr>
      </w:pPr>
      <w:r>
        <w:rPr>
          <w:rFonts w:ascii="Arial" w:hAnsi="Arial" w:eastAsia="黑体"/>
          <w:sz w:val="24"/>
          <w:lang w:eastAsia="zh-CN"/>
        </w:rPr>
        <w:t>3.2.1.4. 碳排报告</w:t>
      </w:r>
    </w:p>
    <w:p w14:paraId="7F945131">
      <w:pPr>
        <w:pStyle w:val="6"/>
        <w:spacing w:before="120" w:after="120" w:line="288" w:lineRule="auto"/>
        <w:rPr>
          <w:lang w:eastAsia="zh-CN"/>
        </w:rPr>
      </w:pPr>
      <w:r>
        <w:rPr>
          <w:rFonts w:ascii="Arial" w:hAnsi="Arial" w:eastAsia="黑体"/>
          <w:sz w:val="22"/>
          <w:lang w:eastAsia="zh-CN"/>
        </w:rPr>
        <w:t>3.2.1.4.1. Introduce 介绍</w:t>
      </w:r>
    </w:p>
    <w:p w14:paraId="77FBCF31">
      <w:pPr>
        <w:rPr>
          <w:rFonts w:hint="eastAsia"/>
          <w:lang w:eastAsia="zh-CN"/>
        </w:rPr>
      </w:pPr>
      <w:r>
        <w:rPr>
          <w:rFonts w:ascii="Arial" w:hAnsi="Arial"/>
          <w:lang w:eastAsia="zh-CN"/>
        </w:rPr>
        <w:t>根据正式核算快照生成组织温室气体排放报告，支持在线预览、版本追溯及Word/PDF和附表导出。</w:t>
      </w:r>
    </w:p>
    <w:p w14:paraId="12487786">
      <w:pPr>
        <w:pStyle w:val="6"/>
        <w:spacing w:before="120" w:after="120" w:line="288" w:lineRule="auto"/>
        <w:rPr>
          <w:lang w:eastAsia="zh-CN"/>
        </w:rPr>
      </w:pPr>
      <w:r>
        <w:rPr>
          <w:rFonts w:ascii="Arial" w:hAnsi="Arial" w:eastAsia="黑体"/>
          <w:sz w:val="22"/>
          <w:lang w:eastAsia="zh-CN"/>
        </w:rPr>
        <w:t>3.2.1.4.2. UI Design UI设计</w:t>
      </w:r>
    </w:p>
    <w:p w14:paraId="011E18BD">
      <w:pPr>
        <w:rPr>
          <w:rFonts w:hint="eastAsia"/>
          <w:lang w:eastAsia="zh-CN"/>
        </w:rPr>
      </w:pPr>
      <w:r>
        <w:rPr>
          <w:rFonts w:ascii="Arial" w:hAnsi="Arial"/>
          <w:lang w:eastAsia="zh-CN"/>
        </w:rPr>
        <w:t>页面包含任务和报告版本筛选、报告历史记录、报告正文预览及生成、导出操作。报告内容由正式核算结果和报告模板组成。</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8391"/>
      </w:tblGrid>
      <w:tr w14:paraId="7E0CD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8E3"/>
            <w:tcMar>
              <w:top w:w="60" w:type="dxa"/>
              <w:left w:w="100" w:type="dxa"/>
              <w:bottom w:w="60" w:type="dxa"/>
              <w:right w:w="100" w:type="dxa"/>
            </w:tcMar>
            <w:vAlign w:val="center"/>
          </w:tcPr>
          <w:p w14:paraId="7AA7C1F4">
            <w:pPr>
              <w:spacing w:after="0" w:line="264" w:lineRule="auto"/>
              <w:rPr>
                <w:rFonts w:hint="eastAsia"/>
              </w:rPr>
            </w:pPr>
            <w:r>
              <w:rPr>
                <w:rFonts w:ascii="Arial" w:hAnsi="Arial"/>
                <w:b/>
                <w:color w:val="355E52"/>
                <w:sz w:val="19"/>
              </w:rPr>
              <w:t>原型参考</w:t>
            </w:r>
          </w:p>
        </w:tc>
        <w:tc>
          <w:tcPr>
            <w:tcW w:w="8391" w:type="dxa"/>
            <w:shd w:val="clear" w:color="auto" w:fill="F2F5F3"/>
            <w:tcMar>
              <w:top w:w="60" w:type="dxa"/>
              <w:left w:w="100" w:type="dxa"/>
              <w:bottom w:w="60" w:type="dxa"/>
              <w:right w:w="100" w:type="dxa"/>
            </w:tcMar>
            <w:vAlign w:val="center"/>
          </w:tcPr>
          <w:p w14:paraId="10C8AFCC">
            <w:pPr>
              <w:spacing w:after="0" w:line="264" w:lineRule="auto"/>
              <w:rPr>
                <w:rFonts w:hint="eastAsia"/>
                <w:lang w:eastAsia="zh-CN"/>
              </w:rPr>
            </w:pPr>
            <w:r>
              <w:rPr>
                <w:rFonts w:ascii="Arial" w:hAnsi="Arial"/>
                <w:sz w:val="19"/>
                <w:lang w:eastAsia="zh-CN"/>
              </w:rPr>
              <w:t>CA-04｜以最新高保真原型及前端实现为准</w:t>
            </w:r>
          </w:p>
        </w:tc>
      </w:tr>
    </w:tbl>
    <w:p w14:paraId="4CC9D094">
      <w:pPr>
        <w:pStyle w:val="6"/>
        <w:spacing w:before="120" w:after="120" w:line="288" w:lineRule="auto"/>
      </w:pPr>
      <w:r>
        <w:rPr>
          <w:rFonts w:ascii="Arial" w:hAnsi="Arial" w:eastAsia="黑体"/>
          <w:sz w:val="22"/>
        </w:rPr>
        <w:t>3.2.1.4.3. 报告生成与预览</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2A87E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7553A34A">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24AC52CF">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01F18BAC">
            <w:pPr>
              <w:spacing w:after="0" w:line="276" w:lineRule="auto"/>
              <w:jc w:val="center"/>
              <w:rPr>
                <w:rFonts w:hint="eastAsia"/>
              </w:rPr>
            </w:pPr>
            <w:r>
              <w:rPr>
                <w:rFonts w:ascii="Arial" w:hAnsi="Arial"/>
                <w:b/>
                <w:sz w:val="19"/>
              </w:rPr>
              <w:t>版本 / 优先级</w:t>
            </w:r>
          </w:p>
        </w:tc>
      </w:tr>
      <w:tr w14:paraId="72DF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3B028297">
            <w:pPr>
              <w:spacing w:after="0" w:line="276" w:lineRule="auto"/>
              <w:rPr>
                <w:rFonts w:hint="eastAsia"/>
              </w:rPr>
            </w:pPr>
            <w:r>
              <w:rPr>
                <w:rFonts w:ascii="Arial" w:hAnsi="Arial"/>
                <w:sz w:val="19"/>
              </w:rPr>
              <w:t>CA-04-01</w:t>
            </w:r>
          </w:p>
        </w:tc>
        <w:tc>
          <w:tcPr>
            <w:tcW w:w="4535" w:type="dxa"/>
            <w:shd w:val="clear" w:color="auto" w:fill="F7F9F8"/>
            <w:tcMar>
              <w:top w:w="80" w:type="dxa"/>
              <w:left w:w="100" w:type="dxa"/>
              <w:bottom w:w="80" w:type="dxa"/>
              <w:right w:w="100" w:type="dxa"/>
            </w:tcMar>
            <w:vAlign w:val="center"/>
          </w:tcPr>
          <w:p w14:paraId="6A58A050">
            <w:pPr>
              <w:spacing w:after="0" w:line="276" w:lineRule="auto"/>
              <w:jc w:val="center"/>
              <w:rPr>
                <w:rFonts w:hint="eastAsia"/>
                <w:lang w:eastAsia="zh-CN"/>
              </w:rPr>
            </w:pPr>
            <w:r>
              <w:rPr>
                <w:rFonts w:ascii="Arial" w:hAnsi="Arial"/>
                <w:sz w:val="19"/>
                <w:lang w:eastAsia="zh-CN"/>
              </w:rPr>
              <w:t>报告模板｜后端生成｜预览</w:t>
            </w:r>
          </w:p>
        </w:tc>
        <w:tc>
          <w:tcPr>
            <w:tcW w:w="3288" w:type="dxa"/>
            <w:shd w:val="clear" w:color="auto" w:fill="F7F9F8"/>
            <w:tcMar>
              <w:top w:w="80" w:type="dxa"/>
              <w:left w:w="100" w:type="dxa"/>
              <w:bottom w:w="80" w:type="dxa"/>
              <w:right w:w="100" w:type="dxa"/>
            </w:tcMar>
            <w:vAlign w:val="center"/>
          </w:tcPr>
          <w:p w14:paraId="650B0583">
            <w:pPr>
              <w:spacing w:after="0" w:line="276" w:lineRule="auto"/>
              <w:jc w:val="center"/>
              <w:rPr>
                <w:rFonts w:hint="eastAsia"/>
              </w:rPr>
            </w:pPr>
            <w:r>
              <w:rPr>
                <w:rFonts w:ascii="Arial" w:hAnsi="Arial"/>
                <w:sz w:val="19"/>
              </w:rPr>
              <w:t>一期简化 / P0</w:t>
            </w:r>
          </w:p>
        </w:tc>
      </w:tr>
    </w:tbl>
    <w:p w14:paraId="7CB49BEC">
      <w:pPr>
        <w:pStyle w:val="7"/>
        <w:spacing w:before="120" w:after="120" w:line="288" w:lineRule="auto"/>
      </w:pPr>
      <w:r>
        <w:rPr>
          <w:rFonts w:ascii="Arial" w:hAnsi="Arial" w:eastAsia="黑体"/>
        </w:rPr>
        <w:t>3.2.1.4.3.1.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1EF5D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37CE9DA7">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0C82DF52">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13BE037D">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7B989CD0">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8C4BF91">
            <w:pPr>
              <w:spacing w:after="0" w:line="276" w:lineRule="auto"/>
              <w:rPr>
                <w:rFonts w:hint="eastAsia"/>
              </w:rPr>
            </w:pPr>
            <w:r>
              <w:rPr>
                <w:rFonts w:ascii="Arial" w:hAnsi="Arial"/>
                <w:b/>
                <w:sz w:val="19"/>
              </w:rPr>
              <w:t>备注</w:t>
            </w:r>
          </w:p>
        </w:tc>
      </w:tr>
      <w:tr w14:paraId="01E7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8120F14">
            <w:pPr>
              <w:spacing w:after="0" w:line="276" w:lineRule="auto"/>
              <w:rPr>
                <w:rFonts w:hint="eastAsia"/>
              </w:rPr>
            </w:pPr>
            <w:r>
              <w:rPr>
                <w:rFonts w:ascii="Arial" w:hAnsi="Arial"/>
                <w:sz w:val="19"/>
              </w:rPr>
              <w:t>核算任务</w:t>
            </w:r>
          </w:p>
        </w:tc>
        <w:tc>
          <w:tcPr>
            <w:tcW w:w="1701" w:type="dxa"/>
            <w:tcMar>
              <w:top w:w="80" w:type="dxa"/>
              <w:left w:w="100" w:type="dxa"/>
              <w:bottom w:w="80" w:type="dxa"/>
              <w:right w:w="100" w:type="dxa"/>
            </w:tcMar>
            <w:vAlign w:val="center"/>
          </w:tcPr>
          <w:p w14:paraId="47D960EF">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79689586">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C3D3AAE">
            <w:pPr>
              <w:spacing w:after="0" w:line="276" w:lineRule="auto"/>
              <w:rPr>
                <w:rFonts w:hint="eastAsia"/>
              </w:rPr>
            </w:pPr>
            <w:r>
              <w:rPr>
                <w:rFonts w:ascii="Arial" w:hAnsi="Arial"/>
                <w:sz w:val="19"/>
              </w:rPr>
              <w:t>存在正式快照的任务</w:t>
            </w:r>
          </w:p>
        </w:tc>
        <w:tc>
          <w:tcPr>
            <w:tcW w:w="2381" w:type="dxa"/>
            <w:tcMar>
              <w:top w:w="80" w:type="dxa"/>
              <w:left w:w="100" w:type="dxa"/>
              <w:bottom w:w="80" w:type="dxa"/>
              <w:right w:w="100" w:type="dxa"/>
            </w:tcMar>
            <w:vAlign w:val="center"/>
          </w:tcPr>
          <w:p w14:paraId="1400E893">
            <w:pPr>
              <w:spacing w:after="0" w:line="276" w:lineRule="auto"/>
              <w:rPr>
                <w:rFonts w:hint="eastAsia"/>
              </w:rPr>
            </w:pPr>
          </w:p>
        </w:tc>
      </w:tr>
      <w:tr w14:paraId="42EC7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8184FE2">
            <w:pPr>
              <w:spacing w:after="0" w:line="276" w:lineRule="auto"/>
              <w:rPr>
                <w:rFonts w:hint="eastAsia"/>
              </w:rPr>
            </w:pPr>
            <w:r>
              <w:rPr>
                <w:rFonts w:ascii="Arial" w:hAnsi="Arial"/>
                <w:sz w:val="19"/>
              </w:rPr>
              <w:t>核算版本</w:t>
            </w:r>
          </w:p>
        </w:tc>
        <w:tc>
          <w:tcPr>
            <w:tcW w:w="1701" w:type="dxa"/>
            <w:tcMar>
              <w:top w:w="80" w:type="dxa"/>
              <w:left w:w="100" w:type="dxa"/>
              <w:bottom w:w="80" w:type="dxa"/>
              <w:right w:w="100" w:type="dxa"/>
            </w:tcMar>
            <w:vAlign w:val="center"/>
          </w:tcPr>
          <w:p w14:paraId="77BD6206">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3766779E">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107B08D">
            <w:pPr>
              <w:spacing w:after="0" w:line="276" w:lineRule="auto"/>
              <w:rPr>
                <w:rFonts w:hint="eastAsia"/>
              </w:rPr>
            </w:pPr>
            <w:r>
              <w:rPr>
                <w:rFonts w:ascii="Arial" w:hAnsi="Arial"/>
                <w:sz w:val="19"/>
              </w:rPr>
              <w:t>正式版本</w:t>
            </w:r>
          </w:p>
        </w:tc>
        <w:tc>
          <w:tcPr>
            <w:tcW w:w="2381" w:type="dxa"/>
            <w:tcMar>
              <w:top w:w="80" w:type="dxa"/>
              <w:left w:w="100" w:type="dxa"/>
              <w:bottom w:w="80" w:type="dxa"/>
              <w:right w:w="100" w:type="dxa"/>
            </w:tcMar>
            <w:vAlign w:val="center"/>
          </w:tcPr>
          <w:p w14:paraId="4F0D0E5A">
            <w:pPr>
              <w:spacing w:after="0" w:line="276" w:lineRule="auto"/>
              <w:rPr>
                <w:rFonts w:hint="eastAsia"/>
              </w:rPr>
            </w:pPr>
          </w:p>
        </w:tc>
      </w:tr>
    </w:tbl>
    <w:p w14:paraId="05067EAF">
      <w:pPr>
        <w:spacing w:after="0"/>
        <w:rPr>
          <w:rFonts w:hint="eastAsia"/>
        </w:rPr>
      </w:pPr>
    </w:p>
    <w:p w14:paraId="6536B632">
      <w:pPr>
        <w:pStyle w:val="7"/>
        <w:spacing w:before="120" w:after="120" w:line="288" w:lineRule="auto"/>
      </w:pPr>
      <w:r>
        <w:rPr>
          <w:rFonts w:ascii="Arial" w:hAnsi="Arial" w:eastAsia="黑体"/>
        </w:rPr>
        <w:t>3.2.1.4.3.2. Process 处理</w:t>
      </w:r>
    </w:p>
    <w:p w14:paraId="7EF885F6">
      <w:pPr>
        <w:spacing w:after="60" w:line="324" w:lineRule="auto"/>
        <w:ind w:left="227" w:hanging="113"/>
        <w:rPr>
          <w:rFonts w:hint="eastAsia"/>
          <w:lang w:eastAsia="zh-CN"/>
        </w:rPr>
      </w:pPr>
      <w:r>
        <w:rPr>
          <w:rFonts w:ascii="Arial" w:hAnsi="Arial"/>
          <w:lang w:eastAsia="zh-CN"/>
        </w:rPr>
        <w:t>1. 进入“碳排放核算与合规 &gt; 碳排放核算 &gt; 碳排报告”页面。</w:t>
      </w:r>
    </w:p>
    <w:p w14:paraId="1F381A7E">
      <w:pPr>
        <w:spacing w:after="60" w:line="324" w:lineRule="auto"/>
        <w:ind w:left="227" w:hanging="113"/>
        <w:rPr>
          <w:rFonts w:hint="eastAsia"/>
          <w:lang w:eastAsia="zh-CN"/>
        </w:rPr>
      </w:pPr>
      <w:r>
        <w:rPr>
          <w:rFonts w:ascii="Arial" w:hAnsi="Arial"/>
          <w:lang w:eastAsia="zh-CN"/>
        </w:rPr>
        <w:t>2. 选择当前记录或结果，点击查看、详情、生成或导出操作。</w:t>
      </w:r>
    </w:p>
    <w:p w14:paraId="465D0B72">
      <w:pPr>
        <w:spacing w:after="60" w:line="324" w:lineRule="auto"/>
        <w:ind w:left="227" w:hanging="113"/>
        <w:rPr>
          <w:rFonts w:hint="eastAsia"/>
          <w:lang w:eastAsia="zh-CN"/>
        </w:rPr>
      </w:pPr>
      <w:r>
        <w:rPr>
          <w:rFonts w:ascii="Arial" w:hAnsi="Arial"/>
          <w:lang w:eastAsia="zh-CN"/>
        </w:rPr>
        <w:t>3. 基于正式核算快照生成并预览组织碳排放报告。</w:t>
      </w:r>
    </w:p>
    <w:p w14:paraId="7A8CECAD">
      <w:pPr>
        <w:spacing w:after="60" w:line="324" w:lineRule="auto"/>
        <w:ind w:left="227" w:hanging="113"/>
        <w:rPr>
          <w:rFonts w:hint="eastAsia"/>
          <w:lang w:eastAsia="zh-CN"/>
        </w:rPr>
      </w:pPr>
      <w:r>
        <w:rPr>
          <w:rFonts w:ascii="Arial" w:hAnsi="Arial"/>
          <w:lang w:eastAsia="zh-CN"/>
        </w:rPr>
        <w:t>4. 无正式版本或关键缺失时不可生成正式报告。</w:t>
      </w:r>
    </w:p>
    <w:p w14:paraId="0B60A801">
      <w:pPr>
        <w:pStyle w:val="7"/>
        <w:spacing w:before="120" w:after="120" w:line="288" w:lineRule="auto"/>
        <w:rPr>
          <w:lang w:eastAsia="zh-CN"/>
        </w:rPr>
      </w:pPr>
      <w:r>
        <w:rPr>
          <w:rFonts w:ascii="Arial" w:hAnsi="Arial" w:eastAsia="黑体"/>
          <w:lang w:eastAsia="zh-CN"/>
        </w:rPr>
        <w:t>3.2.1.4.3.3. Output 输出</w:t>
      </w:r>
    </w:p>
    <w:p w14:paraId="1619EB48">
      <w:pPr>
        <w:rPr>
          <w:rFonts w:hint="eastAsia"/>
          <w:lang w:eastAsia="zh-CN"/>
        </w:rPr>
      </w:pPr>
      <w:r>
        <w:rPr>
          <w:rFonts w:ascii="Arial" w:hAnsi="Arial"/>
          <w:lang w:eastAsia="zh-CN"/>
        </w:rPr>
        <w:t>无正式版本或关键缺失时不可生成正式报告。</w:t>
      </w:r>
    </w:p>
    <w:p w14:paraId="7B63F67B">
      <w:pPr>
        <w:pStyle w:val="7"/>
        <w:spacing w:before="120" w:after="120" w:line="288" w:lineRule="auto"/>
      </w:pPr>
      <w:r>
        <w:rPr>
          <w:rFonts w:ascii="Arial" w:hAnsi="Arial" w:eastAsia="黑体"/>
        </w:rPr>
        <w:t>3.2.1.4.3.4. Usage Limitation 约束与限制</w:t>
      </w:r>
    </w:p>
    <w:p w14:paraId="44F3B7E8">
      <w:pPr>
        <w:pStyle w:val="16"/>
        <w:spacing w:after="60" w:line="324" w:lineRule="auto"/>
        <w:rPr>
          <w:rFonts w:hint="eastAsia"/>
          <w:lang w:eastAsia="zh-CN"/>
        </w:rPr>
      </w:pPr>
      <w:r>
        <w:rPr>
          <w:rFonts w:ascii="Arial" w:hAnsi="Arial"/>
          <w:lang w:eastAsia="zh-CN"/>
        </w:rPr>
        <w:t>无正式核算快照或存在关键缺失时不得生成正式报告。</w:t>
      </w:r>
    </w:p>
    <w:p w14:paraId="54E3166C">
      <w:pPr>
        <w:pStyle w:val="16"/>
        <w:spacing w:after="60" w:line="324" w:lineRule="auto"/>
        <w:rPr>
          <w:rFonts w:hint="eastAsia"/>
          <w:lang w:eastAsia="zh-CN"/>
        </w:rPr>
      </w:pPr>
      <w:r>
        <w:rPr>
          <w:rFonts w:ascii="Arial" w:hAnsi="Arial"/>
          <w:lang w:eastAsia="zh-CN"/>
        </w:rPr>
        <w:t>报告版本必须绑定对应核算版本。</w:t>
      </w:r>
    </w:p>
    <w:p w14:paraId="26E01097">
      <w:pPr>
        <w:pStyle w:val="16"/>
        <w:spacing w:after="60" w:line="324" w:lineRule="auto"/>
        <w:rPr>
          <w:rFonts w:hint="eastAsia"/>
          <w:lang w:eastAsia="zh-CN"/>
        </w:rPr>
      </w:pPr>
      <w:r>
        <w:rPr>
          <w:rFonts w:ascii="Arial" w:hAnsi="Arial"/>
          <w:lang w:eastAsia="zh-CN"/>
        </w:rPr>
        <w:t>本功能版本边界：一期简化 / P0；研发范围：报告模板｜后端生成｜预览。</w:t>
      </w:r>
    </w:p>
    <w:p w14:paraId="7CE94525">
      <w:pPr>
        <w:pStyle w:val="6"/>
        <w:spacing w:before="120" w:after="120" w:line="288" w:lineRule="auto"/>
      </w:pPr>
      <w:r>
        <w:rPr>
          <w:rFonts w:ascii="Arial" w:hAnsi="Arial" w:eastAsia="黑体"/>
          <w:sz w:val="22"/>
        </w:rPr>
        <w:t>3.2.1.4.4. 版本与导出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6C99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1C0EA9E9">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799900B8">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7DBD9212">
            <w:pPr>
              <w:spacing w:after="0" w:line="276" w:lineRule="auto"/>
              <w:jc w:val="center"/>
              <w:rPr>
                <w:rFonts w:hint="eastAsia"/>
              </w:rPr>
            </w:pPr>
            <w:r>
              <w:rPr>
                <w:rFonts w:ascii="Arial" w:hAnsi="Arial"/>
                <w:b/>
                <w:sz w:val="19"/>
              </w:rPr>
              <w:t>版本 / 优先级</w:t>
            </w:r>
          </w:p>
        </w:tc>
      </w:tr>
      <w:tr w14:paraId="4DA4E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5DA33C88">
            <w:pPr>
              <w:spacing w:after="0" w:line="276" w:lineRule="auto"/>
              <w:rPr>
                <w:rFonts w:hint="eastAsia"/>
              </w:rPr>
            </w:pPr>
            <w:r>
              <w:rPr>
                <w:rFonts w:ascii="Arial" w:hAnsi="Arial"/>
                <w:sz w:val="19"/>
              </w:rPr>
              <w:t>CA-04-02</w:t>
            </w:r>
          </w:p>
        </w:tc>
        <w:tc>
          <w:tcPr>
            <w:tcW w:w="4535" w:type="dxa"/>
            <w:shd w:val="clear" w:color="auto" w:fill="F7F9F8"/>
            <w:tcMar>
              <w:top w:w="80" w:type="dxa"/>
              <w:left w:w="100" w:type="dxa"/>
              <w:bottom w:w="80" w:type="dxa"/>
              <w:right w:w="100" w:type="dxa"/>
            </w:tcMar>
            <w:vAlign w:val="center"/>
          </w:tcPr>
          <w:p w14:paraId="5A561BED">
            <w:pPr>
              <w:spacing w:after="0" w:line="276" w:lineRule="auto"/>
              <w:jc w:val="center"/>
              <w:rPr>
                <w:rFonts w:hint="eastAsia"/>
              </w:rPr>
            </w:pPr>
            <w:r>
              <w:rPr>
                <w:rFonts w:ascii="Arial" w:hAnsi="Arial"/>
                <w:sz w:val="19"/>
              </w:rPr>
              <w:t>版本控制｜Word/PDF导出</w:t>
            </w:r>
          </w:p>
        </w:tc>
        <w:tc>
          <w:tcPr>
            <w:tcW w:w="3288" w:type="dxa"/>
            <w:shd w:val="clear" w:color="auto" w:fill="F7F9F8"/>
            <w:tcMar>
              <w:top w:w="80" w:type="dxa"/>
              <w:left w:w="100" w:type="dxa"/>
              <w:bottom w:w="80" w:type="dxa"/>
              <w:right w:w="100" w:type="dxa"/>
            </w:tcMar>
            <w:vAlign w:val="center"/>
          </w:tcPr>
          <w:p w14:paraId="347A29DE">
            <w:pPr>
              <w:spacing w:after="0" w:line="276" w:lineRule="auto"/>
              <w:jc w:val="center"/>
              <w:rPr>
                <w:rFonts w:hint="eastAsia"/>
              </w:rPr>
            </w:pPr>
            <w:r>
              <w:rPr>
                <w:rFonts w:ascii="Arial" w:hAnsi="Arial"/>
                <w:sz w:val="19"/>
              </w:rPr>
              <w:t>一期简化 / P1</w:t>
            </w:r>
          </w:p>
        </w:tc>
      </w:tr>
    </w:tbl>
    <w:p w14:paraId="4AB80FCB">
      <w:pPr>
        <w:pStyle w:val="7"/>
        <w:spacing w:before="120" w:after="120" w:line="288" w:lineRule="auto"/>
      </w:pPr>
      <w:r>
        <w:rPr>
          <w:rFonts w:ascii="Arial" w:hAnsi="Arial" w:eastAsia="黑体"/>
        </w:rPr>
        <w:t>3.2.1.4.4.1.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4D5A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242C3FA">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26651082">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0E371808">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72A1A559">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3E513B3F">
            <w:pPr>
              <w:spacing w:after="0" w:line="276" w:lineRule="auto"/>
              <w:rPr>
                <w:rFonts w:hint="eastAsia"/>
              </w:rPr>
            </w:pPr>
            <w:r>
              <w:rPr>
                <w:rFonts w:ascii="Arial" w:hAnsi="Arial"/>
                <w:b/>
                <w:sz w:val="19"/>
              </w:rPr>
              <w:t>备注</w:t>
            </w:r>
          </w:p>
        </w:tc>
      </w:tr>
      <w:tr w14:paraId="2638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C93E63E">
            <w:pPr>
              <w:spacing w:after="0" w:line="276" w:lineRule="auto"/>
              <w:rPr>
                <w:rFonts w:hint="eastAsia"/>
              </w:rPr>
            </w:pPr>
            <w:r>
              <w:rPr>
                <w:rFonts w:ascii="Arial" w:hAnsi="Arial"/>
                <w:sz w:val="19"/>
              </w:rPr>
              <w:t>报告版本</w:t>
            </w:r>
          </w:p>
        </w:tc>
        <w:tc>
          <w:tcPr>
            <w:tcW w:w="1701" w:type="dxa"/>
            <w:tcMar>
              <w:top w:w="80" w:type="dxa"/>
              <w:left w:w="100" w:type="dxa"/>
              <w:bottom w:w="80" w:type="dxa"/>
              <w:right w:w="100" w:type="dxa"/>
            </w:tcMar>
            <w:vAlign w:val="center"/>
          </w:tcPr>
          <w:p w14:paraId="40F4B1EA">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065A2C3D">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C5FC58D">
            <w:pPr>
              <w:spacing w:after="0" w:line="276" w:lineRule="auto"/>
              <w:rPr>
                <w:rFonts w:hint="eastAsia"/>
              </w:rPr>
            </w:pPr>
            <w:r>
              <w:rPr>
                <w:rFonts w:ascii="Arial" w:hAnsi="Arial"/>
                <w:sz w:val="19"/>
              </w:rPr>
              <w:t>已生成报告版本</w:t>
            </w:r>
          </w:p>
        </w:tc>
        <w:tc>
          <w:tcPr>
            <w:tcW w:w="2381" w:type="dxa"/>
            <w:tcMar>
              <w:top w:w="80" w:type="dxa"/>
              <w:left w:w="100" w:type="dxa"/>
              <w:bottom w:w="80" w:type="dxa"/>
              <w:right w:w="100" w:type="dxa"/>
            </w:tcMar>
            <w:vAlign w:val="center"/>
          </w:tcPr>
          <w:p w14:paraId="112A7E34">
            <w:pPr>
              <w:spacing w:after="0" w:line="276" w:lineRule="auto"/>
              <w:rPr>
                <w:rFonts w:hint="eastAsia"/>
              </w:rPr>
            </w:pPr>
          </w:p>
        </w:tc>
      </w:tr>
      <w:tr w14:paraId="3D52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8B1CFAA">
            <w:pPr>
              <w:spacing w:after="0" w:line="276" w:lineRule="auto"/>
              <w:rPr>
                <w:rFonts w:hint="eastAsia"/>
              </w:rPr>
            </w:pPr>
            <w:r>
              <w:rPr>
                <w:rFonts w:ascii="Arial" w:hAnsi="Arial"/>
                <w:sz w:val="19"/>
              </w:rPr>
              <w:t>导出格式</w:t>
            </w:r>
          </w:p>
        </w:tc>
        <w:tc>
          <w:tcPr>
            <w:tcW w:w="1701" w:type="dxa"/>
            <w:tcMar>
              <w:top w:w="80" w:type="dxa"/>
              <w:left w:w="100" w:type="dxa"/>
              <w:bottom w:w="80" w:type="dxa"/>
              <w:right w:w="100" w:type="dxa"/>
            </w:tcMar>
            <w:vAlign w:val="center"/>
          </w:tcPr>
          <w:p w14:paraId="38788267">
            <w:pPr>
              <w:spacing w:after="0" w:line="276" w:lineRule="auto"/>
              <w:jc w:val="center"/>
              <w:rPr>
                <w:rFonts w:hint="eastAsia"/>
              </w:rPr>
            </w:pPr>
            <w:r>
              <w:rPr>
                <w:rFonts w:ascii="Arial" w:hAnsi="Arial"/>
                <w:sz w:val="19"/>
              </w:rPr>
              <w:t>单选</w:t>
            </w:r>
          </w:p>
        </w:tc>
        <w:tc>
          <w:tcPr>
            <w:tcW w:w="1247" w:type="dxa"/>
            <w:tcMar>
              <w:top w:w="80" w:type="dxa"/>
              <w:left w:w="100" w:type="dxa"/>
              <w:bottom w:w="80" w:type="dxa"/>
              <w:right w:w="100" w:type="dxa"/>
            </w:tcMar>
            <w:vAlign w:val="center"/>
          </w:tcPr>
          <w:p w14:paraId="022F748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195061F">
            <w:pPr>
              <w:spacing w:after="0" w:line="276" w:lineRule="auto"/>
              <w:rPr>
                <w:rFonts w:hint="eastAsia"/>
              </w:rPr>
            </w:pPr>
            <w:r>
              <w:rPr>
                <w:rFonts w:ascii="Arial" w:hAnsi="Arial"/>
                <w:sz w:val="19"/>
              </w:rPr>
              <w:t>Word/PDF/附表</w:t>
            </w:r>
          </w:p>
        </w:tc>
        <w:tc>
          <w:tcPr>
            <w:tcW w:w="2381" w:type="dxa"/>
            <w:tcMar>
              <w:top w:w="80" w:type="dxa"/>
              <w:left w:w="100" w:type="dxa"/>
              <w:bottom w:w="80" w:type="dxa"/>
              <w:right w:w="100" w:type="dxa"/>
            </w:tcMar>
            <w:vAlign w:val="center"/>
          </w:tcPr>
          <w:p w14:paraId="7D18D93C">
            <w:pPr>
              <w:spacing w:after="0" w:line="276" w:lineRule="auto"/>
              <w:rPr>
                <w:rFonts w:hint="eastAsia"/>
              </w:rPr>
            </w:pPr>
          </w:p>
        </w:tc>
      </w:tr>
    </w:tbl>
    <w:p w14:paraId="29DDA222">
      <w:pPr>
        <w:spacing w:after="0"/>
        <w:rPr>
          <w:rFonts w:hint="eastAsia"/>
        </w:rPr>
      </w:pPr>
    </w:p>
    <w:p w14:paraId="36A1BABC">
      <w:pPr>
        <w:pStyle w:val="7"/>
        <w:spacing w:before="120" w:after="120" w:line="288" w:lineRule="auto"/>
      </w:pPr>
      <w:r>
        <w:rPr>
          <w:rFonts w:ascii="Arial" w:hAnsi="Arial" w:eastAsia="黑体"/>
        </w:rPr>
        <w:t>3.2.1.4.4.2. Process 处理</w:t>
      </w:r>
    </w:p>
    <w:p w14:paraId="7585839A">
      <w:pPr>
        <w:spacing w:after="60" w:line="324" w:lineRule="auto"/>
        <w:ind w:left="227" w:hanging="113"/>
        <w:rPr>
          <w:rFonts w:hint="eastAsia"/>
          <w:lang w:eastAsia="zh-CN"/>
        </w:rPr>
      </w:pPr>
      <w:r>
        <w:rPr>
          <w:rFonts w:ascii="Arial" w:hAnsi="Arial"/>
          <w:lang w:eastAsia="zh-CN"/>
        </w:rPr>
        <w:t>1. 进入“碳排放核算与合规 &gt; 碳排放核算 &gt; 碳排报告”页面。</w:t>
      </w:r>
    </w:p>
    <w:p w14:paraId="1E16ABD3">
      <w:pPr>
        <w:spacing w:after="60" w:line="324" w:lineRule="auto"/>
        <w:ind w:left="227" w:hanging="113"/>
        <w:rPr>
          <w:rFonts w:hint="eastAsia"/>
          <w:lang w:eastAsia="zh-CN"/>
        </w:rPr>
      </w:pPr>
      <w:r>
        <w:rPr>
          <w:rFonts w:ascii="Arial" w:hAnsi="Arial"/>
          <w:lang w:eastAsia="zh-CN"/>
        </w:rPr>
        <w:t>2. 选择当前记录或结果，点击查看、详情、生成或导出操作。</w:t>
      </w:r>
    </w:p>
    <w:p w14:paraId="66CA8150">
      <w:pPr>
        <w:spacing w:after="60" w:line="324" w:lineRule="auto"/>
        <w:ind w:left="227" w:hanging="113"/>
        <w:rPr>
          <w:rFonts w:hint="eastAsia"/>
          <w:lang w:eastAsia="zh-CN"/>
        </w:rPr>
      </w:pPr>
      <w:r>
        <w:rPr>
          <w:rFonts w:ascii="Arial" w:hAnsi="Arial"/>
          <w:lang w:eastAsia="zh-CN"/>
        </w:rPr>
        <w:t>3. 维护报告与核算版本关系，并导出Word/PDF及附表。</w:t>
      </w:r>
    </w:p>
    <w:p w14:paraId="01CFB4BB">
      <w:pPr>
        <w:spacing w:after="60" w:line="324" w:lineRule="auto"/>
        <w:ind w:left="227" w:hanging="113"/>
        <w:rPr>
          <w:rFonts w:hint="eastAsia"/>
          <w:lang w:eastAsia="zh-CN"/>
        </w:rPr>
      </w:pPr>
      <w:r>
        <w:rPr>
          <w:rFonts w:ascii="Arial" w:hAnsi="Arial"/>
          <w:lang w:eastAsia="zh-CN"/>
        </w:rPr>
        <w:t>4. 导出内容与预览一致，文件包含版本和生成时间。</w:t>
      </w:r>
    </w:p>
    <w:p w14:paraId="1855152C">
      <w:pPr>
        <w:pStyle w:val="7"/>
        <w:spacing w:before="120" w:after="120" w:line="288" w:lineRule="auto"/>
        <w:rPr>
          <w:lang w:eastAsia="zh-CN"/>
        </w:rPr>
      </w:pPr>
      <w:r>
        <w:rPr>
          <w:rFonts w:ascii="Arial" w:hAnsi="Arial" w:eastAsia="黑体"/>
          <w:lang w:eastAsia="zh-CN"/>
        </w:rPr>
        <w:t>3.2.1.4.4.3. Output 输出</w:t>
      </w:r>
    </w:p>
    <w:p w14:paraId="1319E50C">
      <w:pPr>
        <w:rPr>
          <w:rFonts w:hint="eastAsia"/>
          <w:lang w:eastAsia="zh-CN"/>
        </w:rPr>
      </w:pPr>
      <w:r>
        <w:rPr>
          <w:rFonts w:ascii="Arial" w:hAnsi="Arial"/>
          <w:lang w:eastAsia="zh-CN"/>
        </w:rPr>
        <w:t>导出内容与预览一致，文件包含版本和生成时间。</w:t>
      </w:r>
    </w:p>
    <w:p w14:paraId="6374C058">
      <w:pPr>
        <w:pStyle w:val="7"/>
        <w:spacing w:before="120" w:after="120" w:line="288" w:lineRule="auto"/>
      </w:pPr>
      <w:r>
        <w:rPr>
          <w:rFonts w:ascii="Arial" w:hAnsi="Arial" w:eastAsia="黑体"/>
        </w:rPr>
        <w:t>3.2.1.4.4.4. Usage Limitation 约束与限制</w:t>
      </w:r>
    </w:p>
    <w:p w14:paraId="1103D8A6">
      <w:pPr>
        <w:pStyle w:val="16"/>
        <w:spacing w:after="60" w:line="324" w:lineRule="auto"/>
        <w:rPr>
          <w:rFonts w:hint="eastAsia"/>
          <w:lang w:eastAsia="zh-CN"/>
        </w:rPr>
      </w:pPr>
      <w:r>
        <w:rPr>
          <w:rFonts w:ascii="Arial" w:hAnsi="Arial"/>
          <w:lang w:eastAsia="zh-CN"/>
        </w:rPr>
        <w:t>无正式核算快照或存在关键缺失时不得生成正式报告。</w:t>
      </w:r>
    </w:p>
    <w:p w14:paraId="5B9B0243">
      <w:pPr>
        <w:pStyle w:val="16"/>
        <w:spacing w:after="60" w:line="324" w:lineRule="auto"/>
        <w:rPr>
          <w:rFonts w:hint="eastAsia"/>
          <w:lang w:eastAsia="zh-CN"/>
        </w:rPr>
      </w:pPr>
      <w:r>
        <w:rPr>
          <w:rFonts w:ascii="Arial" w:hAnsi="Arial"/>
          <w:lang w:eastAsia="zh-CN"/>
        </w:rPr>
        <w:t>报告版本必须绑定对应核算版本。</w:t>
      </w:r>
    </w:p>
    <w:p w14:paraId="64B2B9C0">
      <w:pPr>
        <w:pStyle w:val="16"/>
        <w:spacing w:after="60" w:line="324" w:lineRule="auto"/>
        <w:rPr>
          <w:rFonts w:hint="eastAsia"/>
          <w:lang w:eastAsia="zh-CN"/>
        </w:rPr>
      </w:pPr>
      <w:r>
        <w:rPr>
          <w:rFonts w:ascii="Arial" w:hAnsi="Arial"/>
          <w:lang w:eastAsia="zh-CN"/>
        </w:rPr>
        <w:t>本功能版本边界：一期简化 / P1；研发范围：版本控制｜Word/PDF导出。</w:t>
      </w:r>
    </w:p>
    <w:p w14:paraId="378CECCB">
      <w:pPr>
        <w:pStyle w:val="16"/>
        <w:spacing w:after="60" w:line="324" w:lineRule="auto"/>
        <w:rPr>
          <w:rFonts w:hint="eastAsia"/>
          <w:lang w:eastAsia="zh-CN"/>
        </w:rPr>
      </w:pPr>
      <w:r>
        <w:rPr>
          <w:rFonts w:ascii="Arial" w:hAnsi="Arial"/>
          <w:lang w:eastAsia="zh-CN"/>
        </w:rPr>
        <w:t>导出内容必须与当前页面筛选条件、任务版本和数据权限一致。</w:t>
      </w:r>
    </w:p>
    <w:p w14:paraId="3464ECC2">
      <w:pPr>
        <w:pStyle w:val="6"/>
        <w:spacing w:before="120" w:after="120" w:line="288" w:lineRule="auto"/>
      </w:pPr>
      <w:r>
        <w:rPr>
          <w:rFonts w:ascii="Arial" w:hAnsi="Arial" w:eastAsia="黑体"/>
          <w:sz w:val="22"/>
        </w:rPr>
        <w:t>3.2.1.4.5. 报告状态说明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65841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8" w:type="dxa"/>
            <w:shd w:val="clear" w:color="auto" w:fill="E7ECE9"/>
            <w:tcMar>
              <w:top w:w="80" w:type="dxa"/>
              <w:left w:w="100" w:type="dxa"/>
              <w:bottom w:w="80" w:type="dxa"/>
              <w:right w:w="100" w:type="dxa"/>
            </w:tcMar>
            <w:vAlign w:val="center"/>
          </w:tcPr>
          <w:p w14:paraId="1EDB8D1E">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67C18C0A">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07265B2A">
            <w:pPr>
              <w:spacing w:after="0" w:line="276" w:lineRule="auto"/>
              <w:jc w:val="center"/>
              <w:rPr>
                <w:rFonts w:hint="eastAsia"/>
              </w:rPr>
            </w:pPr>
            <w:r>
              <w:rPr>
                <w:rFonts w:ascii="Arial" w:hAnsi="Arial"/>
                <w:b/>
                <w:sz w:val="19"/>
              </w:rPr>
              <w:t>版本 / 优先级</w:t>
            </w:r>
          </w:p>
        </w:tc>
      </w:tr>
      <w:tr w14:paraId="5D2B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16EFECE2">
            <w:pPr>
              <w:spacing w:after="0" w:line="276" w:lineRule="auto"/>
              <w:rPr>
                <w:rFonts w:hint="eastAsia"/>
              </w:rPr>
            </w:pPr>
            <w:r>
              <w:rPr>
                <w:rFonts w:ascii="Arial" w:hAnsi="Arial"/>
                <w:sz w:val="19"/>
              </w:rPr>
              <w:t>CA-04-03</w:t>
            </w:r>
          </w:p>
        </w:tc>
        <w:tc>
          <w:tcPr>
            <w:tcW w:w="4535" w:type="dxa"/>
            <w:shd w:val="clear" w:color="auto" w:fill="F7F9F8"/>
            <w:tcMar>
              <w:top w:w="80" w:type="dxa"/>
              <w:left w:w="100" w:type="dxa"/>
              <w:bottom w:w="80" w:type="dxa"/>
              <w:right w:w="100" w:type="dxa"/>
            </w:tcMar>
            <w:vAlign w:val="center"/>
          </w:tcPr>
          <w:p w14:paraId="0D5F64F5">
            <w:pPr>
              <w:spacing w:after="0" w:line="276" w:lineRule="auto"/>
              <w:jc w:val="center"/>
              <w:rPr>
                <w:rFonts w:hint="eastAsia"/>
              </w:rPr>
            </w:pPr>
            <w:r>
              <w:rPr>
                <w:rFonts w:ascii="Arial" w:hAnsi="Arial"/>
                <w:sz w:val="19"/>
              </w:rPr>
              <w:t>状态管理｜文案约束</w:t>
            </w:r>
          </w:p>
        </w:tc>
        <w:tc>
          <w:tcPr>
            <w:tcW w:w="3288" w:type="dxa"/>
            <w:shd w:val="clear" w:color="auto" w:fill="F7F9F8"/>
            <w:tcMar>
              <w:top w:w="80" w:type="dxa"/>
              <w:left w:w="100" w:type="dxa"/>
              <w:bottom w:w="80" w:type="dxa"/>
              <w:right w:w="100" w:type="dxa"/>
            </w:tcMar>
            <w:vAlign w:val="center"/>
          </w:tcPr>
          <w:p w14:paraId="1FB0D017">
            <w:pPr>
              <w:spacing w:after="0" w:line="276" w:lineRule="auto"/>
              <w:jc w:val="center"/>
              <w:rPr>
                <w:rFonts w:hint="eastAsia"/>
              </w:rPr>
            </w:pPr>
            <w:r>
              <w:rPr>
                <w:rFonts w:ascii="Arial" w:hAnsi="Arial"/>
                <w:sz w:val="19"/>
              </w:rPr>
              <w:t>一期简化 / P1</w:t>
            </w:r>
          </w:p>
        </w:tc>
      </w:tr>
    </w:tbl>
    <w:p w14:paraId="73A31EC0">
      <w:pPr>
        <w:pStyle w:val="7"/>
        <w:spacing w:before="120" w:after="120" w:line="288" w:lineRule="auto"/>
      </w:pPr>
      <w:r>
        <w:rPr>
          <w:rFonts w:ascii="Arial" w:hAnsi="Arial" w:eastAsia="黑体"/>
        </w:rPr>
        <w:t>3.2.1.4.5.1.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7E95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53DFABA7">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46C901E8">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285AEBC3">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43136072">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5967CFA0">
            <w:pPr>
              <w:spacing w:after="0" w:line="276" w:lineRule="auto"/>
              <w:rPr>
                <w:rFonts w:hint="eastAsia"/>
              </w:rPr>
            </w:pPr>
            <w:r>
              <w:rPr>
                <w:rFonts w:ascii="Arial" w:hAnsi="Arial"/>
                <w:b/>
                <w:sz w:val="19"/>
              </w:rPr>
              <w:t>备注</w:t>
            </w:r>
          </w:p>
        </w:tc>
      </w:tr>
      <w:tr w14:paraId="46794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A38555D">
            <w:pPr>
              <w:spacing w:after="0" w:line="276" w:lineRule="auto"/>
              <w:rPr>
                <w:rFonts w:hint="eastAsia"/>
              </w:rPr>
            </w:pPr>
            <w:r>
              <w:rPr>
                <w:rFonts w:ascii="Arial" w:hAnsi="Arial"/>
                <w:sz w:val="19"/>
              </w:rPr>
              <w:t>页面筛选条件</w:t>
            </w:r>
          </w:p>
        </w:tc>
        <w:tc>
          <w:tcPr>
            <w:tcW w:w="1701" w:type="dxa"/>
            <w:tcMar>
              <w:top w:w="80" w:type="dxa"/>
              <w:left w:w="100" w:type="dxa"/>
              <w:bottom w:w="80" w:type="dxa"/>
              <w:right w:w="100" w:type="dxa"/>
            </w:tcMar>
            <w:vAlign w:val="center"/>
          </w:tcPr>
          <w:p w14:paraId="1E2FA109">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24419E5A">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0464B27F">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262076C6">
            <w:pPr>
              <w:spacing w:after="0" w:line="276" w:lineRule="auto"/>
              <w:rPr>
                <w:rFonts w:hint="eastAsia"/>
                <w:lang w:eastAsia="zh-CN"/>
              </w:rPr>
            </w:pPr>
            <w:r>
              <w:rPr>
                <w:rFonts w:ascii="Arial" w:hAnsi="Arial"/>
                <w:sz w:val="19"/>
                <w:lang w:eastAsia="zh-CN"/>
              </w:rPr>
              <w:t>展示类功能无独立输入</w:t>
            </w:r>
          </w:p>
        </w:tc>
      </w:tr>
    </w:tbl>
    <w:p w14:paraId="3668F71B">
      <w:pPr>
        <w:spacing w:after="0"/>
        <w:rPr>
          <w:rFonts w:hint="eastAsia"/>
          <w:lang w:eastAsia="zh-CN"/>
        </w:rPr>
      </w:pPr>
    </w:p>
    <w:p w14:paraId="73DC9E19">
      <w:pPr>
        <w:pStyle w:val="7"/>
        <w:spacing w:before="120" w:after="120" w:line="288" w:lineRule="auto"/>
        <w:rPr>
          <w:lang w:eastAsia="zh-CN"/>
        </w:rPr>
      </w:pPr>
      <w:r>
        <w:rPr>
          <w:rFonts w:ascii="Arial" w:hAnsi="Arial" w:eastAsia="黑体"/>
          <w:lang w:eastAsia="zh-CN"/>
        </w:rPr>
        <w:t>3.2.1.4.5.2. Process 处理</w:t>
      </w:r>
    </w:p>
    <w:p w14:paraId="71AA165F">
      <w:pPr>
        <w:spacing w:after="60" w:line="324" w:lineRule="auto"/>
        <w:ind w:left="227" w:hanging="113"/>
        <w:rPr>
          <w:rFonts w:hint="eastAsia"/>
          <w:lang w:eastAsia="zh-CN"/>
        </w:rPr>
      </w:pPr>
      <w:r>
        <w:rPr>
          <w:rFonts w:ascii="Arial" w:hAnsi="Arial"/>
          <w:lang w:eastAsia="zh-CN"/>
        </w:rPr>
        <w:t>1. 进入“碳排放核算与合规 &gt; 碳排放核算 &gt; 碳排报告”页面。</w:t>
      </w:r>
    </w:p>
    <w:p w14:paraId="25292CEE">
      <w:pPr>
        <w:spacing w:after="60" w:line="324" w:lineRule="auto"/>
        <w:ind w:left="227" w:hanging="113"/>
        <w:rPr>
          <w:rFonts w:hint="eastAsia"/>
          <w:lang w:eastAsia="zh-CN"/>
        </w:rPr>
      </w:pPr>
      <w:r>
        <w:rPr>
          <w:rFonts w:ascii="Arial" w:hAnsi="Arial"/>
          <w:lang w:eastAsia="zh-CN"/>
        </w:rPr>
        <w:t>2. 选择当前记录或结果，点击查看、详情、生成或导出操作。</w:t>
      </w:r>
    </w:p>
    <w:p w14:paraId="37AD6806">
      <w:pPr>
        <w:spacing w:after="60" w:line="324" w:lineRule="auto"/>
        <w:ind w:left="227" w:hanging="113"/>
        <w:rPr>
          <w:rFonts w:hint="eastAsia"/>
          <w:lang w:eastAsia="zh-CN"/>
        </w:rPr>
      </w:pPr>
      <w:r>
        <w:rPr>
          <w:rFonts w:ascii="Arial" w:hAnsi="Arial"/>
          <w:lang w:eastAsia="zh-CN"/>
        </w:rPr>
        <w:t>3. 展示草稿、待确认和已生成等平台流程状态。</w:t>
      </w:r>
    </w:p>
    <w:p w14:paraId="127C858D">
      <w:pPr>
        <w:spacing w:after="60" w:line="324" w:lineRule="auto"/>
        <w:ind w:left="227" w:hanging="113"/>
        <w:rPr>
          <w:rFonts w:hint="eastAsia"/>
          <w:lang w:eastAsia="zh-CN"/>
        </w:rPr>
      </w:pPr>
      <w:r>
        <w:rPr>
          <w:rFonts w:ascii="Arial" w:hAnsi="Arial"/>
          <w:lang w:eastAsia="zh-CN"/>
        </w:rPr>
        <w:t>4. 状态不表达第三方核查或认证结论。</w:t>
      </w:r>
    </w:p>
    <w:p w14:paraId="4E1C1DC1">
      <w:pPr>
        <w:pStyle w:val="7"/>
        <w:spacing w:before="120" w:after="120" w:line="288" w:lineRule="auto"/>
        <w:rPr>
          <w:lang w:eastAsia="zh-CN"/>
        </w:rPr>
      </w:pPr>
      <w:r>
        <w:rPr>
          <w:rFonts w:ascii="Arial" w:hAnsi="Arial" w:eastAsia="黑体"/>
          <w:lang w:eastAsia="zh-CN"/>
        </w:rPr>
        <w:t>3.2.1.4.5.3. Output 输出</w:t>
      </w:r>
    </w:p>
    <w:p w14:paraId="27AE6369">
      <w:pPr>
        <w:rPr>
          <w:rFonts w:hint="eastAsia"/>
          <w:lang w:eastAsia="zh-CN"/>
        </w:rPr>
      </w:pPr>
      <w:r>
        <w:rPr>
          <w:rFonts w:ascii="Arial" w:hAnsi="Arial"/>
          <w:lang w:eastAsia="zh-CN"/>
        </w:rPr>
        <w:t>状态不表达第三方核查或认证结论。</w:t>
      </w:r>
    </w:p>
    <w:p w14:paraId="68287501">
      <w:pPr>
        <w:pStyle w:val="7"/>
        <w:spacing w:before="120" w:after="120" w:line="288" w:lineRule="auto"/>
      </w:pPr>
      <w:r>
        <w:rPr>
          <w:rFonts w:ascii="Arial" w:hAnsi="Arial" w:eastAsia="黑体"/>
        </w:rPr>
        <w:t>3.2.1.4.5.4. Usage Limitation 约束与限制</w:t>
      </w:r>
    </w:p>
    <w:p w14:paraId="731D9A9A">
      <w:pPr>
        <w:pStyle w:val="16"/>
        <w:spacing w:after="60" w:line="324" w:lineRule="auto"/>
        <w:rPr>
          <w:rFonts w:hint="eastAsia"/>
          <w:lang w:eastAsia="zh-CN"/>
        </w:rPr>
      </w:pPr>
      <w:r>
        <w:rPr>
          <w:rFonts w:ascii="Arial" w:hAnsi="Arial"/>
          <w:lang w:eastAsia="zh-CN"/>
        </w:rPr>
        <w:t>无正式核算快照或存在关键缺失时不得生成正式报告。</w:t>
      </w:r>
    </w:p>
    <w:p w14:paraId="51C0EDB8">
      <w:pPr>
        <w:pStyle w:val="16"/>
        <w:spacing w:after="60" w:line="324" w:lineRule="auto"/>
        <w:rPr>
          <w:rFonts w:hint="eastAsia"/>
          <w:lang w:eastAsia="zh-CN"/>
        </w:rPr>
      </w:pPr>
      <w:r>
        <w:rPr>
          <w:rFonts w:ascii="Arial" w:hAnsi="Arial"/>
          <w:lang w:eastAsia="zh-CN"/>
        </w:rPr>
        <w:t>报告版本必须绑定对应核算版本。</w:t>
      </w:r>
    </w:p>
    <w:p w14:paraId="716C9BB6">
      <w:pPr>
        <w:pStyle w:val="16"/>
        <w:spacing w:after="60" w:line="324" w:lineRule="auto"/>
        <w:rPr>
          <w:rFonts w:hint="eastAsia"/>
          <w:lang w:eastAsia="zh-CN"/>
        </w:rPr>
      </w:pPr>
      <w:r>
        <w:rPr>
          <w:rFonts w:ascii="Arial" w:hAnsi="Arial"/>
          <w:lang w:eastAsia="zh-CN"/>
        </w:rPr>
        <w:t>本功能版本边界：一期简化 / P1；研发范围：状态管理｜文案约束。</w:t>
      </w:r>
    </w:p>
    <w:p w14:paraId="6E9E7639">
      <w:pPr>
        <w:rPr>
          <w:rFonts w:hint="eastAsia"/>
          <w:lang w:eastAsia="zh-CN"/>
        </w:rPr>
      </w:pPr>
      <w:r>
        <w:rPr>
          <w:lang w:eastAsia="zh-CN"/>
        </w:rPr>
        <w:br w:type="page"/>
      </w:r>
    </w:p>
    <w:p w14:paraId="502A5221">
      <w:pPr>
        <w:pStyle w:val="5"/>
        <w:spacing w:after="120" w:line="288" w:lineRule="auto"/>
        <w:rPr>
          <w:lang w:eastAsia="zh-CN"/>
        </w:rPr>
      </w:pPr>
      <w:r>
        <w:rPr>
          <w:rFonts w:ascii="Arial" w:hAnsi="Arial" w:eastAsia="黑体"/>
          <w:sz w:val="24"/>
          <w:lang w:eastAsia="zh-CN"/>
        </w:rPr>
        <w:t>3.2.2. 碳因子与参数库</w:t>
      </w:r>
    </w:p>
    <w:p w14:paraId="029DABB6">
      <w:pPr>
        <w:pStyle w:val="6"/>
        <w:spacing w:before="120" w:after="120" w:line="288" w:lineRule="auto"/>
        <w:rPr>
          <w:lang w:eastAsia="zh-CN"/>
        </w:rPr>
      </w:pPr>
      <w:r>
        <w:rPr>
          <w:rFonts w:ascii="Arial" w:hAnsi="Arial" w:eastAsia="黑体"/>
          <w:sz w:val="22"/>
          <w:lang w:eastAsia="zh-CN"/>
        </w:rPr>
        <w:t>3.2.2.1. Introduce 介绍</w:t>
      </w:r>
    </w:p>
    <w:p w14:paraId="75D111EC">
      <w:pPr>
        <w:rPr>
          <w:rFonts w:hint="eastAsia"/>
          <w:lang w:eastAsia="zh-CN"/>
        </w:rPr>
      </w:pPr>
      <w:r>
        <w:rPr>
          <w:rFonts w:ascii="Arial" w:hAnsi="Arial"/>
          <w:lang w:eastAsia="zh-CN"/>
        </w:rPr>
        <w:t>统一维护公共排放因子、GWP值、基础核算参数和企业实测参数，为碳核算清单提供可筛选、可追溯、可锁定版本的因子与参数。</w:t>
      </w:r>
    </w:p>
    <w:p w14:paraId="70A97C66">
      <w:pPr>
        <w:pStyle w:val="6"/>
        <w:spacing w:before="120" w:after="120" w:line="288" w:lineRule="auto"/>
        <w:rPr>
          <w:lang w:eastAsia="zh-CN"/>
        </w:rPr>
      </w:pPr>
      <w:r>
        <w:rPr>
          <w:rFonts w:ascii="Arial" w:hAnsi="Arial" w:eastAsia="黑体"/>
          <w:sz w:val="22"/>
          <w:lang w:eastAsia="zh-CN"/>
        </w:rPr>
        <w:t>3.2.2.2. UI Design UI设计</w:t>
      </w:r>
    </w:p>
    <w:p w14:paraId="31165AF4">
      <w:pPr>
        <w:rPr>
          <w:rFonts w:hint="eastAsia"/>
          <w:lang w:eastAsia="zh-CN"/>
        </w:rPr>
      </w:pPr>
      <w:r>
        <w:rPr>
          <w:rFonts w:ascii="Arial" w:hAnsi="Arial"/>
          <w:lang w:eastAsia="zh-CN"/>
        </w:rPr>
        <w:t>页面包含关键词和多维筛选、类别和状态概览、因子与参数明细列表、详情抽屉、企业实测参数维护及核算清单选择回写能力。</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8391"/>
      </w:tblGrid>
      <w:tr w14:paraId="048C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8E3"/>
            <w:tcMar>
              <w:top w:w="60" w:type="dxa"/>
              <w:left w:w="100" w:type="dxa"/>
              <w:bottom w:w="60" w:type="dxa"/>
              <w:right w:w="100" w:type="dxa"/>
            </w:tcMar>
            <w:vAlign w:val="center"/>
          </w:tcPr>
          <w:p w14:paraId="41AC0CE5">
            <w:pPr>
              <w:spacing w:after="0" w:line="264" w:lineRule="auto"/>
              <w:rPr>
                <w:rFonts w:hint="eastAsia"/>
              </w:rPr>
            </w:pPr>
            <w:r>
              <w:rPr>
                <w:rFonts w:ascii="Arial" w:hAnsi="Arial"/>
                <w:b/>
                <w:color w:val="355E52"/>
                <w:sz w:val="19"/>
              </w:rPr>
              <w:t>原型参考</w:t>
            </w:r>
          </w:p>
        </w:tc>
        <w:tc>
          <w:tcPr>
            <w:tcW w:w="8391" w:type="dxa"/>
            <w:shd w:val="clear" w:color="auto" w:fill="F2F5F3"/>
            <w:tcMar>
              <w:top w:w="60" w:type="dxa"/>
              <w:left w:w="100" w:type="dxa"/>
              <w:bottom w:w="60" w:type="dxa"/>
              <w:right w:w="100" w:type="dxa"/>
            </w:tcMar>
            <w:vAlign w:val="center"/>
          </w:tcPr>
          <w:p w14:paraId="00778742">
            <w:pPr>
              <w:spacing w:after="0" w:line="264" w:lineRule="auto"/>
              <w:rPr>
                <w:rFonts w:hint="eastAsia"/>
                <w:lang w:eastAsia="zh-CN"/>
              </w:rPr>
            </w:pPr>
            <w:r>
              <w:rPr>
                <w:rFonts w:ascii="Arial" w:hAnsi="Arial"/>
                <w:sz w:val="19"/>
                <w:lang w:eastAsia="zh-CN"/>
              </w:rPr>
              <w:t>CA-05｜以最新高保真原型及前端实现为准</w:t>
            </w:r>
          </w:p>
        </w:tc>
      </w:tr>
    </w:tbl>
    <w:p w14:paraId="2429B7D5">
      <w:pPr>
        <w:pStyle w:val="6"/>
        <w:spacing w:before="120" w:after="120" w:line="288" w:lineRule="auto"/>
      </w:pPr>
      <w:r>
        <w:rPr>
          <w:rFonts w:ascii="Arial" w:hAnsi="Arial" w:eastAsia="黑体"/>
          <w:sz w:val="22"/>
        </w:rPr>
        <w:t>3.2.2.3. 查询与分类</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0AFD8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6F7E1ADC">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53D9587A">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54242DCA">
            <w:pPr>
              <w:spacing w:after="0" w:line="276" w:lineRule="auto"/>
              <w:jc w:val="center"/>
              <w:rPr>
                <w:rFonts w:hint="eastAsia"/>
              </w:rPr>
            </w:pPr>
            <w:r>
              <w:rPr>
                <w:rFonts w:ascii="Arial" w:hAnsi="Arial"/>
                <w:b/>
                <w:sz w:val="19"/>
              </w:rPr>
              <w:t>版本 / 优先级</w:t>
            </w:r>
          </w:p>
        </w:tc>
      </w:tr>
      <w:tr w14:paraId="0F84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3B24BB6B">
            <w:pPr>
              <w:spacing w:after="0" w:line="276" w:lineRule="auto"/>
              <w:rPr>
                <w:rFonts w:hint="eastAsia"/>
              </w:rPr>
            </w:pPr>
            <w:r>
              <w:rPr>
                <w:rFonts w:ascii="Arial" w:hAnsi="Arial"/>
                <w:sz w:val="19"/>
              </w:rPr>
              <w:t>CA-05-01</w:t>
            </w:r>
          </w:p>
        </w:tc>
        <w:tc>
          <w:tcPr>
            <w:tcW w:w="4535" w:type="dxa"/>
            <w:shd w:val="clear" w:color="auto" w:fill="F7F9F8"/>
            <w:tcMar>
              <w:top w:w="80" w:type="dxa"/>
              <w:left w:w="100" w:type="dxa"/>
              <w:bottom w:w="80" w:type="dxa"/>
              <w:right w:w="100" w:type="dxa"/>
            </w:tcMar>
            <w:vAlign w:val="center"/>
          </w:tcPr>
          <w:p w14:paraId="0B36DB87">
            <w:pPr>
              <w:spacing w:after="0" w:line="276" w:lineRule="auto"/>
              <w:jc w:val="center"/>
              <w:rPr>
                <w:rFonts w:hint="eastAsia"/>
              </w:rPr>
            </w:pPr>
            <w:r>
              <w:rPr>
                <w:rFonts w:ascii="Arial" w:hAnsi="Arial"/>
                <w:sz w:val="19"/>
              </w:rPr>
              <w:t>前端页面｜后端查询</w:t>
            </w:r>
          </w:p>
        </w:tc>
        <w:tc>
          <w:tcPr>
            <w:tcW w:w="3288" w:type="dxa"/>
            <w:shd w:val="clear" w:color="auto" w:fill="F7F9F8"/>
            <w:tcMar>
              <w:top w:w="80" w:type="dxa"/>
              <w:left w:w="100" w:type="dxa"/>
              <w:bottom w:w="80" w:type="dxa"/>
              <w:right w:w="100" w:type="dxa"/>
            </w:tcMar>
            <w:vAlign w:val="center"/>
          </w:tcPr>
          <w:p w14:paraId="529093D9">
            <w:pPr>
              <w:spacing w:after="0" w:line="276" w:lineRule="auto"/>
              <w:jc w:val="center"/>
              <w:rPr>
                <w:rFonts w:hint="eastAsia"/>
              </w:rPr>
            </w:pPr>
            <w:r>
              <w:rPr>
                <w:rFonts w:ascii="Arial" w:hAnsi="Arial"/>
                <w:sz w:val="19"/>
              </w:rPr>
              <w:t>一期核心 / P0</w:t>
            </w:r>
          </w:p>
        </w:tc>
      </w:tr>
    </w:tbl>
    <w:p w14:paraId="73248EB7">
      <w:pPr>
        <w:pStyle w:val="7"/>
        <w:spacing w:before="120" w:after="120" w:line="288" w:lineRule="auto"/>
      </w:pPr>
      <w:r>
        <w:rPr>
          <w:rFonts w:ascii="Arial" w:hAnsi="Arial" w:eastAsia="黑体"/>
        </w:rPr>
        <w:t>3.2.2.3.1.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6C741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5C83F39F">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4D25FF64">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45C376FF">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76B8DC0A">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CDE6FCF">
            <w:pPr>
              <w:spacing w:after="0" w:line="276" w:lineRule="auto"/>
              <w:rPr>
                <w:rFonts w:hint="eastAsia"/>
              </w:rPr>
            </w:pPr>
            <w:r>
              <w:rPr>
                <w:rFonts w:ascii="Arial" w:hAnsi="Arial"/>
                <w:b/>
                <w:sz w:val="19"/>
              </w:rPr>
              <w:t>备注</w:t>
            </w:r>
          </w:p>
        </w:tc>
      </w:tr>
      <w:tr w14:paraId="73F68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D52221A">
            <w:pPr>
              <w:spacing w:after="0" w:line="276" w:lineRule="auto"/>
              <w:rPr>
                <w:rFonts w:hint="eastAsia"/>
              </w:rPr>
            </w:pPr>
            <w:r>
              <w:rPr>
                <w:rFonts w:ascii="Arial" w:hAnsi="Arial"/>
                <w:sz w:val="19"/>
              </w:rPr>
              <w:t>关键词</w:t>
            </w:r>
          </w:p>
        </w:tc>
        <w:tc>
          <w:tcPr>
            <w:tcW w:w="1701" w:type="dxa"/>
            <w:tcMar>
              <w:top w:w="80" w:type="dxa"/>
              <w:left w:w="100" w:type="dxa"/>
              <w:bottom w:w="80" w:type="dxa"/>
              <w:right w:w="100" w:type="dxa"/>
            </w:tcMar>
            <w:vAlign w:val="center"/>
          </w:tcPr>
          <w:p w14:paraId="12F321AE">
            <w:pPr>
              <w:spacing w:after="0" w:line="276" w:lineRule="auto"/>
              <w:jc w:val="center"/>
              <w:rPr>
                <w:rFonts w:hint="eastAsia"/>
              </w:rPr>
            </w:pPr>
            <w:r>
              <w:rPr>
                <w:rFonts w:ascii="Arial" w:hAnsi="Arial"/>
                <w:sz w:val="19"/>
              </w:rPr>
              <w:t>搜索框</w:t>
            </w:r>
          </w:p>
        </w:tc>
        <w:tc>
          <w:tcPr>
            <w:tcW w:w="1247" w:type="dxa"/>
            <w:tcMar>
              <w:top w:w="80" w:type="dxa"/>
              <w:left w:w="100" w:type="dxa"/>
              <w:bottom w:w="80" w:type="dxa"/>
              <w:right w:w="100" w:type="dxa"/>
            </w:tcMar>
            <w:vAlign w:val="center"/>
          </w:tcPr>
          <w:p w14:paraId="145FC8B6">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39A39FF2">
            <w:pPr>
              <w:spacing w:after="0" w:line="276" w:lineRule="auto"/>
              <w:rPr>
                <w:rFonts w:hint="eastAsia"/>
              </w:rPr>
            </w:pPr>
            <w:r>
              <w:rPr>
                <w:rFonts w:ascii="Arial" w:hAnsi="Arial"/>
                <w:sz w:val="19"/>
              </w:rPr>
              <w:t>名称、来源或版本</w:t>
            </w:r>
          </w:p>
        </w:tc>
        <w:tc>
          <w:tcPr>
            <w:tcW w:w="2381" w:type="dxa"/>
            <w:tcMar>
              <w:top w:w="80" w:type="dxa"/>
              <w:left w:w="100" w:type="dxa"/>
              <w:bottom w:w="80" w:type="dxa"/>
              <w:right w:w="100" w:type="dxa"/>
            </w:tcMar>
            <w:vAlign w:val="center"/>
          </w:tcPr>
          <w:p w14:paraId="553BD8BC">
            <w:pPr>
              <w:spacing w:after="0" w:line="276" w:lineRule="auto"/>
              <w:rPr>
                <w:rFonts w:hint="eastAsia"/>
              </w:rPr>
            </w:pPr>
          </w:p>
        </w:tc>
      </w:tr>
      <w:tr w14:paraId="4969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4573F1B">
            <w:pPr>
              <w:spacing w:after="0" w:line="276" w:lineRule="auto"/>
              <w:rPr>
                <w:rFonts w:hint="eastAsia"/>
              </w:rPr>
            </w:pPr>
            <w:r>
              <w:rPr>
                <w:rFonts w:ascii="Arial" w:hAnsi="Arial"/>
                <w:sz w:val="19"/>
              </w:rPr>
              <w:t>对象类型</w:t>
            </w:r>
          </w:p>
        </w:tc>
        <w:tc>
          <w:tcPr>
            <w:tcW w:w="1701" w:type="dxa"/>
            <w:tcMar>
              <w:top w:w="80" w:type="dxa"/>
              <w:left w:w="100" w:type="dxa"/>
              <w:bottom w:w="80" w:type="dxa"/>
              <w:right w:w="100" w:type="dxa"/>
            </w:tcMar>
            <w:vAlign w:val="center"/>
          </w:tcPr>
          <w:p w14:paraId="321CE1D3">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19102E87">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CD5A07A">
            <w:pPr>
              <w:spacing w:after="0" w:line="276" w:lineRule="auto"/>
              <w:rPr>
                <w:rFonts w:hint="eastAsia"/>
                <w:lang w:eastAsia="zh-CN"/>
              </w:rPr>
            </w:pPr>
            <w:r>
              <w:rPr>
                <w:rFonts w:ascii="Arial" w:hAnsi="Arial"/>
                <w:sz w:val="19"/>
                <w:lang w:eastAsia="zh-CN"/>
              </w:rPr>
              <w:t>排放因子/GWP/基础参数/企业参数</w:t>
            </w:r>
          </w:p>
        </w:tc>
        <w:tc>
          <w:tcPr>
            <w:tcW w:w="2381" w:type="dxa"/>
            <w:tcMar>
              <w:top w:w="80" w:type="dxa"/>
              <w:left w:w="100" w:type="dxa"/>
              <w:bottom w:w="80" w:type="dxa"/>
              <w:right w:w="100" w:type="dxa"/>
            </w:tcMar>
            <w:vAlign w:val="center"/>
          </w:tcPr>
          <w:p w14:paraId="4A7A1AF9">
            <w:pPr>
              <w:spacing w:after="0" w:line="276" w:lineRule="auto"/>
              <w:rPr>
                <w:rFonts w:hint="eastAsia"/>
                <w:lang w:eastAsia="zh-CN"/>
              </w:rPr>
            </w:pPr>
          </w:p>
        </w:tc>
      </w:tr>
      <w:tr w14:paraId="00284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2676F3F">
            <w:pPr>
              <w:spacing w:after="0" w:line="276" w:lineRule="auto"/>
              <w:rPr>
                <w:rFonts w:hint="eastAsia"/>
              </w:rPr>
            </w:pPr>
            <w:r>
              <w:rPr>
                <w:rFonts w:ascii="Arial" w:hAnsi="Arial"/>
                <w:sz w:val="19"/>
              </w:rPr>
              <w:t>活动类型</w:t>
            </w:r>
          </w:p>
        </w:tc>
        <w:tc>
          <w:tcPr>
            <w:tcW w:w="1701" w:type="dxa"/>
            <w:tcMar>
              <w:top w:w="80" w:type="dxa"/>
              <w:left w:w="100" w:type="dxa"/>
              <w:bottom w:w="80" w:type="dxa"/>
              <w:right w:w="100" w:type="dxa"/>
            </w:tcMar>
            <w:vAlign w:val="center"/>
          </w:tcPr>
          <w:p w14:paraId="0523B45C">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45CAD343">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11780C4">
            <w:pPr>
              <w:spacing w:after="0" w:line="276" w:lineRule="auto"/>
              <w:rPr>
                <w:rFonts w:hint="eastAsia"/>
                <w:lang w:eastAsia="zh-CN"/>
              </w:rPr>
            </w:pPr>
            <w:r>
              <w:rPr>
                <w:rFonts w:ascii="Arial" w:hAnsi="Arial"/>
                <w:sz w:val="19"/>
                <w:lang w:eastAsia="zh-CN"/>
              </w:rPr>
              <w:t>燃烧/电力/热力/逸散/工艺等</w:t>
            </w:r>
          </w:p>
        </w:tc>
        <w:tc>
          <w:tcPr>
            <w:tcW w:w="2381" w:type="dxa"/>
            <w:tcMar>
              <w:top w:w="80" w:type="dxa"/>
              <w:left w:w="100" w:type="dxa"/>
              <w:bottom w:w="80" w:type="dxa"/>
              <w:right w:w="100" w:type="dxa"/>
            </w:tcMar>
            <w:vAlign w:val="center"/>
          </w:tcPr>
          <w:p w14:paraId="4DB3A75C">
            <w:pPr>
              <w:spacing w:after="0" w:line="276" w:lineRule="auto"/>
              <w:rPr>
                <w:rFonts w:hint="eastAsia"/>
                <w:lang w:eastAsia="zh-CN"/>
              </w:rPr>
            </w:pPr>
          </w:p>
        </w:tc>
      </w:tr>
      <w:tr w14:paraId="3F173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4D95751">
            <w:pPr>
              <w:spacing w:after="0" w:line="276" w:lineRule="auto"/>
              <w:rPr>
                <w:rFonts w:hint="eastAsia"/>
              </w:rPr>
            </w:pPr>
            <w:r>
              <w:rPr>
                <w:rFonts w:ascii="Arial" w:hAnsi="Arial"/>
                <w:sz w:val="19"/>
              </w:rPr>
              <w:t>来源类型</w:t>
            </w:r>
          </w:p>
        </w:tc>
        <w:tc>
          <w:tcPr>
            <w:tcW w:w="1701" w:type="dxa"/>
            <w:tcMar>
              <w:top w:w="80" w:type="dxa"/>
              <w:left w:w="100" w:type="dxa"/>
              <w:bottom w:w="80" w:type="dxa"/>
              <w:right w:w="100" w:type="dxa"/>
            </w:tcMar>
            <w:vAlign w:val="center"/>
          </w:tcPr>
          <w:p w14:paraId="40F780F7">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721B50FB">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CFE9171">
            <w:pPr>
              <w:spacing w:after="0" w:line="276" w:lineRule="auto"/>
              <w:rPr>
                <w:rFonts w:hint="eastAsia"/>
                <w:lang w:eastAsia="zh-CN"/>
              </w:rPr>
            </w:pPr>
            <w:r>
              <w:rPr>
                <w:rFonts w:ascii="Arial" w:hAnsi="Arial"/>
                <w:sz w:val="19"/>
                <w:lang w:eastAsia="zh-CN"/>
              </w:rPr>
              <w:t>公共/企业实测/外部发布</w:t>
            </w:r>
          </w:p>
        </w:tc>
        <w:tc>
          <w:tcPr>
            <w:tcW w:w="2381" w:type="dxa"/>
            <w:tcMar>
              <w:top w:w="80" w:type="dxa"/>
              <w:left w:w="100" w:type="dxa"/>
              <w:bottom w:w="80" w:type="dxa"/>
              <w:right w:w="100" w:type="dxa"/>
            </w:tcMar>
            <w:vAlign w:val="center"/>
          </w:tcPr>
          <w:p w14:paraId="6D1E5106">
            <w:pPr>
              <w:spacing w:after="0" w:line="276" w:lineRule="auto"/>
              <w:rPr>
                <w:rFonts w:hint="eastAsia"/>
                <w:lang w:eastAsia="zh-CN"/>
              </w:rPr>
            </w:pPr>
          </w:p>
        </w:tc>
      </w:tr>
      <w:tr w14:paraId="7F160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990EED4">
            <w:pPr>
              <w:spacing w:after="0" w:line="276" w:lineRule="auto"/>
              <w:rPr>
                <w:rFonts w:hint="eastAsia"/>
              </w:rPr>
            </w:pPr>
            <w:r>
              <w:rPr>
                <w:rFonts w:ascii="Arial" w:hAnsi="Arial"/>
                <w:sz w:val="19"/>
              </w:rPr>
              <w:t>有效状态</w:t>
            </w:r>
          </w:p>
        </w:tc>
        <w:tc>
          <w:tcPr>
            <w:tcW w:w="1701" w:type="dxa"/>
            <w:tcMar>
              <w:top w:w="80" w:type="dxa"/>
              <w:left w:w="100" w:type="dxa"/>
              <w:bottom w:w="80" w:type="dxa"/>
              <w:right w:w="100" w:type="dxa"/>
            </w:tcMar>
            <w:vAlign w:val="center"/>
          </w:tcPr>
          <w:p w14:paraId="48274509">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2590343A">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8305343">
            <w:pPr>
              <w:spacing w:after="0" w:line="276" w:lineRule="auto"/>
              <w:rPr>
                <w:rFonts w:hint="eastAsia"/>
                <w:lang w:eastAsia="zh-CN"/>
              </w:rPr>
            </w:pPr>
            <w:r>
              <w:rPr>
                <w:rFonts w:ascii="Arial" w:hAnsi="Arial"/>
                <w:sz w:val="19"/>
                <w:lang w:eastAsia="zh-CN"/>
              </w:rPr>
              <w:t>有效/待生效/过期/停用/待复核</w:t>
            </w:r>
          </w:p>
        </w:tc>
        <w:tc>
          <w:tcPr>
            <w:tcW w:w="2381" w:type="dxa"/>
            <w:tcMar>
              <w:top w:w="80" w:type="dxa"/>
              <w:left w:w="100" w:type="dxa"/>
              <w:bottom w:w="80" w:type="dxa"/>
              <w:right w:w="100" w:type="dxa"/>
            </w:tcMar>
            <w:vAlign w:val="center"/>
          </w:tcPr>
          <w:p w14:paraId="60F70209">
            <w:pPr>
              <w:spacing w:after="0" w:line="276" w:lineRule="auto"/>
              <w:rPr>
                <w:rFonts w:hint="eastAsia"/>
                <w:lang w:eastAsia="zh-CN"/>
              </w:rPr>
            </w:pPr>
          </w:p>
        </w:tc>
      </w:tr>
    </w:tbl>
    <w:p w14:paraId="0AD0D355">
      <w:pPr>
        <w:spacing w:after="0"/>
        <w:rPr>
          <w:rFonts w:hint="eastAsia"/>
          <w:lang w:eastAsia="zh-CN"/>
        </w:rPr>
      </w:pPr>
    </w:p>
    <w:p w14:paraId="08482AD7">
      <w:pPr>
        <w:pStyle w:val="7"/>
        <w:spacing w:before="120" w:after="120" w:line="288" w:lineRule="auto"/>
        <w:rPr>
          <w:lang w:eastAsia="zh-CN"/>
        </w:rPr>
      </w:pPr>
      <w:r>
        <w:rPr>
          <w:rFonts w:ascii="Arial" w:hAnsi="Arial" w:eastAsia="黑体"/>
          <w:lang w:eastAsia="zh-CN"/>
        </w:rPr>
        <w:t>3.2.2.3.2. Process 处理</w:t>
      </w:r>
    </w:p>
    <w:p w14:paraId="53A02E1B">
      <w:pPr>
        <w:spacing w:after="60" w:line="324" w:lineRule="auto"/>
        <w:ind w:left="227" w:hanging="113"/>
        <w:rPr>
          <w:rFonts w:hint="eastAsia"/>
          <w:lang w:eastAsia="zh-CN"/>
        </w:rPr>
      </w:pPr>
      <w:r>
        <w:rPr>
          <w:rFonts w:ascii="Arial" w:hAnsi="Arial"/>
          <w:lang w:eastAsia="zh-CN"/>
        </w:rPr>
        <w:t>1. 进入“碳排放核算与合规 &gt; 碳因子与参数库”页面。</w:t>
      </w:r>
    </w:p>
    <w:p w14:paraId="43159DE5">
      <w:pPr>
        <w:spacing w:after="60" w:line="324" w:lineRule="auto"/>
        <w:ind w:left="227" w:hanging="113"/>
        <w:rPr>
          <w:rFonts w:hint="eastAsia"/>
          <w:lang w:eastAsia="zh-CN"/>
        </w:rPr>
      </w:pPr>
      <w:r>
        <w:rPr>
          <w:rFonts w:ascii="Arial" w:hAnsi="Arial"/>
          <w:lang w:eastAsia="zh-CN"/>
        </w:rPr>
        <w:t>2. 设置本功能所需的筛选条件，点击“查询”或切换相应条件。</w:t>
      </w:r>
    </w:p>
    <w:p w14:paraId="2F573D19">
      <w:pPr>
        <w:spacing w:after="60" w:line="324" w:lineRule="auto"/>
        <w:ind w:left="227" w:hanging="113"/>
        <w:rPr>
          <w:rFonts w:hint="eastAsia"/>
          <w:lang w:eastAsia="zh-CN"/>
        </w:rPr>
      </w:pPr>
      <w:r>
        <w:rPr>
          <w:rFonts w:ascii="Arial" w:hAnsi="Arial"/>
          <w:lang w:eastAsia="zh-CN"/>
        </w:rPr>
        <w:t>3. 按对象类型、活动类型、气体、来源、版本和状态查询因子与参数。</w:t>
      </w:r>
    </w:p>
    <w:p w14:paraId="40CFB8EE">
      <w:pPr>
        <w:spacing w:after="60" w:line="324" w:lineRule="auto"/>
        <w:ind w:left="227" w:hanging="113"/>
        <w:rPr>
          <w:rFonts w:hint="eastAsia"/>
          <w:lang w:eastAsia="zh-CN"/>
        </w:rPr>
      </w:pPr>
      <w:r>
        <w:rPr>
          <w:rFonts w:ascii="Arial" w:hAnsi="Arial"/>
          <w:lang w:eastAsia="zh-CN"/>
        </w:rPr>
        <w:t>4. 支持公共因子、企业参数等类别和状态切换。</w:t>
      </w:r>
    </w:p>
    <w:p w14:paraId="7BF65BEC">
      <w:pPr>
        <w:pStyle w:val="7"/>
        <w:spacing w:before="120" w:after="120" w:line="288" w:lineRule="auto"/>
        <w:rPr>
          <w:lang w:eastAsia="zh-CN"/>
        </w:rPr>
      </w:pPr>
      <w:r>
        <w:rPr>
          <w:rFonts w:ascii="Arial" w:hAnsi="Arial" w:eastAsia="黑体"/>
          <w:lang w:eastAsia="zh-CN"/>
        </w:rPr>
        <w:t>3.2.2.3.3. Output 输出</w:t>
      </w:r>
    </w:p>
    <w:p w14:paraId="3531684B">
      <w:pPr>
        <w:rPr>
          <w:rFonts w:hint="eastAsia"/>
          <w:lang w:eastAsia="zh-CN"/>
        </w:rPr>
      </w:pPr>
      <w:r>
        <w:rPr>
          <w:rFonts w:ascii="Arial" w:hAnsi="Arial"/>
          <w:lang w:eastAsia="zh-CN"/>
        </w:rPr>
        <w:t>支持公共因子、企业参数等类别和状态切换。</w:t>
      </w:r>
    </w:p>
    <w:p w14:paraId="437ACCF4">
      <w:pPr>
        <w:pStyle w:val="7"/>
        <w:spacing w:before="120" w:after="120" w:line="288" w:lineRule="auto"/>
      </w:pPr>
      <w:r>
        <w:rPr>
          <w:rFonts w:ascii="Arial" w:hAnsi="Arial" w:eastAsia="黑体"/>
        </w:rPr>
        <w:t>3.2.2.3.4. Usage Limitation 约束与限制</w:t>
      </w:r>
    </w:p>
    <w:p w14:paraId="59157FF6">
      <w:pPr>
        <w:pStyle w:val="16"/>
        <w:spacing w:after="60" w:line="324" w:lineRule="auto"/>
        <w:rPr>
          <w:rFonts w:hint="eastAsia"/>
          <w:lang w:eastAsia="zh-CN"/>
        </w:rPr>
      </w:pPr>
      <w:r>
        <w:rPr>
          <w:rFonts w:ascii="Arial" w:hAnsi="Arial"/>
          <w:lang w:eastAsia="zh-CN"/>
        </w:rPr>
        <w:t>公共因子和已被引用版本不得物理删除。</w:t>
      </w:r>
    </w:p>
    <w:p w14:paraId="28DAD99C">
      <w:pPr>
        <w:pStyle w:val="16"/>
        <w:spacing w:after="60" w:line="324" w:lineRule="auto"/>
        <w:rPr>
          <w:rFonts w:hint="eastAsia"/>
          <w:lang w:eastAsia="zh-CN"/>
        </w:rPr>
      </w:pPr>
      <w:r>
        <w:rPr>
          <w:rFonts w:ascii="Arial" w:hAnsi="Arial"/>
          <w:lang w:eastAsia="zh-CN"/>
        </w:rPr>
        <w:t>企业实测参数需记录适用对象、期间、检测依据和有效期。</w:t>
      </w:r>
    </w:p>
    <w:p w14:paraId="6EDAF5F5">
      <w:pPr>
        <w:pStyle w:val="16"/>
        <w:spacing w:after="60" w:line="324" w:lineRule="auto"/>
        <w:rPr>
          <w:rFonts w:hint="eastAsia"/>
          <w:lang w:eastAsia="zh-CN"/>
        </w:rPr>
      </w:pPr>
      <w:r>
        <w:rPr>
          <w:rFonts w:ascii="Arial" w:hAnsi="Arial"/>
          <w:lang w:eastAsia="zh-CN"/>
        </w:rPr>
        <w:t>本功能版本边界：一期核心 / P0；研发范围：前端页面｜后端查询。</w:t>
      </w:r>
    </w:p>
    <w:p w14:paraId="611AB25C">
      <w:pPr>
        <w:pStyle w:val="6"/>
        <w:spacing w:before="120" w:after="120" w:line="288" w:lineRule="auto"/>
      </w:pPr>
      <w:r>
        <w:rPr>
          <w:rFonts w:ascii="Arial" w:hAnsi="Arial" w:eastAsia="黑体"/>
          <w:sz w:val="22"/>
        </w:rPr>
        <w:t>3.2.2.4. 明细与详情</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3EACB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58396516">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2CE7EBE3">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585136B6">
            <w:pPr>
              <w:spacing w:after="0" w:line="276" w:lineRule="auto"/>
              <w:jc w:val="center"/>
              <w:rPr>
                <w:rFonts w:hint="eastAsia"/>
              </w:rPr>
            </w:pPr>
            <w:r>
              <w:rPr>
                <w:rFonts w:ascii="Arial" w:hAnsi="Arial"/>
                <w:b/>
                <w:sz w:val="19"/>
              </w:rPr>
              <w:t>版本 / 优先级</w:t>
            </w:r>
          </w:p>
        </w:tc>
      </w:tr>
      <w:tr w14:paraId="5F741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02DDDEBE">
            <w:pPr>
              <w:spacing w:after="0" w:line="276" w:lineRule="auto"/>
              <w:rPr>
                <w:rFonts w:hint="eastAsia"/>
              </w:rPr>
            </w:pPr>
            <w:r>
              <w:rPr>
                <w:rFonts w:ascii="Arial" w:hAnsi="Arial"/>
                <w:sz w:val="19"/>
              </w:rPr>
              <w:t>CA-05-02</w:t>
            </w:r>
          </w:p>
        </w:tc>
        <w:tc>
          <w:tcPr>
            <w:tcW w:w="4535" w:type="dxa"/>
            <w:shd w:val="clear" w:color="auto" w:fill="F7F9F8"/>
            <w:tcMar>
              <w:top w:w="80" w:type="dxa"/>
              <w:left w:w="100" w:type="dxa"/>
              <w:bottom w:w="80" w:type="dxa"/>
              <w:right w:w="100" w:type="dxa"/>
            </w:tcMar>
            <w:vAlign w:val="center"/>
          </w:tcPr>
          <w:p w14:paraId="14B6CC48">
            <w:pPr>
              <w:spacing w:after="0" w:line="276" w:lineRule="auto"/>
              <w:jc w:val="center"/>
              <w:rPr>
                <w:rFonts w:hint="eastAsia"/>
                <w:lang w:eastAsia="zh-CN"/>
              </w:rPr>
            </w:pPr>
            <w:r>
              <w:rPr>
                <w:rFonts w:ascii="Arial" w:hAnsi="Arial"/>
                <w:sz w:val="19"/>
                <w:lang w:eastAsia="zh-CN"/>
              </w:rPr>
              <w:t>主数据查询｜详情抽屉</w:t>
            </w:r>
          </w:p>
        </w:tc>
        <w:tc>
          <w:tcPr>
            <w:tcW w:w="3288" w:type="dxa"/>
            <w:shd w:val="clear" w:color="auto" w:fill="F7F9F8"/>
            <w:tcMar>
              <w:top w:w="80" w:type="dxa"/>
              <w:left w:w="100" w:type="dxa"/>
              <w:bottom w:w="80" w:type="dxa"/>
              <w:right w:w="100" w:type="dxa"/>
            </w:tcMar>
            <w:vAlign w:val="center"/>
          </w:tcPr>
          <w:p w14:paraId="43C7B4E9">
            <w:pPr>
              <w:spacing w:after="0" w:line="276" w:lineRule="auto"/>
              <w:jc w:val="center"/>
              <w:rPr>
                <w:rFonts w:hint="eastAsia"/>
              </w:rPr>
            </w:pPr>
            <w:r>
              <w:rPr>
                <w:rFonts w:ascii="Arial" w:hAnsi="Arial"/>
                <w:sz w:val="19"/>
              </w:rPr>
              <w:t>一期核心 / P0</w:t>
            </w:r>
          </w:p>
        </w:tc>
      </w:tr>
    </w:tbl>
    <w:p w14:paraId="0367CF92">
      <w:pPr>
        <w:pStyle w:val="7"/>
        <w:spacing w:before="120" w:after="120" w:line="288" w:lineRule="auto"/>
      </w:pPr>
      <w:r>
        <w:rPr>
          <w:rFonts w:ascii="Arial" w:hAnsi="Arial" w:eastAsia="黑体"/>
        </w:rPr>
        <w:t>3.2.2.4.1.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2768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814" w:type="dxa"/>
            <w:shd w:val="clear" w:color="auto" w:fill="D9EAD3"/>
            <w:tcMar>
              <w:top w:w="80" w:type="dxa"/>
              <w:left w:w="100" w:type="dxa"/>
              <w:bottom w:w="80" w:type="dxa"/>
              <w:right w:w="100" w:type="dxa"/>
            </w:tcMar>
            <w:vAlign w:val="center"/>
          </w:tcPr>
          <w:p w14:paraId="4092D201">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5B8F5285">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245D9036">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34721D91">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18E51520">
            <w:pPr>
              <w:spacing w:after="0" w:line="276" w:lineRule="auto"/>
              <w:rPr>
                <w:rFonts w:hint="eastAsia"/>
              </w:rPr>
            </w:pPr>
            <w:r>
              <w:rPr>
                <w:rFonts w:ascii="Arial" w:hAnsi="Arial"/>
                <w:b/>
                <w:sz w:val="19"/>
              </w:rPr>
              <w:t>备注</w:t>
            </w:r>
          </w:p>
        </w:tc>
      </w:tr>
      <w:tr w14:paraId="27FB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330D9C2">
            <w:pPr>
              <w:spacing w:after="0" w:line="276" w:lineRule="auto"/>
              <w:rPr>
                <w:rFonts w:hint="eastAsia"/>
              </w:rPr>
            </w:pPr>
            <w:r>
              <w:rPr>
                <w:rFonts w:ascii="Arial" w:hAnsi="Arial"/>
                <w:sz w:val="19"/>
              </w:rPr>
              <w:t>因子或参数记录</w:t>
            </w:r>
          </w:p>
        </w:tc>
        <w:tc>
          <w:tcPr>
            <w:tcW w:w="1701" w:type="dxa"/>
            <w:tcMar>
              <w:top w:w="80" w:type="dxa"/>
              <w:left w:w="100" w:type="dxa"/>
              <w:bottom w:w="80" w:type="dxa"/>
              <w:right w:w="100" w:type="dxa"/>
            </w:tcMar>
            <w:vAlign w:val="center"/>
          </w:tcPr>
          <w:p w14:paraId="641ED877">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0E634A24">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21FF2B1">
            <w:pPr>
              <w:spacing w:after="0" w:line="276" w:lineRule="auto"/>
              <w:rPr>
                <w:rFonts w:hint="eastAsia"/>
              </w:rPr>
            </w:pPr>
            <w:r>
              <w:rPr>
                <w:rFonts w:ascii="Arial" w:hAnsi="Arial"/>
                <w:sz w:val="19"/>
              </w:rPr>
              <w:t>当前选中记录</w:t>
            </w:r>
          </w:p>
        </w:tc>
        <w:tc>
          <w:tcPr>
            <w:tcW w:w="2381" w:type="dxa"/>
            <w:tcMar>
              <w:top w:w="80" w:type="dxa"/>
              <w:left w:w="100" w:type="dxa"/>
              <w:bottom w:w="80" w:type="dxa"/>
              <w:right w:w="100" w:type="dxa"/>
            </w:tcMar>
            <w:vAlign w:val="center"/>
          </w:tcPr>
          <w:p w14:paraId="6EAE18D6">
            <w:pPr>
              <w:spacing w:after="0" w:line="276" w:lineRule="auto"/>
              <w:rPr>
                <w:rFonts w:hint="eastAsia"/>
              </w:rPr>
            </w:pPr>
          </w:p>
        </w:tc>
      </w:tr>
    </w:tbl>
    <w:p w14:paraId="7D492B14">
      <w:pPr>
        <w:spacing w:after="0"/>
        <w:rPr>
          <w:rFonts w:hint="eastAsia"/>
        </w:rPr>
      </w:pPr>
    </w:p>
    <w:p w14:paraId="7B06A8E1">
      <w:pPr>
        <w:pStyle w:val="7"/>
        <w:spacing w:before="120" w:after="120" w:line="288" w:lineRule="auto"/>
      </w:pPr>
      <w:r>
        <w:rPr>
          <w:rFonts w:ascii="Arial" w:hAnsi="Arial" w:eastAsia="黑体"/>
        </w:rPr>
        <w:t>3.2.2.4.2. Process 处理</w:t>
      </w:r>
    </w:p>
    <w:p w14:paraId="4989C170">
      <w:pPr>
        <w:spacing w:after="60" w:line="324" w:lineRule="auto"/>
        <w:ind w:left="227" w:hanging="113"/>
        <w:rPr>
          <w:rFonts w:hint="eastAsia"/>
          <w:lang w:eastAsia="zh-CN"/>
        </w:rPr>
      </w:pPr>
      <w:r>
        <w:rPr>
          <w:rFonts w:ascii="Arial" w:hAnsi="Arial"/>
          <w:lang w:eastAsia="zh-CN"/>
        </w:rPr>
        <w:t>1. 进入“碳排放核算与合规 &gt; 碳因子与参数库”页面。</w:t>
      </w:r>
    </w:p>
    <w:p w14:paraId="44CECFB6">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4D0353C8">
      <w:pPr>
        <w:spacing w:after="60" w:line="324" w:lineRule="auto"/>
        <w:ind w:left="227" w:hanging="113"/>
        <w:rPr>
          <w:rFonts w:hint="eastAsia"/>
          <w:lang w:eastAsia="zh-CN"/>
        </w:rPr>
      </w:pPr>
      <w:r>
        <w:rPr>
          <w:rFonts w:ascii="Arial" w:hAnsi="Arial"/>
          <w:lang w:eastAsia="zh-CN"/>
        </w:rPr>
        <w:t>3. 展示因子数值、单位、来源、版本、适用期、公式和质量说明。</w:t>
      </w:r>
    </w:p>
    <w:p w14:paraId="13B1F142">
      <w:pPr>
        <w:spacing w:after="60" w:line="324" w:lineRule="auto"/>
        <w:ind w:left="227" w:hanging="113"/>
        <w:rPr>
          <w:rFonts w:hint="eastAsia"/>
          <w:lang w:eastAsia="zh-CN"/>
        </w:rPr>
      </w:pPr>
      <w:r>
        <w:rPr>
          <w:rFonts w:ascii="Arial" w:hAnsi="Arial"/>
          <w:lang w:eastAsia="zh-CN"/>
        </w:rPr>
        <w:t>4. 详情区分单因子计算与多参数计算。</w:t>
      </w:r>
    </w:p>
    <w:p w14:paraId="2C811D09">
      <w:pPr>
        <w:pStyle w:val="7"/>
        <w:spacing w:before="120" w:after="120" w:line="288" w:lineRule="auto"/>
        <w:rPr>
          <w:lang w:eastAsia="zh-CN"/>
        </w:rPr>
      </w:pPr>
      <w:r>
        <w:rPr>
          <w:rFonts w:ascii="Arial" w:hAnsi="Arial" w:eastAsia="黑体"/>
          <w:lang w:eastAsia="zh-CN"/>
        </w:rPr>
        <w:t>3.2.2.4.3. Output 输出</w:t>
      </w:r>
    </w:p>
    <w:p w14:paraId="7043B49D">
      <w:pPr>
        <w:rPr>
          <w:rFonts w:hint="eastAsia"/>
          <w:lang w:eastAsia="zh-CN"/>
        </w:rPr>
      </w:pPr>
      <w:r>
        <w:rPr>
          <w:rFonts w:ascii="Arial" w:hAnsi="Arial"/>
          <w:lang w:eastAsia="zh-CN"/>
        </w:rPr>
        <w:t>详情区分单因子计算与多参数计算。</w:t>
      </w:r>
    </w:p>
    <w:p w14:paraId="7074DCC6">
      <w:pPr>
        <w:pStyle w:val="7"/>
        <w:spacing w:before="120" w:after="120" w:line="288" w:lineRule="auto"/>
      </w:pPr>
      <w:r>
        <w:rPr>
          <w:rFonts w:ascii="Arial" w:hAnsi="Arial" w:eastAsia="黑体"/>
        </w:rPr>
        <w:t>3.2.2.4.4. Usage Limitation 约束与限制</w:t>
      </w:r>
    </w:p>
    <w:p w14:paraId="4E468DF1">
      <w:pPr>
        <w:pStyle w:val="16"/>
        <w:spacing w:after="60" w:line="324" w:lineRule="auto"/>
        <w:rPr>
          <w:rFonts w:hint="eastAsia"/>
          <w:lang w:eastAsia="zh-CN"/>
        </w:rPr>
      </w:pPr>
      <w:r>
        <w:rPr>
          <w:rFonts w:ascii="Arial" w:hAnsi="Arial"/>
          <w:lang w:eastAsia="zh-CN"/>
        </w:rPr>
        <w:t>公共因子和已被引用版本不得物理删除。</w:t>
      </w:r>
    </w:p>
    <w:p w14:paraId="03C033B1">
      <w:pPr>
        <w:pStyle w:val="16"/>
        <w:spacing w:after="60" w:line="324" w:lineRule="auto"/>
        <w:rPr>
          <w:rFonts w:hint="eastAsia"/>
          <w:lang w:eastAsia="zh-CN"/>
        </w:rPr>
      </w:pPr>
      <w:r>
        <w:rPr>
          <w:rFonts w:ascii="Arial" w:hAnsi="Arial"/>
          <w:lang w:eastAsia="zh-CN"/>
        </w:rPr>
        <w:t>企业实测参数需记录适用对象、期间、检测依据和有效期。</w:t>
      </w:r>
    </w:p>
    <w:p w14:paraId="7F8BB84E">
      <w:pPr>
        <w:pStyle w:val="16"/>
        <w:spacing w:after="60" w:line="324" w:lineRule="auto"/>
        <w:rPr>
          <w:rFonts w:hint="eastAsia"/>
          <w:lang w:eastAsia="zh-CN"/>
        </w:rPr>
      </w:pPr>
      <w:r>
        <w:rPr>
          <w:rFonts w:ascii="Arial" w:hAnsi="Arial"/>
          <w:lang w:eastAsia="zh-CN"/>
        </w:rPr>
        <w:t>本功能版本边界：一期核心 / P0；研发范围：主数据查询｜详情抽屉。</w:t>
      </w:r>
    </w:p>
    <w:p w14:paraId="2E2A9294">
      <w:pPr>
        <w:pStyle w:val="6"/>
        <w:spacing w:before="120" w:after="120" w:line="288" w:lineRule="auto"/>
      </w:pPr>
      <w:r>
        <w:rPr>
          <w:rFonts w:ascii="Arial" w:hAnsi="Arial" w:eastAsia="黑体"/>
          <w:sz w:val="22"/>
        </w:rPr>
        <w:t>3.2.2.5. 企业参数与选择回写</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2FBA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3246168D">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45DBF072">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21A41B5C">
            <w:pPr>
              <w:spacing w:after="0" w:line="276" w:lineRule="auto"/>
              <w:jc w:val="center"/>
              <w:rPr>
                <w:rFonts w:hint="eastAsia"/>
              </w:rPr>
            </w:pPr>
            <w:r>
              <w:rPr>
                <w:rFonts w:ascii="Arial" w:hAnsi="Arial"/>
                <w:b/>
                <w:sz w:val="19"/>
              </w:rPr>
              <w:t>版本 / 优先级</w:t>
            </w:r>
          </w:p>
        </w:tc>
      </w:tr>
      <w:tr w14:paraId="13A90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1AF59199">
            <w:pPr>
              <w:spacing w:after="0" w:line="276" w:lineRule="auto"/>
              <w:rPr>
                <w:rFonts w:hint="eastAsia"/>
              </w:rPr>
            </w:pPr>
            <w:r>
              <w:rPr>
                <w:rFonts w:ascii="Arial" w:hAnsi="Arial"/>
                <w:sz w:val="19"/>
              </w:rPr>
              <w:t>CA-05-03</w:t>
            </w:r>
          </w:p>
        </w:tc>
        <w:tc>
          <w:tcPr>
            <w:tcW w:w="4535" w:type="dxa"/>
            <w:shd w:val="clear" w:color="auto" w:fill="F7F9F8"/>
            <w:tcMar>
              <w:top w:w="80" w:type="dxa"/>
              <w:left w:w="100" w:type="dxa"/>
              <w:bottom w:w="80" w:type="dxa"/>
              <w:right w:w="100" w:type="dxa"/>
            </w:tcMar>
            <w:vAlign w:val="center"/>
          </w:tcPr>
          <w:p w14:paraId="59DF5553">
            <w:pPr>
              <w:spacing w:after="0" w:line="276" w:lineRule="auto"/>
              <w:jc w:val="center"/>
              <w:rPr>
                <w:rFonts w:hint="eastAsia"/>
                <w:lang w:eastAsia="zh-CN"/>
              </w:rPr>
            </w:pPr>
            <w:r>
              <w:rPr>
                <w:rFonts w:ascii="Arial" w:hAnsi="Arial"/>
                <w:sz w:val="19"/>
                <w:lang w:eastAsia="zh-CN"/>
              </w:rPr>
              <w:t>CRUD｜文件依据｜跨模块回写</w:t>
            </w:r>
          </w:p>
        </w:tc>
        <w:tc>
          <w:tcPr>
            <w:tcW w:w="3288" w:type="dxa"/>
            <w:shd w:val="clear" w:color="auto" w:fill="F7F9F8"/>
            <w:tcMar>
              <w:top w:w="80" w:type="dxa"/>
              <w:left w:w="100" w:type="dxa"/>
              <w:bottom w:w="80" w:type="dxa"/>
              <w:right w:w="100" w:type="dxa"/>
            </w:tcMar>
            <w:vAlign w:val="center"/>
          </w:tcPr>
          <w:p w14:paraId="67D93A93">
            <w:pPr>
              <w:spacing w:after="0" w:line="276" w:lineRule="auto"/>
              <w:jc w:val="center"/>
              <w:rPr>
                <w:rFonts w:hint="eastAsia"/>
              </w:rPr>
            </w:pPr>
            <w:r>
              <w:rPr>
                <w:rFonts w:ascii="Arial" w:hAnsi="Arial"/>
                <w:sz w:val="19"/>
              </w:rPr>
              <w:t>一期简化 / P1</w:t>
            </w:r>
          </w:p>
        </w:tc>
      </w:tr>
    </w:tbl>
    <w:p w14:paraId="56CCDD8F">
      <w:pPr>
        <w:pStyle w:val="7"/>
        <w:spacing w:before="120" w:after="120" w:line="288" w:lineRule="auto"/>
      </w:pPr>
      <w:r>
        <w:rPr>
          <w:rFonts w:ascii="Arial" w:hAnsi="Arial" w:eastAsia="黑体"/>
        </w:rPr>
        <w:t>3.2.2.5.1.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79AD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0C5CACBD">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5A5B96D1">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06B5A6B2">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01C8BB2E">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0CC19640">
            <w:pPr>
              <w:spacing w:after="0" w:line="276" w:lineRule="auto"/>
              <w:rPr>
                <w:rFonts w:hint="eastAsia"/>
              </w:rPr>
            </w:pPr>
            <w:r>
              <w:rPr>
                <w:rFonts w:ascii="Arial" w:hAnsi="Arial"/>
                <w:b/>
                <w:sz w:val="19"/>
              </w:rPr>
              <w:t>备注</w:t>
            </w:r>
          </w:p>
        </w:tc>
      </w:tr>
      <w:tr w14:paraId="6390D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CAF5C95">
            <w:pPr>
              <w:spacing w:after="0" w:line="276" w:lineRule="auto"/>
              <w:rPr>
                <w:rFonts w:hint="eastAsia"/>
              </w:rPr>
            </w:pPr>
            <w:r>
              <w:rPr>
                <w:rFonts w:ascii="Arial" w:hAnsi="Arial"/>
                <w:sz w:val="19"/>
              </w:rPr>
              <w:t>参数名称</w:t>
            </w:r>
          </w:p>
        </w:tc>
        <w:tc>
          <w:tcPr>
            <w:tcW w:w="1701" w:type="dxa"/>
            <w:tcMar>
              <w:top w:w="80" w:type="dxa"/>
              <w:left w:w="100" w:type="dxa"/>
              <w:bottom w:w="80" w:type="dxa"/>
              <w:right w:w="100" w:type="dxa"/>
            </w:tcMar>
            <w:vAlign w:val="center"/>
          </w:tcPr>
          <w:p w14:paraId="0E7F74A8">
            <w:pPr>
              <w:spacing w:after="0" w:line="276" w:lineRule="auto"/>
              <w:jc w:val="center"/>
              <w:rPr>
                <w:rFonts w:hint="eastAsia"/>
              </w:rPr>
            </w:pPr>
            <w:r>
              <w:rPr>
                <w:rFonts w:ascii="Arial" w:hAnsi="Arial"/>
                <w:sz w:val="19"/>
              </w:rPr>
              <w:t>文本/下拉框</w:t>
            </w:r>
          </w:p>
        </w:tc>
        <w:tc>
          <w:tcPr>
            <w:tcW w:w="1247" w:type="dxa"/>
            <w:tcMar>
              <w:top w:w="80" w:type="dxa"/>
              <w:left w:w="100" w:type="dxa"/>
              <w:bottom w:w="80" w:type="dxa"/>
              <w:right w:w="100" w:type="dxa"/>
            </w:tcMar>
            <w:vAlign w:val="center"/>
          </w:tcPr>
          <w:p w14:paraId="4AAB112B">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FBE8B0B">
            <w:pPr>
              <w:spacing w:after="0" w:line="276" w:lineRule="auto"/>
              <w:rPr>
                <w:rFonts w:hint="eastAsia"/>
              </w:rPr>
            </w:pPr>
            <w:r>
              <w:rPr>
                <w:rFonts w:ascii="Arial" w:hAnsi="Arial"/>
                <w:sz w:val="19"/>
              </w:rPr>
              <w:t>企业实测参数类型</w:t>
            </w:r>
          </w:p>
        </w:tc>
        <w:tc>
          <w:tcPr>
            <w:tcW w:w="2381" w:type="dxa"/>
            <w:tcMar>
              <w:top w:w="80" w:type="dxa"/>
              <w:left w:w="100" w:type="dxa"/>
              <w:bottom w:w="80" w:type="dxa"/>
              <w:right w:w="100" w:type="dxa"/>
            </w:tcMar>
            <w:vAlign w:val="center"/>
          </w:tcPr>
          <w:p w14:paraId="6BE8F877">
            <w:pPr>
              <w:spacing w:after="0" w:line="276" w:lineRule="auto"/>
              <w:rPr>
                <w:rFonts w:hint="eastAsia"/>
              </w:rPr>
            </w:pPr>
          </w:p>
        </w:tc>
      </w:tr>
      <w:tr w14:paraId="1629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6317844">
            <w:pPr>
              <w:spacing w:after="0" w:line="276" w:lineRule="auto"/>
              <w:rPr>
                <w:rFonts w:hint="eastAsia"/>
              </w:rPr>
            </w:pPr>
            <w:r>
              <w:rPr>
                <w:rFonts w:ascii="Arial" w:hAnsi="Arial"/>
                <w:sz w:val="19"/>
              </w:rPr>
              <w:t>参数值</w:t>
            </w:r>
          </w:p>
        </w:tc>
        <w:tc>
          <w:tcPr>
            <w:tcW w:w="1701" w:type="dxa"/>
            <w:tcMar>
              <w:top w:w="80" w:type="dxa"/>
              <w:left w:w="100" w:type="dxa"/>
              <w:bottom w:w="80" w:type="dxa"/>
              <w:right w:w="100" w:type="dxa"/>
            </w:tcMar>
            <w:vAlign w:val="center"/>
          </w:tcPr>
          <w:p w14:paraId="72DFA46A">
            <w:pPr>
              <w:spacing w:after="0" w:line="276" w:lineRule="auto"/>
              <w:jc w:val="center"/>
              <w:rPr>
                <w:rFonts w:hint="eastAsia"/>
              </w:rPr>
            </w:pPr>
            <w:r>
              <w:rPr>
                <w:rFonts w:ascii="Arial" w:hAnsi="Arial"/>
                <w:sz w:val="19"/>
              </w:rPr>
              <w:t>数字输入</w:t>
            </w:r>
          </w:p>
        </w:tc>
        <w:tc>
          <w:tcPr>
            <w:tcW w:w="1247" w:type="dxa"/>
            <w:tcMar>
              <w:top w:w="80" w:type="dxa"/>
              <w:left w:w="100" w:type="dxa"/>
              <w:bottom w:w="80" w:type="dxa"/>
              <w:right w:w="100" w:type="dxa"/>
            </w:tcMar>
            <w:vAlign w:val="center"/>
          </w:tcPr>
          <w:p w14:paraId="08B35CF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401225A">
            <w:pPr>
              <w:spacing w:after="0" w:line="276" w:lineRule="auto"/>
              <w:rPr>
                <w:rFonts w:hint="eastAsia"/>
              </w:rPr>
            </w:pPr>
            <w:r>
              <w:rPr>
                <w:rFonts w:ascii="Arial" w:hAnsi="Arial"/>
                <w:sz w:val="19"/>
              </w:rPr>
              <w:t>按参数定义</w:t>
            </w:r>
          </w:p>
        </w:tc>
        <w:tc>
          <w:tcPr>
            <w:tcW w:w="2381" w:type="dxa"/>
            <w:tcMar>
              <w:top w:w="80" w:type="dxa"/>
              <w:left w:w="100" w:type="dxa"/>
              <w:bottom w:w="80" w:type="dxa"/>
              <w:right w:w="100" w:type="dxa"/>
            </w:tcMar>
            <w:vAlign w:val="center"/>
          </w:tcPr>
          <w:p w14:paraId="1A8FB542">
            <w:pPr>
              <w:spacing w:after="0" w:line="276" w:lineRule="auto"/>
              <w:rPr>
                <w:rFonts w:hint="eastAsia"/>
              </w:rPr>
            </w:pPr>
          </w:p>
        </w:tc>
      </w:tr>
      <w:tr w14:paraId="0D92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C865C8D">
            <w:pPr>
              <w:spacing w:after="0" w:line="276" w:lineRule="auto"/>
              <w:rPr>
                <w:rFonts w:hint="eastAsia"/>
              </w:rPr>
            </w:pPr>
            <w:r>
              <w:rPr>
                <w:rFonts w:ascii="Arial" w:hAnsi="Arial"/>
                <w:sz w:val="19"/>
              </w:rPr>
              <w:t>适用对象和期间</w:t>
            </w:r>
          </w:p>
        </w:tc>
        <w:tc>
          <w:tcPr>
            <w:tcW w:w="1701" w:type="dxa"/>
            <w:tcMar>
              <w:top w:w="80" w:type="dxa"/>
              <w:left w:w="100" w:type="dxa"/>
              <w:bottom w:w="80" w:type="dxa"/>
              <w:right w:w="100" w:type="dxa"/>
            </w:tcMar>
            <w:vAlign w:val="center"/>
          </w:tcPr>
          <w:p w14:paraId="5999730D">
            <w:pPr>
              <w:spacing w:after="0" w:line="276" w:lineRule="auto"/>
              <w:jc w:val="center"/>
              <w:rPr>
                <w:rFonts w:hint="eastAsia"/>
              </w:rPr>
            </w:pPr>
            <w:r>
              <w:rPr>
                <w:rFonts w:ascii="Arial" w:hAnsi="Arial"/>
                <w:sz w:val="19"/>
              </w:rPr>
              <w:t>下拉框/日期</w:t>
            </w:r>
          </w:p>
        </w:tc>
        <w:tc>
          <w:tcPr>
            <w:tcW w:w="1247" w:type="dxa"/>
            <w:tcMar>
              <w:top w:w="80" w:type="dxa"/>
              <w:left w:w="100" w:type="dxa"/>
              <w:bottom w:w="80" w:type="dxa"/>
              <w:right w:w="100" w:type="dxa"/>
            </w:tcMar>
            <w:vAlign w:val="center"/>
          </w:tcPr>
          <w:p w14:paraId="6EDF8DCA">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14F76F2">
            <w:pPr>
              <w:spacing w:after="0" w:line="276" w:lineRule="auto"/>
              <w:rPr>
                <w:rFonts w:hint="eastAsia"/>
                <w:lang w:eastAsia="zh-CN"/>
              </w:rPr>
            </w:pPr>
            <w:r>
              <w:rPr>
                <w:rFonts w:ascii="Arial" w:hAnsi="Arial"/>
                <w:sz w:val="19"/>
                <w:lang w:eastAsia="zh-CN"/>
              </w:rPr>
              <w:t>企业、能源品种或排放源</w:t>
            </w:r>
          </w:p>
        </w:tc>
        <w:tc>
          <w:tcPr>
            <w:tcW w:w="2381" w:type="dxa"/>
            <w:tcMar>
              <w:top w:w="80" w:type="dxa"/>
              <w:left w:w="100" w:type="dxa"/>
              <w:bottom w:w="80" w:type="dxa"/>
              <w:right w:w="100" w:type="dxa"/>
            </w:tcMar>
            <w:vAlign w:val="center"/>
          </w:tcPr>
          <w:p w14:paraId="3092DF6E">
            <w:pPr>
              <w:spacing w:after="0" w:line="276" w:lineRule="auto"/>
              <w:rPr>
                <w:rFonts w:hint="eastAsia"/>
                <w:lang w:eastAsia="zh-CN"/>
              </w:rPr>
            </w:pPr>
          </w:p>
        </w:tc>
      </w:tr>
      <w:tr w14:paraId="260A0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32059BD">
            <w:pPr>
              <w:spacing w:after="0" w:line="276" w:lineRule="auto"/>
              <w:rPr>
                <w:rFonts w:hint="eastAsia"/>
              </w:rPr>
            </w:pPr>
            <w:r>
              <w:rPr>
                <w:rFonts w:ascii="Arial" w:hAnsi="Arial"/>
                <w:sz w:val="19"/>
              </w:rPr>
              <w:t>检测依据</w:t>
            </w:r>
          </w:p>
        </w:tc>
        <w:tc>
          <w:tcPr>
            <w:tcW w:w="1701" w:type="dxa"/>
            <w:tcMar>
              <w:top w:w="80" w:type="dxa"/>
              <w:left w:w="100" w:type="dxa"/>
              <w:bottom w:w="80" w:type="dxa"/>
              <w:right w:w="100" w:type="dxa"/>
            </w:tcMar>
            <w:vAlign w:val="center"/>
          </w:tcPr>
          <w:p w14:paraId="4B1F81B9">
            <w:pPr>
              <w:spacing w:after="0" w:line="276" w:lineRule="auto"/>
              <w:jc w:val="center"/>
              <w:rPr>
                <w:rFonts w:hint="eastAsia"/>
              </w:rPr>
            </w:pPr>
            <w:r>
              <w:rPr>
                <w:rFonts w:ascii="Arial" w:hAnsi="Arial"/>
                <w:sz w:val="19"/>
              </w:rPr>
              <w:t>文本</w:t>
            </w:r>
          </w:p>
        </w:tc>
        <w:tc>
          <w:tcPr>
            <w:tcW w:w="1247" w:type="dxa"/>
            <w:tcMar>
              <w:top w:w="80" w:type="dxa"/>
              <w:left w:w="100" w:type="dxa"/>
              <w:bottom w:w="80" w:type="dxa"/>
              <w:right w:w="100" w:type="dxa"/>
            </w:tcMar>
            <w:vAlign w:val="center"/>
          </w:tcPr>
          <w:p w14:paraId="12C07CC9">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D7FF80B">
            <w:pPr>
              <w:spacing w:after="0" w:line="276" w:lineRule="auto"/>
              <w:rPr>
                <w:rFonts w:hint="eastAsia"/>
              </w:rPr>
            </w:pPr>
            <w:r>
              <w:rPr>
                <w:rFonts w:ascii="Arial" w:hAnsi="Arial"/>
                <w:sz w:val="19"/>
              </w:rPr>
              <w:t>报告或方法说明</w:t>
            </w:r>
          </w:p>
        </w:tc>
        <w:tc>
          <w:tcPr>
            <w:tcW w:w="2381" w:type="dxa"/>
            <w:tcMar>
              <w:top w:w="80" w:type="dxa"/>
              <w:left w:w="100" w:type="dxa"/>
              <w:bottom w:w="80" w:type="dxa"/>
              <w:right w:w="100" w:type="dxa"/>
            </w:tcMar>
            <w:vAlign w:val="center"/>
          </w:tcPr>
          <w:p w14:paraId="315BB3B6">
            <w:pPr>
              <w:spacing w:after="0" w:line="276" w:lineRule="auto"/>
              <w:rPr>
                <w:rFonts w:hint="eastAsia"/>
              </w:rPr>
            </w:pPr>
          </w:p>
        </w:tc>
      </w:tr>
      <w:tr w14:paraId="6C770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AD68118">
            <w:pPr>
              <w:spacing w:after="0" w:line="276" w:lineRule="auto"/>
              <w:rPr>
                <w:rFonts w:hint="eastAsia"/>
              </w:rPr>
            </w:pPr>
            <w:r>
              <w:rPr>
                <w:rFonts w:ascii="Arial" w:hAnsi="Arial"/>
                <w:sz w:val="19"/>
              </w:rPr>
              <w:t>证明文件</w:t>
            </w:r>
          </w:p>
        </w:tc>
        <w:tc>
          <w:tcPr>
            <w:tcW w:w="1701" w:type="dxa"/>
            <w:tcMar>
              <w:top w:w="80" w:type="dxa"/>
              <w:left w:w="100" w:type="dxa"/>
              <w:bottom w:w="80" w:type="dxa"/>
              <w:right w:w="100" w:type="dxa"/>
            </w:tcMar>
            <w:vAlign w:val="center"/>
          </w:tcPr>
          <w:p w14:paraId="4223581A">
            <w:pPr>
              <w:spacing w:after="0" w:line="276" w:lineRule="auto"/>
              <w:jc w:val="center"/>
              <w:rPr>
                <w:rFonts w:hint="eastAsia"/>
              </w:rPr>
            </w:pPr>
            <w:r>
              <w:rPr>
                <w:rFonts w:ascii="Arial" w:hAnsi="Arial"/>
                <w:sz w:val="19"/>
              </w:rPr>
              <w:t>文件</w:t>
            </w:r>
          </w:p>
        </w:tc>
        <w:tc>
          <w:tcPr>
            <w:tcW w:w="1247" w:type="dxa"/>
            <w:tcMar>
              <w:top w:w="80" w:type="dxa"/>
              <w:left w:w="100" w:type="dxa"/>
              <w:bottom w:w="80" w:type="dxa"/>
              <w:right w:w="100" w:type="dxa"/>
            </w:tcMar>
            <w:vAlign w:val="center"/>
          </w:tcPr>
          <w:p w14:paraId="60F7A3F3">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7599E8F">
            <w:pPr>
              <w:spacing w:after="0" w:line="276" w:lineRule="auto"/>
              <w:rPr>
                <w:rFonts w:hint="eastAsia"/>
              </w:rPr>
            </w:pPr>
            <w:r>
              <w:rPr>
                <w:rFonts w:ascii="Arial" w:hAnsi="Arial"/>
                <w:sz w:val="19"/>
              </w:rPr>
              <w:t>PDF/图片/Excel</w:t>
            </w:r>
          </w:p>
        </w:tc>
        <w:tc>
          <w:tcPr>
            <w:tcW w:w="2381" w:type="dxa"/>
            <w:tcMar>
              <w:top w:w="80" w:type="dxa"/>
              <w:left w:w="100" w:type="dxa"/>
              <w:bottom w:w="80" w:type="dxa"/>
              <w:right w:w="100" w:type="dxa"/>
            </w:tcMar>
            <w:vAlign w:val="center"/>
          </w:tcPr>
          <w:p w14:paraId="6424A266">
            <w:pPr>
              <w:spacing w:after="0" w:line="276" w:lineRule="auto"/>
              <w:rPr>
                <w:rFonts w:hint="eastAsia"/>
              </w:rPr>
            </w:pPr>
          </w:p>
        </w:tc>
      </w:tr>
    </w:tbl>
    <w:p w14:paraId="2CD64319">
      <w:pPr>
        <w:spacing w:after="0"/>
        <w:rPr>
          <w:rFonts w:hint="eastAsia"/>
        </w:rPr>
      </w:pPr>
    </w:p>
    <w:p w14:paraId="32D8D1CD">
      <w:pPr>
        <w:pStyle w:val="7"/>
        <w:spacing w:before="120" w:after="120" w:line="288" w:lineRule="auto"/>
      </w:pPr>
      <w:r>
        <w:rPr>
          <w:rFonts w:ascii="Arial" w:hAnsi="Arial" w:eastAsia="黑体"/>
        </w:rPr>
        <w:t>3.2.2.5.2. Process 处理</w:t>
      </w:r>
    </w:p>
    <w:p w14:paraId="42F57665">
      <w:pPr>
        <w:spacing w:after="60" w:line="324" w:lineRule="auto"/>
        <w:ind w:left="227" w:hanging="113"/>
        <w:rPr>
          <w:rFonts w:hint="eastAsia"/>
          <w:lang w:eastAsia="zh-CN"/>
        </w:rPr>
      </w:pPr>
      <w:r>
        <w:rPr>
          <w:rFonts w:ascii="Arial" w:hAnsi="Arial"/>
          <w:lang w:eastAsia="zh-CN"/>
        </w:rPr>
        <w:t>1. 进入“碳排放核算与合规 &gt; 碳因子与参数库”页面。</w:t>
      </w:r>
    </w:p>
    <w:p w14:paraId="5DCBE11F">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718859B2">
      <w:pPr>
        <w:spacing w:after="60" w:line="324" w:lineRule="auto"/>
        <w:ind w:left="227" w:hanging="113"/>
        <w:rPr>
          <w:rFonts w:hint="eastAsia"/>
          <w:lang w:eastAsia="zh-CN"/>
        </w:rPr>
      </w:pPr>
      <w:r>
        <w:rPr>
          <w:rFonts w:ascii="Arial" w:hAnsi="Arial"/>
          <w:lang w:eastAsia="zh-CN"/>
        </w:rPr>
        <w:t>3. 维护企业实测参数，并向核算清单回写因子或参数。</w:t>
      </w:r>
    </w:p>
    <w:p w14:paraId="16E5F009">
      <w:pPr>
        <w:spacing w:after="60" w:line="324" w:lineRule="auto"/>
        <w:ind w:left="227" w:hanging="113"/>
        <w:rPr>
          <w:rFonts w:hint="eastAsia"/>
          <w:lang w:eastAsia="zh-CN"/>
        </w:rPr>
      </w:pPr>
      <w:r>
        <w:rPr>
          <w:rFonts w:ascii="Arial" w:hAnsi="Arial"/>
          <w:lang w:eastAsia="zh-CN"/>
        </w:rPr>
        <w:t>4. 选择后写回ID、数值、单位、来源和版本并触发重算。</w:t>
      </w:r>
    </w:p>
    <w:p w14:paraId="0E36522E">
      <w:pPr>
        <w:pStyle w:val="7"/>
        <w:spacing w:before="120" w:after="120" w:line="288" w:lineRule="auto"/>
        <w:rPr>
          <w:lang w:eastAsia="zh-CN"/>
        </w:rPr>
      </w:pPr>
      <w:r>
        <w:rPr>
          <w:rFonts w:ascii="Arial" w:hAnsi="Arial" w:eastAsia="黑体"/>
          <w:lang w:eastAsia="zh-CN"/>
        </w:rPr>
        <w:t>3.2.2.5.3. Output 输出</w:t>
      </w:r>
    </w:p>
    <w:p w14:paraId="54FB5812">
      <w:pPr>
        <w:rPr>
          <w:rFonts w:hint="eastAsia"/>
          <w:lang w:eastAsia="zh-CN"/>
        </w:rPr>
      </w:pPr>
      <w:r>
        <w:rPr>
          <w:rFonts w:ascii="Arial" w:hAnsi="Arial"/>
          <w:lang w:eastAsia="zh-CN"/>
        </w:rPr>
        <w:t>选择后写回ID、数值、单位、来源和版本并触发重算。</w:t>
      </w:r>
    </w:p>
    <w:p w14:paraId="496E8E91">
      <w:pPr>
        <w:pStyle w:val="7"/>
        <w:spacing w:before="120" w:after="120" w:line="288" w:lineRule="auto"/>
      </w:pPr>
      <w:r>
        <w:rPr>
          <w:rFonts w:ascii="Arial" w:hAnsi="Arial" w:eastAsia="黑体"/>
        </w:rPr>
        <w:t>3.2.2.5.4. Usage Limitation 约束与限制</w:t>
      </w:r>
    </w:p>
    <w:p w14:paraId="31603D53">
      <w:pPr>
        <w:pStyle w:val="16"/>
        <w:spacing w:after="60" w:line="324" w:lineRule="auto"/>
        <w:rPr>
          <w:rFonts w:hint="eastAsia"/>
          <w:lang w:eastAsia="zh-CN"/>
        </w:rPr>
      </w:pPr>
      <w:r>
        <w:rPr>
          <w:rFonts w:ascii="Arial" w:hAnsi="Arial"/>
          <w:lang w:eastAsia="zh-CN"/>
        </w:rPr>
        <w:t>公共因子和已被引用版本不得物理删除。</w:t>
      </w:r>
    </w:p>
    <w:p w14:paraId="541D5B2A">
      <w:pPr>
        <w:pStyle w:val="16"/>
        <w:spacing w:after="60" w:line="324" w:lineRule="auto"/>
        <w:rPr>
          <w:rFonts w:hint="eastAsia"/>
          <w:lang w:eastAsia="zh-CN"/>
        </w:rPr>
      </w:pPr>
      <w:r>
        <w:rPr>
          <w:rFonts w:ascii="Arial" w:hAnsi="Arial"/>
          <w:lang w:eastAsia="zh-CN"/>
        </w:rPr>
        <w:t>企业实测参数需记录适用对象、期间、检测依据和有效期。</w:t>
      </w:r>
    </w:p>
    <w:p w14:paraId="053F3513">
      <w:pPr>
        <w:pStyle w:val="16"/>
        <w:spacing w:after="60" w:line="324" w:lineRule="auto"/>
        <w:rPr>
          <w:rFonts w:hint="eastAsia"/>
          <w:lang w:eastAsia="zh-CN"/>
        </w:rPr>
      </w:pPr>
      <w:r>
        <w:rPr>
          <w:rFonts w:ascii="Arial" w:hAnsi="Arial"/>
          <w:lang w:eastAsia="zh-CN"/>
        </w:rPr>
        <w:t>本功能版本边界：一期简化 / P1；研发范围：CRUD｜文件依据｜跨模块回写。</w:t>
      </w:r>
    </w:p>
    <w:p w14:paraId="64E3D312">
      <w:pPr>
        <w:pStyle w:val="16"/>
        <w:spacing w:after="60" w:line="324" w:lineRule="auto"/>
        <w:rPr>
          <w:rFonts w:hint="eastAsia"/>
          <w:lang w:eastAsia="zh-CN"/>
        </w:rPr>
      </w:pPr>
      <w:r>
        <w:rPr>
          <w:rFonts w:ascii="Arial" w:hAnsi="Arial"/>
          <w:lang w:eastAsia="zh-CN"/>
        </w:rPr>
        <w:t>文件类型、大小、权限和失败重试规则由统一文件服务控制。</w:t>
      </w:r>
    </w:p>
    <w:p w14:paraId="13254A16">
      <w:pPr>
        <w:pStyle w:val="6"/>
        <w:spacing w:before="120" w:after="120" w:line="288" w:lineRule="auto"/>
      </w:pPr>
      <w:r>
        <w:rPr>
          <w:rFonts w:ascii="Arial" w:hAnsi="Arial" w:eastAsia="黑体"/>
          <w:sz w:val="22"/>
        </w:rPr>
        <w:t>3.2.2.6. 引用、启停与删除保护</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465E3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1897DABA">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14AED5E8">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1250F1F0">
            <w:pPr>
              <w:spacing w:after="0" w:line="276" w:lineRule="auto"/>
              <w:jc w:val="center"/>
              <w:rPr>
                <w:rFonts w:hint="eastAsia"/>
              </w:rPr>
            </w:pPr>
            <w:r>
              <w:rPr>
                <w:rFonts w:ascii="Arial" w:hAnsi="Arial"/>
                <w:b/>
                <w:sz w:val="19"/>
              </w:rPr>
              <w:t>版本 / 优先级</w:t>
            </w:r>
          </w:p>
        </w:tc>
      </w:tr>
      <w:tr w14:paraId="4D76E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267EF275">
            <w:pPr>
              <w:spacing w:after="0" w:line="276" w:lineRule="auto"/>
              <w:rPr>
                <w:rFonts w:hint="eastAsia"/>
              </w:rPr>
            </w:pPr>
            <w:r>
              <w:rPr>
                <w:rFonts w:ascii="Arial" w:hAnsi="Arial"/>
                <w:sz w:val="19"/>
              </w:rPr>
              <w:t>CA-05-04</w:t>
            </w:r>
          </w:p>
        </w:tc>
        <w:tc>
          <w:tcPr>
            <w:tcW w:w="4535" w:type="dxa"/>
            <w:shd w:val="clear" w:color="auto" w:fill="F7F9F8"/>
            <w:tcMar>
              <w:top w:w="80" w:type="dxa"/>
              <w:left w:w="100" w:type="dxa"/>
              <w:bottom w:w="80" w:type="dxa"/>
              <w:right w:w="100" w:type="dxa"/>
            </w:tcMar>
            <w:vAlign w:val="center"/>
          </w:tcPr>
          <w:p w14:paraId="6F284B84">
            <w:pPr>
              <w:spacing w:after="0" w:line="276" w:lineRule="auto"/>
              <w:jc w:val="center"/>
              <w:rPr>
                <w:rFonts w:hint="eastAsia"/>
                <w:lang w:eastAsia="zh-CN"/>
              </w:rPr>
            </w:pPr>
            <w:r>
              <w:rPr>
                <w:rFonts w:ascii="Arial" w:hAnsi="Arial"/>
                <w:sz w:val="19"/>
                <w:lang w:eastAsia="zh-CN"/>
              </w:rPr>
              <w:t>引用追溯｜权限｜版本保护</w:t>
            </w:r>
          </w:p>
        </w:tc>
        <w:tc>
          <w:tcPr>
            <w:tcW w:w="3288" w:type="dxa"/>
            <w:shd w:val="clear" w:color="auto" w:fill="F7F9F8"/>
            <w:tcMar>
              <w:top w:w="80" w:type="dxa"/>
              <w:left w:w="100" w:type="dxa"/>
              <w:bottom w:w="80" w:type="dxa"/>
              <w:right w:w="100" w:type="dxa"/>
            </w:tcMar>
            <w:vAlign w:val="center"/>
          </w:tcPr>
          <w:p w14:paraId="77E5FF0F">
            <w:pPr>
              <w:spacing w:after="0" w:line="276" w:lineRule="auto"/>
              <w:jc w:val="center"/>
              <w:rPr>
                <w:rFonts w:hint="eastAsia"/>
              </w:rPr>
            </w:pPr>
            <w:r>
              <w:rPr>
                <w:rFonts w:ascii="Arial" w:hAnsi="Arial"/>
                <w:sz w:val="19"/>
              </w:rPr>
              <w:t>一期核心 / P0</w:t>
            </w:r>
          </w:p>
        </w:tc>
      </w:tr>
    </w:tbl>
    <w:p w14:paraId="65DEE708">
      <w:pPr>
        <w:pStyle w:val="7"/>
        <w:spacing w:before="120" w:after="120" w:line="288" w:lineRule="auto"/>
      </w:pPr>
      <w:r>
        <w:rPr>
          <w:rFonts w:ascii="Arial" w:hAnsi="Arial" w:eastAsia="黑体"/>
        </w:rPr>
        <w:t>3.2.2.6.1.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3F9A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3352133F">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6EB91C98">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4E8AE2B6">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412844BF">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40E22B0E">
            <w:pPr>
              <w:spacing w:after="0" w:line="276" w:lineRule="auto"/>
              <w:rPr>
                <w:rFonts w:hint="eastAsia"/>
              </w:rPr>
            </w:pPr>
            <w:r>
              <w:rPr>
                <w:rFonts w:ascii="Arial" w:hAnsi="Arial"/>
                <w:b/>
                <w:sz w:val="19"/>
              </w:rPr>
              <w:t>备注</w:t>
            </w:r>
          </w:p>
        </w:tc>
      </w:tr>
      <w:tr w14:paraId="3B3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519E296">
            <w:pPr>
              <w:spacing w:after="0" w:line="276" w:lineRule="auto"/>
              <w:rPr>
                <w:rFonts w:hint="eastAsia"/>
              </w:rPr>
            </w:pPr>
            <w:r>
              <w:rPr>
                <w:rFonts w:ascii="Arial" w:hAnsi="Arial"/>
                <w:sz w:val="19"/>
              </w:rPr>
              <w:t>因子或参数记录</w:t>
            </w:r>
          </w:p>
        </w:tc>
        <w:tc>
          <w:tcPr>
            <w:tcW w:w="1701" w:type="dxa"/>
            <w:tcMar>
              <w:top w:w="80" w:type="dxa"/>
              <w:left w:w="100" w:type="dxa"/>
              <w:bottom w:w="80" w:type="dxa"/>
              <w:right w:w="100" w:type="dxa"/>
            </w:tcMar>
            <w:vAlign w:val="center"/>
          </w:tcPr>
          <w:p w14:paraId="6D1657DA">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0D352B5A">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BCCD790">
            <w:pPr>
              <w:spacing w:after="0" w:line="276" w:lineRule="auto"/>
              <w:rPr>
                <w:rFonts w:hint="eastAsia"/>
              </w:rPr>
            </w:pPr>
            <w:r>
              <w:rPr>
                <w:rFonts w:ascii="Arial" w:hAnsi="Arial"/>
                <w:sz w:val="19"/>
              </w:rPr>
              <w:t>当前选中记录</w:t>
            </w:r>
          </w:p>
        </w:tc>
        <w:tc>
          <w:tcPr>
            <w:tcW w:w="2381" w:type="dxa"/>
            <w:tcMar>
              <w:top w:w="80" w:type="dxa"/>
              <w:left w:w="100" w:type="dxa"/>
              <w:bottom w:w="80" w:type="dxa"/>
              <w:right w:w="100" w:type="dxa"/>
            </w:tcMar>
            <w:vAlign w:val="center"/>
          </w:tcPr>
          <w:p w14:paraId="0C768E2D">
            <w:pPr>
              <w:spacing w:after="0" w:line="276" w:lineRule="auto"/>
              <w:rPr>
                <w:rFonts w:hint="eastAsia"/>
              </w:rPr>
            </w:pPr>
          </w:p>
        </w:tc>
      </w:tr>
      <w:tr w14:paraId="4823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5AEBE2C">
            <w:pPr>
              <w:spacing w:after="0" w:line="276" w:lineRule="auto"/>
              <w:rPr>
                <w:rFonts w:hint="eastAsia"/>
              </w:rPr>
            </w:pPr>
            <w:r>
              <w:rPr>
                <w:rFonts w:ascii="Arial" w:hAnsi="Arial"/>
                <w:sz w:val="19"/>
              </w:rPr>
              <w:t>操作类型</w:t>
            </w:r>
          </w:p>
        </w:tc>
        <w:tc>
          <w:tcPr>
            <w:tcW w:w="1701" w:type="dxa"/>
            <w:tcMar>
              <w:top w:w="80" w:type="dxa"/>
              <w:left w:w="100" w:type="dxa"/>
              <w:bottom w:w="80" w:type="dxa"/>
              <w:right w:w="100" w:type="dxa"/>
            </w:tcMar>
            <w:vAlign w:val="center"/>
          </w:tcPr>
          <w:p w14:paraId="6BC25EF2">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1AC15643">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061714FF">
            <w:pPr>
              <w:spacing w:after="0" w:line="276" w:lineRule="auto"/>
              <w:rPr>
                <w:rFonts w:hint="eastAsia"/>
                <w:lang w:eastAsia="zh-CN"/>
              </w:rPr>
            </w:pPr>
            <w:r>
              <w:rPr>
                <w:rFonts w:ascii="Arial" w:hAnsi="Arial"/>
                <w:sz w:val="19"/>
                <w:lang w:eastAsia="zh-CN"/>
              </w:rPr>
              <w:t>查看引用/启用/停用/删除</w:t>
            </w:r>
          </w:p>
        </w:tc>
        <w:tc>
          <w:tcPr>
            <w:tcW w:w="2381" w:type="dxa"/>
            <w:tcMar>
              <w:top w:w="80" w:type="dxa"/>
              <w:left w:w="100" w:type="dxa"/>
              <w:bottom w:w="80" w:type="dxa"/>
              <w:right w:w="100" w:type="dxa"/>
            </w:tcMar>
            <w:vAlign w:val="center"/>
          </w:tcPr>
          <w:p w14:paraId="3E8D2725">
            <w:pPr>
              <w:spacing w:after="0" w:line="276" w:lineRule="auto"/>
              <w:rPr>
                <w:rFonts w:hint="eastAsia"/>
                <w:lang w:eastAsia="zh-CN"/>
              </w:rPr>
            </w:pPr>
          </w:p>
        </w:tc>
      </w:tr>
    </w:tbl>
    <w:p w14:paraId="16C7B2D1">
      <w:pPr>
        <w:spacing w:after="0"/>
        <w:rPr>
          <w:rFonts w:hint="eastAsia"/>
          <w:lang w:eastAsia="zh-CN"/>
        </w:rPr>
      </w:pPr>
    </w:p>
    <w:p w14:paraId="0623A750">
      <w:pPr>
        <w:pStyle w:val="7"/>
        <w:spacing w:before="120" w:after="120" w:line="288" w:lineRule="auto"/>
        <w:rPr>
          <w:lang w:eastAsia="zh-CN"/>
        </w:rPr>
      </w:pPr>
      <w:r>
        <w:rPr>
          <w:rFonts w:ascii="Arial" w:hAnsi="Arial" w:eastAsia="黑体"/>
          <w:lang w:eastAsia="zh-CN"/>
        </w:rPr>
        <w:t>3.2.2.6.2. Process 处理</w:t>
      </w:r>
    </w:p>
    <w:p w14:paraId="20D6620F">
      <w:pPr>
        <w:spacing w:after="60" w:line="324" w:lineRule="auto"/>
        <w:ind w:left="227" w:hanging="113"/>
        <w:rPr>
          <w:rFonts w:hint="eastAsia"/>
          <w:lang w:eastAsia="zh-CN"/>
        </w:rPr>
      </w:pPr>
      <w:r>
        <w:rPr>
          <w:rFonts w:ascii="Arial" w:hAnsi="Arial"/>
          <w:lang w:eastAsia="zh-CN"/>
        </w:rPr>
        <w:t>1. 进入“碳排放核算与合规 &gt; 碳因子与参数库”页面。</w:t>
      </w:r>
    </w:p>
    <w:p w14:paraId="5B7CA38D">
      <w:pPr>
        <w:spacing w:after="60" w:line="324" w:lineRule="auto"/>
        <w:ind w:left="227" w:hanging="113"/>
        <w:rPr>
          <w:rFonts w:hint="eastAsia"/>
          <w:lang w:eastAsia="zh-CN"/>
        </w:rPr>
      </w:pPr>
      <w:r>
        <w:rPr>
          <w:rFonts w:ascii="Arial" w:hAnsi="Arial"/>
          <w:lang w:eastAsia="zh-CN"/>
        </w:rPr>
        <w:t>2. 选择目标记录，点击删除、停用或其他状态操作，并进行二次确认。</w:t>
      </w:r>
    </w:p>
    <w:p w14:paraId="579B4AB6">
      <w:pPr>
        <w:spacing w:after="60" w:line="324" w:lineRule="auto"/>
        <w:ind w:left="227" w:hanging="113"/>
        <w:rPr>
          <w:rFonts w:hint="eastAsia"/>
          <w:lang w:eastAsia="zh-CN"/>
        </w:rPr>
      </w:pPr>
      <w:r>
        <w:rPr>
          <w:rFonts w:ascii="Arial" w:hAnsi="Arial"/>
          <w:lang w:eastAsia="zh-CN"/>
        </w:rPr>
        <w:t>3. 查看因子引用，停用过期记录并保护历史版本。</w:t>
      </w:r>
    </w:p>
    <w:p w14:paraId="7B8E16EF">
      <w:pPr>
        <w:spacing w:after="60" w:line="324" w:lineRule="auto"/>
        <w:ind w:left="227" w:hanging="113"/>
        <w:rPr>
          <w:rFonts w:hint="eastAsia"/>
          <w:lang w:eastAsia="zh-CN"/>
        </w:rPr>
      </w:pPr>
      <w:r>
        <w:rPr>
          <w:rFonts w:ascii="Arial" w:hAnsi="Arial"/>
          <w:lang w:eastAsia="zh-CN"/>
        </w:rPr>
        <w:t>4. 公共因子和已引用版本不得物理删除。</w:t>
      </w:r>
    </w:p>
    <w:p w14:paraId="1512C178">
      <w:pPr>
        <w:pStyle w:val="7"/>
        <w:spacing w:before="120" w:after="120" w:line="288" w:lineRule="auto"/>
      </w:pPr>
      <w:r>
        <w:rPr>
          <w:rFonts w:ascii="Arial" w:hAnsi="Arial" w:eastAsia="黑体"/>
        </w:rPr>
        <w:t>3.2.2.6.3. Output 输出</w:t>
      </w:r>
    </w:p>
    <w:p w14:paraId="0B94C8C7">
      <w:pPr>
        <w:rPr>
          <w:rFonts w:hint="eastAsia"/>
        </w:rPr>
      </w:pPr>
      <w:r>
        <w:rPr>
          <w:rFonts w:ascii="Arial" w:hAnsi="Arial"/>
        </w:rPr>
        <w:t>公共因子和已引用版本不得物理删除。</w:t>
      </w:r>
    </w:p>
    <w:p w14:paraId="65E725E6">
      <w:pPr>
        <w:pStyle w:val="7"/>
        <w:spacing w:before="120" w:after="120" w:line="288" w:lineRule="auto"/>
      </w:pPr>
      <w:r>
        <w:rPr>
          <w:rFonts w:ascii="Arial" w:hAnsi="Arial" w:eastAsia="黑体"/>
        </w:rPr>
        <w:t>3.2.2.6.4. Usage Limitation 约束与限制</w:t>
      </w:r>
    </w:p>
    <w:p w14:paraId="6FA5DDD1">
      <w:pPr>
        <w:pStyle w:val="16"/>
        <w:spacing w:after="60" w:line="324" w:lineRule="auto"/>
        <w:rPr>
          <w:rFonts w:hint="eastAsia"/>
          <w:lang w:eastAsia="zh-CN"/>
        </w:rPr>
      </w:pPr>
      <w:r>
        <w:rPr>
          <w:rFonts w:ascii="Arial" w:hAnsi="Arial"/>
          <w:lang w:eastAsia="zh-CN"/>
        </w:rPr>
        <w:t>公共因子和已被引用版本不得物理删除。</w:t>
      </w:r>
    </w:p>
    <w:p w14:paraId="493B7F08">
      <w:pPr>
        <w:pStyle w:val="16"/>
        <w:spacing w:after="60" w:line="324" w:lineRule="auto"/>
        <w:rPr>
          <w:rFonts w:hint="eastAsia"/>
          <w:lang w:eastAsia="zh-CN"/>
        </w:rPr>
      </w:pPr>
      <w:r>
        <w:rPr>
          <w:rFonts w:ascii="Arial" w:hAnsi="Arial"/>
          <w:lang w:eastAsia="zh-CN"/>
        </w:rPr>
        <w:t>企业实测参数需记录适用对象、期间、检测依据和有效期。</w:t>
      </w:r>
    </w:p>
    <w:p w14:paraId="0A852329">
      <w:pPr>
        <w:pStyle w:val="16"/>
        <w:spacing w:after="60" w:line="324" w:lineRule="auto"/>
        <w:rPr>
          <w:rFonts w:hint="eastAsia"/>
          <w:lang w:eastAsia="zh-CN"/>
        </w:rPr>
      </w:pPr>
      <w:r>
        <w:rPr>
          <w:rFonts w:ascii="Arial" w:hAnsi="Arial"/>
          <w:lang w:eastAsia="zh-CN"/>
        </w:rPr>
        <w:t>本功能版本边界：一期核心 / P0；研发范围：引用追溯｜权限｜版本保护。</w:t>
      </w:r>
    </w:p>
    <w:p w14:paraId="30A299C9">
      <w:pPr>
        <w:pStyle w:val="5"/>
        <w:spacing w:after="120" w:line="288" w:lineRule="auto"/>
        <w:rPr>
          <w:lang w:eastAsia="zh-CN"/>
        </w:rPr>
      </w:pPr>
      <w:r>
        <w:rPr>
          <w:rFonts w:ascii="Arial" w:hAnsi="Arial" w:eastAsia="黑体"/>
          <w:sz w:val="24"/>
          <w:lang w:eastAsia="zh-CN"/>
        </w:rPr>
        <w:t>3.2.3. 供应链碳管理</w:t>
      </w:r>
    </w:p>
    <w:p w14:paraId="68F28F35">
      <w:pPr>
        <w:rPr>
          <w:rFonts w:hint="eastAsia"/>
          <w:lang w:eastAsia="zh-CN"/>
        </w:rPr>
      </w:pPr>
      <w:r>
        <w:rPr>
          <w:rFonts w:ascii="Arial" w:hAnsi="Arial"/>
          <w:lang w:eastAsia="zh-CN"/>
        </w:rPr>
        <w:t>供应链碳管理包含供应商数据采集、碳足迹交付管理和碳足迹核算规划入口。供应商数据以模板文件和支撑材料为主要载体，下游交付按每次交付记录留痕。</w:t>
      </w:r>
    </w:p>
    <w:p w14:paraId="3C6CC044">
      <w:pPr>
        <w:rPr>
          <w:rFonts w:hint="eastAsia"/>
          <w:lang w:eastAsia="zh-CN"/>
        </w:rPr>
      </w:pPr>
      <w:r>
        <w:rPr>
          <w:lang w:eastAsia="zh-CN"/>
        </w:rPr>
        <w:br w:type="page"/>
      </w:r>
    </w:p>
    <w:p w14:paraId="3318CCA4">
      <w:pPr>
        <w:pStyle w:val="5"/>
        <w:spacing w:after="120" w:line="288" w:lineRule="auto"/>
        <w:rPr>
          <w:lang w:eastAsia="zh-CN"/>
        </w:rPr>
      </w:pPr>
      <w:r>
        <w:rPr>
          <w:rFonts w:ascii="Arial" w:hAnsi="Arial" w:eastAsia="黑体"/>
          <w:sz w:val="24"/>
          <w:lang w:eastAsia="zh-CN"/>
        </w:rPr>
        <w:t>3.2.3.1. 供应商数据采集</w:t>
      </w:r>
    </w:p>
    <w:p w14:paraId="596F848C">
      <w:pPr>
        <w:pStyle w:val="6"/>
        <w:spacing w:before="120" w:after="120" w:line="288" w:lineRule="auto"/>
        <w:rPr>
          <w:lang w:eastAsia="zh-CN"/>
        </w:rPr>
      </w:pPr>
      <w:r>
        <w:rPr>
          <w:rFonts w:ascii="Arial" w:hAnsi="Arial" w:eastAsia="黑体"/>
          <w:sz w:val="22"/>
          <w:lang w:eastAsia="zh-CN"/>
        </w:rPr>
        <w:t>3.2.3.1.1. Introduce 介绍</w:t>
      </w:r>
    </w:p>
    <w:p w14:paraId="263CC7F3">
      <w:pPr>
        <w:rPr>
          <w:rFonts w:hint="eastAsia"/>
          <w:lang w:eastAsia="zh-CN"/>
        </w:rPr>
      </w:pPr>
      <w:r>
        <w:rPr>
          <w:rFonts w:ascii="Arial" w:hAnsi="Arial"/>
          <w:lang w:eastAsia="zh-CN"/>
        </w:rPr>
        <w:t>通过标准模板收集供应商企业信息、材料用量、能源消费、可选运输数据和支撑材料，并统一管理上传记录和校验结果。</w:t>
      </w:r>
    </w:p>
    <w:p w14:paraId="04CF8DFF">
      <w:pPr>
        <w:pStyle w:val="6"/>
        <w:spacing w:before="120" w:after="120" w:line="288" w:lineRule="auto"/>
        <w:rPr>
          <w:lang w:eastAsia="zh-CN"/>
        </w:rPr>
      </w:pPr>
      <w:r>
        <w:rPr>
          <w:rFonts w:ascii="Arial" w:hAnsi="Arial" w:eastAsia="黑体"/>
          <w:sz w:val="22"/>
          <w:lang w:eastAsia="zh-CN"/>
        </w:rPr>
        <w:t>3.2.3.1.2. UI Design UI设计</w:t>
      </w:r>
    </w:p>
    <w:p w14:paraId="29872583">
      <w:pPr>
        <w:rPr>
          <w:rFonts w:hint="eastAsia"/>
          <w:lang w:eastAsia="zh-CN"/>
        </w:rPr>
      </w:pPr>
      <w:r>
        <w:rPr>
          <w:rFonts w:ascii="Arial" w:hAnsi="Arial"/>
          <w:lang w:eastAsia="zh-CN"/>
        </w:rPr>
        <w:t>页面包含年度、状态和关键词筛选，采集记录列表，模板下载、文件上传、校验结果、详情及支撑凭证管理。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8391"/>
      </w:tblGrid>
      <w:tr w14:paraId="6FB09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8E3"/>
            <w:tcMar>
              <w:top w:w="60" w:type="dxa"/>
              <w:left w:w="100" w:type="dxa"/>
              <w:bottom w:w="60" w:type="dxa"/>
              <w:right w:w="100" w:type="dxa"/>
            </w:tcMar>
            <w:vAlign w:val="center"/>
          </w:tcPr>
          <w:p w14:paraId="40B6DD12">
            <w:pPr>
              <w:spacing w:after="0" w:line="264" w:lineRule="auto"/>
              <w:rPr>
                <w:rFonts w:hint="eastAsia"/>
              </w:rPr>
            </w:pPr>
            <w:r>
              <w:rPr>
                <w:rFonts w:ascii="Arial" w:hAnsi="Arial"/>
                <w:b/>
                <w:color w:val="355E52"/>
                <w:sz w:val="19"/>
              </w:rPr>
              <w:t>原型参考</w:t>
            </w:r>
          </w:p>
        </w:tc>
        <w:tc>
          <w:tcPr>
            <w:tcW w:w="8391" w:type="dxa"/>
            <w:shd w:val="clear" w:color="auto" w:fill="F2F5F3"/>
            <w:tcMar>
              <w:top w:w="60" w:type="dxa"/>
              <w:left w:w="100" w:type="dxa"/>
              <w:bottom w:w="60" w:type="dxa"/>
              <w:right w:w="100" w:type="dxa"/>
            </w:tcMar>
            <w:vAlign w:val="center"/>
          </w:tcPr>
          <w:p w14:paraId="424BC425">
            <w:pPr>
              <w:spacing w:after="0" w:line="264" w:lineRule="auto"/>
              <w:rPr>
                <w:rFonts w:hint="eastAsia"/>
                <w:lang w:eastAsia="zh-CN"/>
              </w:rPr>
            </w:pPr>
            <w:r>
              <w:rPr>
                <w:rFonts w:ascii="Arial" w:hAnsi="Arial"/>
                <w:sz w:val="19"/>
                <w:lang w:eastAsia="zh-CN"/>
              </w:rPr>
              <w:t>CA-06｜以最新高保真原型及前端实现为准</w:t>
            </w:r>
          </w:p>
        </w:tc>
      </w:tr>
    </w:tbl>
    <w:p w14:paraId="6503902E">
      <w:pPr>
        <w:pStyle w:val="6"/>
        <w:spacing w:before="120" w:after="120" w:line="288" w:lineRule="auto"/>
      </w:pPr>
      <w:r>
        <w:rPr>
          <w:rFonts w:ascii="Arial" w:hAnsi="Arial" w:eastAsia="黑体"/>
          <w:sz w:val="22"/>
        </w:rPr>
        <w:t>3.2.3.1.3. 记录列表与模板</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58A65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54BF1FEF">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4338EAE4">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79980936">
            <w:pPr>
              <w:spacing w:after="0" w:line="276" w:lineRule="auto"/>
              <w:jc w:val="center"/>
              <w:rPr>
                <w:rFonts w:hint="eastAsia"/>
              </w:rPr>
            </w:pPr>
            <w:r>
              <w:rPr>
                <w:rFonts w:ascii="Arial" w:hAnsi="Arial"/>
                <w:b/>
                <w:sz w:val="19"/>
              </w:rPr>
              <w:t>版本 / 优先级</w:t>
            </w:r>
          </w:p>
        </w:tc>
      </w:tr>
      <w:tr w14:paraId="24CE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010D186C">
            <w:pPr>
              <w:spacing w:after="0" w:line="276" w:lineRule="auto"/>
              <w:rPr>
                <w:rFonts w:hint="eastAsia"/>
              </w:rPr>
            </w:pPr>
            <w:r>
              <w:rPr>
                <w:rFonts w:ascii="Arial" w:hAnsi="Arial"/>
                <w:sz w:val="19"/>
              </w:rPr>
              <w:t>CA-06-01</w:t>
            </w:r>
          </w:p>
        </w:tc>
        <w:tc>
          <w:tcPr>
            <w:tcW w:w="4535" w:type="dxa"/>
            <w:shd w:val="clear" w:color="auto" w:fill="F7F9F8"/>
            <w:tcMar>
              <w:top w:w="80" w:type="dxa"/>
              <w:left w:w="100" w:type="dxa"/>
              <w:bottom w:w="80" w:type="dxa"/>
              <w:right w:w="100" w:type="dxa"/>
            </w:tcMar>
            <w:vAlign w:val="center"/>
          </w:tcPr>
          <w:p w14:paraId="6E6E9BD5">
            <w:pPr>
              <w:spacing w:after="0" w:line="276" w:lineRule="auto"/>
              <w:jc w:val="center"/>
              <w:rPr>
                <w:rFonts w:hint="eastAsia"/>
              </w:rPr>
            </w:pPr>
            <w:r>
              <w:rPr>
                <w:rFonts w:ascii="Arial" w:hAnsi="Arial"/>
                <w:sz w:val="19"/>
              </w:rPr>
              <w:t>前端页面｜模板下载</w:t>
            </w:r>
          </w:p>
        </w:tc>
        <w:tc>
          <w:tcPr>
            <w:tcW w:w="3288" w:type="dxa"/>
            <w:shd w:val="clear" w:color="auto" w:fill="F7F9F8"/>
            <w:tcMar>
              <w:top w:w="80" w:type="dxa"/>
              <w:left w:w="100" w:type="dxa"/>
              <w:bottom w:w="80" w:type="dxa"/>
              <w:right w:w="100" w:type="dxa"/>
            </w:tcMar>
            <w:vAlign w:val="center"/>
          </w:tcPr>
          <w:p w14:paraId="245D27DA">
            <w:pPr>
              <w:spacing w:after="0" w:line="276" w:lineRule="auto"/>
              <w:jc w:val="center"/>
              <w:rPr>
                <w:rFonts w:hint="eastAsia"/>
              </w:rPr>
            </w:pPr>
            <w:r>
              <w:rPr>
                <w:rFonts w:ascii="Arial" w:hAnsi="Arial"/>
                <w:sz w:val="19"/>
              </w:rPr>
              <w:t>一期核心 / P0</w:t>
            </w:r>
          </w:p>
        </w:tc>
      </w:tr>
    </w:tbl>
    <w:p w14:paraId="266CB027">
      <w:pPr>
        <w:pStyle w:val="7"/>
        <w:spacing w:before="120" w:after="120" w:line="288" w:lineRule="auto"/>
      </w:pPr>
      <w:r>
        <w:rPr>
          <w:rFonts w:ascii="Arial" w:hAnsi="Arial" w:eastAsia="黑体"/>
        </w:rPr>
        <w:t>3.2.3.1.3.1.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74F5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32AE92DF">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6E455285">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747BAC87">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4796ACC1">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7A6E4FBC">
            <w:pPr>
              <w:spacing w:after="0" w:line="276" w:lineRule="auto"/>
              <w:rPr>
                <w:rFonts w:hint="eastAsia"/>
              </w:rPr>
            </w:pPr>
            <w:r>
              <w:rPr>
                <w:rFonts w:ascii="Arial" w:hAnsi="Arial"/>
                <w:b/>
                <w:sz w:val="19"/>
              </w:rPr>
              <w:t>备注</w:t>
            </w:r>
          </w:p>
        </w:tc>
      </w:tr>
      <w:tr w14:paraId="0407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8BF957D">
            <w:pPr>
              <w:spacing w:after="0" w:line="276" w:lineRule="auto"/>
              <w:rPr>
                <w:rFonts w:hint="eastAsia"/>
              </w:rPr>
            </w:pPr>
            <w:r>
              <w:rPr>
                <w:rFonts w:ascii="Arial" w:hAnsi="Arial"/>
                <w:sz w:val="19"/>
              </w:rPr>
              <w:t>年度</w:t>
            </w:r>
          </w:p>
        </w:tc>
        <w:tc>
          <w:tcPr>
            <w:tcW w:w="1701" w:type="dxa"/>
            <w:tcMar>
              <w:top w:w="80" w:type="dxa"/>
              <w:left w:w="100" w:type="dxa"/>
              <w:bottom w:w="80" w:type="dxa"/>
              <w:right w:w="100" w:type="dxa"/>
            </w:tcMar>
            <w:vAlign w:val="center"/>
          </w:tcPr>
          <w:p w14:paraId="08D68A7F">
            <w:pPr>
              <w:spacing w:after="0" w:line="276" w:lineRule="auto"/>
              <w:jc w:val="center"/>
              <w:rPr>
                <w:rFonts w:hint="eastAsia"/>
              </w:rPr>
            </w:pPr>
            <w:r>
              <w:rPr>
                <w:rFonts w:ascii="Arial" w:hAnsi="Arial"/>
                <w:sz w:val="19"/>
              </w:rPr>
              <w:t>年份选择器</w:t>
            </w:r>
          </w:p>
        </w:tc>
        <w:tc>
          <w:tcPr>
            <w:tcW w:w="1247" w:type="dxa"/>
            <w:tcMar>
              <w:top w:w="80" w:type="dxa"/>
              <w:left w:w="100" w:type="dxa"/>
              <w:bottom w:w="80" w:type="dxa"/>
              <w:right w:w="100" w:type="dxa"/>
            </w:tcMar>
            <w:vAlign w:val="center"/>
          </w:tcPr>
          <w:p w14:paraId="298BD273">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741554F9">
            <w:pPr>
              <w:spacing w:after="0" w:line="276" w:lineRule="auto"/>
              <w:rPr>
                <w:rFonts w:hint="eastAsia"/>
              </w:rPr>
            </w:pPr>
            <w:r>
              <w:rPr>
                <w:rFonts w:ascii="Arial" w:hAnsi="Arial"/>
                <w:sz w:val="19"/>
              </w:rPr>
              <w:t>当前年份及历史年份</w:t>
            </w:r>
          </w:p>
        </w:tc>
        <w:tc>
          <w:tcPr>
            <w:tcW w:w="2381" w:type="dxa"/>
            <w:tcMar>
              <w:top w:w="80" w:type="dxa"/>
              <w:left w:w="100" w:type="dxa"/>
              <w:bottom w:w="80" w:type="dxa"/>
              <w:right w:w="100" w:type="dxa"/>
            </w:tcMar>
            <w:vAlign w:val="center"/>
          </w:tcPr>
          <w:p w14:paraId="7169D46F">
            <w:pPr>
              <w:spacing w:after="0" w:line="276" w:lineRule="auto"/>
              <w:rPr>
                <w:rFonts w:hint="eastAsia"/>
              </w:rPr>
            </w:pPr>
          </w:p>
        </w:tc>
      </w:tr>
      <w:tr w14:paraId="1CF6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0310CF8">
            <w:pPr>
              <w:spacing w:after="0" w:line="276" w:lineRule="auto"/>
              <w:rPr>
                <w:rFonts w:hint="eastAsia"/>
              </w:rPr>
            </w:pPr>
            <w:r>
              <w:rPr>
                <w:rFonts w:ascii="Arial" w:hAnsi="Arial"/>
                <w:sz w:val="19"/>
              </w:rPr>
              <w:t>采集状态</w:t>
            </w:r>
          </w:p>
        </w:tc>
        <w:tc>
          <w:tcPr>
            <w:tcW w:w="1701" w:type="dxa"/>
            <w:tcMar>
              <w:top w:w="80" w:type="dxa"/>
              <w:left w:w="100" w:type="dxa"/>
              <w:bottom w:w="80" w:type="dxa"/>
              <w:right w:w="100" w:type="dxa"/>
            </w:tcMar>
            <w:vAlign w:val="center"/>
          </w:tcPr>
          <w:p w14:paraId="64CB5A29">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684ECF74">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327978F2">
            <w:pPr>
              <w:spacing w:after="0" w:line="276" w:lineRule="auto"/>
              <w:rPr>
                <w:rFonts w:hint="eastAsia"/>
                <w:lang w:eastAsia="zh-CN"/>
              </w:rPr>
            </w:pPr>
            <w:r>
              <w:rPr>
                <w:rFonts w:ascii="Arial" w:hAnsi="Arial"/>
                <w:sz w:val="19"/>
                <w:lang w:eastAsia="zh-CN"/>
              </w:rPr>
              <w:t>待上传/已上传/校验异常等</w:t>
            </w:r>
          </w:p>
        </w:tc>
        <w:tc>
          <w:tcPr>
            <w:tcW w:w="2381" w:type="dxa"/>
            <w:tcMar>
              <w:top w:w="80" w:type="dxa"/>
              <w:left w:w="100" w:type="dxa"/>
              <w:bottom w:w="80" w:type="dxa"/>
              <w:right w:w="100" w:type="dxa"/>
            </w:tcMar>
            <w:vAlign w:val="center"/>
          </w:tcPr>
          <w:p w14:paraId="7921B3A7">
            <w:pPr>
              <w:spacing w:after="0" w:line="276" w:lineRule="auto"/>
              <w:rPr>
                <w:rFonts w:hint="eastAsia"/>
                <w:lang w:eastAsia="zh-CN"/>
              </w:rPr>
            </w:pPr>
          </w:p>
        </w:tc>
      </w:tr>
      <w:tr w14:paraId="55604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4C7299F">
            <w:pPr>
              <w:spacing w:after="0" w:line="276" w:lineRule="auto"/>
              <w:rPr>
                <w:rFonts w:hint="eastAsia"/>
              </w:rPr>
            </w:pPr>
            <w:r>
              <w:rPr>
                <w:rFonts w:ascii="Arial" w:hAnsi="Arial"/>
                <w:sz w:val="19"/>
              </w:rPr>
              <w:t>关键词</w:t>
            </w:r>
          </w:p>
        </w:tc>
        <w:tc>
          <w:tcPr>
            <w:tcW w:w="1701" w:type="dxa"/>
            <w:tcMar>
              <w:top w:w="80" w:type="dxa"/>
              <w:left w:w="100" w:type="dxa"/>
              <w:bottom w:w="80" w:type="dxa"/>
              <w:right w:w="100" w:type="dxa"/>
            </w:tcMar>
            <w:vAlign w:val="center"/>
          </w:tcPr>
          <w:p w14:paraId="07948A70">
            <w:pPr>
              <w:spacing w:after="0" w:line="276" w:lineRule="auto"/>
              <w:jc w:val="center"/>
              <w:rPr>
                <w:rFonts w:hint="eastAsia"/>
              </w:rPr>
            </w:pPr>
            <w:r>
              <w:rPr>
                <w:rFonts w:ascii="Arial" w:hAnsi="Arial"/>
                <w:sz w:val="19"/>
              </w:rPr>
              <w:t>搜索框</w:t>
            </w:r>
          </w:p>
        </w:tc>
        <w:tc>
          <w:tcPr>
            <w:tcW w:w="1247" w:type="dxa"/>
            <w:tcMar>
              <w:top w:w="80" w:type="dxa"/>
              <w:left w:w="100" w:type="dxa"/>
              <w:bottom w:w="80" w:type="dxa"/>
              <w:right w:w="100" w:type="dxa"/>
            </w:tcMar>
            <w:vAlign w:val="center"/>
          </w:tcPr>
          <w:p w14:paraId="688F9DB6">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68A243B4">
            <w:pPr>
              <w:spacing w:after="0" w:line="276" w:lineRule="auto"/>
              <w:rPr>
                <w:rFonts w:hint="eastAsia"/>
              </w:rPr>
            </w:pPr>
            <w:r>
              <w:rPr>
                <w:rFonts w:ascii="Arial" w:hAnsi="Arial"/>
                <w:sz w:val="19"/>
              </w:rPr>
              <w:t>供应商或记录名称</w:t>
            </w:r>
          </w:p>
        </w:tc>
        <w:tc>
          <w:tcPr>
            <w:tcW w:w="2381" w:type="dxa"/>
            <w:tcMar>
              <w:top w:w="80" w:type="dxa"/>
              <w:left w:w="100" w:type="dxa"/>
              <w:bottom w:w="80" w:type="dxa"/>
              <w:right w:w="100" w:type="dxa"/>
            </w:tcMar>
            <w:vAlign w:val="center"/>
          </w:tcPr>
          <w:p w14:paraId="340C4282">
            <w:pPr>
              <w:spacing w:after="0" w:line="276" w:lineRule="auto"/>
              <w:rPr>
                <w:rFonts w:hint="eastAsia"/>
              </w:rPr>
            </w:pPr>
          </w:p>
        </w:tc>
      </w:tr>
    </w:tbl>
    <w:p w14:paraId="68B248C5">
      <w:pPr>
        <w:spacing w:after="0"/>
        <w:rPr>
          <w:rFonts w:hint="eastAsia"/>
        </w:rPr>
      </w:pPr>
    </w:p>
    <w:p w14:paraId="1A9EA874">
      <w:pPr>
        <w:pStyle w:val="7"/>
        <w:spacing w:before="120" w:after="120" w:line="288" w:lineRule="auto"/>
      </w:pPr>
      <w:r>
        <w:rPr>
          <w:rFonts w:ascii="Arial" w:hAnsi="Arial" w:eastAsia="黑体"/>
        </w:rPr>
        <w:t>3.2.3.1.3.2. Process 处理</w:t>
      </w:r>
    </w:p>
    <w:p w14:paraId="53B1196B">
      <w:pPr>
        <w:spacing w:after="60" w:line="324" w:lineRule="auto"/>
        <w:ind w:left="227" w:hanging="113"/>
        <w:rPr>
          <w:rFonts w:hint="eastAsia"/>
          <w:lang w:eastAsia="zh-CN"/>
        </w:rPr>
      </w:pPr>
      <w:r>
        <w:rPr>
          <w:rFonts w:ascii="Arial" w:hAnsi="Arial"/>
          <w:lang w:eastAsia="zh-CN"/>
        </w:rPr>
        <w:t>1. 进入“碳排放核算与合规 &gt; 供应链碳管理 &gt; 供应商数据采集”页面。</w:t>
      </w:r>
    </w:p>
    <w:p w14:paraId="4C290F50">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5E3D4A0D">
      <w:pPr>
        <w:spacing w:after="60" w:line="324" w:lineRule="auto"/>
        <w:ind w:left="227" w:hanging="113"/>
        <w:rPr>
          <w:rFonts w:hint="eastAsia"/>
          <w:lang w:eastAsia="zh-CN"/>
        </w:rPr>
      </w:pPr>
      <w:r>
        <w:rPr>
          <w:rFonts w:ascii="Arial" w:hAnsi="Arial"/>
          <w:lang w:eastAsia="zh-CN"/>
        </w:rPr>
        <w:t>3. 管理供应商采集记录并下载标准填报模板。</w:t>
      </w:r>
    </w:p>
    <w:p w14:paraId="704EB454">
      <w:pPr>
        <w:spacing w:after="60" w:line="324" w:lineRule="auto"/>
        <w:ind w:left="227" w:hanging="113"/>
        <w:rPr>
          <w:rFonts w:hint="eastAsia"/>
          <w:lang w:eastAsia="zh-CN"/>
        </w:rPr>
      </w:pPr>
      <w:r>
        <w:rPr>
          <w:rFonts w:ascii="Arial" w:hAnsi="Arial"/>
          <w:lang w:eastAsia="zh-CN"/>
        </w:rPr>
        <w:t>4. 模板版本与后续上传解析规则一致。</w:t>
      </w:r>
    </w:p>
    <w:p w14:paraId="1668F207">
      <w:pPr>
        <w:pStyle w:val="7"/>
        <w:spacing w:before="120" w:after="120" w:line="288" w:lineRule="auto"/>
        <w:rPr>
          <w:lang w:eastAsia="zh-CN"/>
        </w:rPr>
      </w:pPr>
      <w:r>
        <w:rPr>
          <w:rFonts w:ascii="Arial" w:hAnsi="Arial" w:eastAsia="黑体"/>
          <w:lang w:eastAsia="zh-CN"/>
        </w:rPr>
        <w:t>3.2.3.1.3.3. Output 输出</w:t>
      </w:r>
    </w:p>
    <w:p w14:paraId="5319C597">
      <w:pPr>
        <w:rPr>
          <w:rFonts w:hint="eastAsia"/>
          <w:lang w:eastAsia="zh-CN"/>
        </w:rPr>
      </w:pPr>
      <w:r>
        <w:rPr>
          <w:rFonts w:ascii="Arial" w:hAnsi="Arial"/>
          <w:lang w:eastAsia="zh-CN"/>
        </w:rPr>
        <w:t>模板版本与后续上传解析规则一致。</w:t>
      </w:r>
    </w:p>
    <w:p w14:paraId="1EBE23E6">
      <w:pPr>
        <w:pStyle w:val="7"/>
        <w:spacing w:before="120" w:after="120" w:line="288" w:lineRule="auto"/>
      </w:pPr>
      <w:r>
        <w:rPr>
          <w:rFonts w:ascii="Arial" w:hAnsi="Arial" w:eastAsia="黑体"/>
        </w:rPr>
        <w:t>3.2.3.1.3.4. Usage Limitation 约束与限制</w:t>
      </w:r>
    </w:p>
    <w:p w14:paraId="7F73F38F">
      <w:pPr>
        <w:pStyle w:val="16"/>
        <w:spacing w:after="60" w:line="324" w:lineRule="auto"/>
        <w:rPr>
          <w:rFonts w:hint="eastAsia"/>
          <w:lang w:eastAsia="zh-CN"/>
        </w:rPr>
      </w:pPr>
      <w:r>
        <w:rPr>
          <w:rFonts w:ascii="Arial" w:hAnsi="Arial"/>
          <w:lang w:eastAsia="zh-CN"/>
        </w:rPr>
        <w:t>供应商数据不强制使用企业内部用能单元层级。</w:t>
      </w:r>
    </w:p>
    <w:p w14:paraId="1E53C051">
      <w:pPr>
        <w:pStyle w:val="16"/>
        <w:spacing w:after="60" w:line="324" w:lineRule="auto"/>
        <w:rPr>
          <w:rFonts w:hint="eastAsia"/>
          <w:lang w:eastAsia="zh-CN"/>
        </w:rPr>
      </w:pPr>
      <w:r>
        <w:rPr>
          <w:rFonts w:ascii="Arial" w:hAnsi="Arial"/>
          <w:lang w:eastAsia="zh-CN"/>
        </w:rPr>
        <w:t>上传文件必须校验模板版本、格式和必填项。</w:t>
      </w:r>
    </w:p>
    <w:p w14:paraId="0E05B793">
      <w:pPr>
        <w:pStyle w:val="16"/>
        <w:spacing w:after="60" w:line="324" w:lineRule="auto"/>
        <w:rPr>
          <w:rFonts w:hint="eastAsia"/>
          <w:lang w:eastAsia="zh-CN"/>
        </w:rPr>
      </w:pPr>
      <w:r>
        <w:rPr>
          <w:rFonts w:ascii="Arial" w:hAnsi="Arial"/>
          <w:lang w:eastAsia="zh-CN"/>
        </w:rPr>
        <w:t>本功能版本边界：一期核心 / P0；研发范围：前端页面｜模板下载。</w:t>
      </w:r>
    </w:p>
    <w:p w14:paraId="0C603535">
      <w:pPr>
        <w:pStyle w:val="6"/>
        <w:spacing w:before="120" w:after="120" w:line="288" w:lineRule="auto"/>
      </w:pPr>
      <w:r>
        <w:rPr>
          <w:rFonts w:ascii="Arial" w:hAnsi="Arial" w:eastAsia="黑体"/>
          <w:sz w:val="22"/>
        </w:rPr>
        <w:t>3.2.3.1.4. 文件上传、解析与校验</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79864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61E5EB93">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4C8B3E84">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14EA3F2C">
            <w:pPr>
              <w:spacing w:after="0" w:line="276" w:lineRule="auto"/>
              <w:jc w:val="center"/>
              <w:rPr>
                <w:rFonts w:hint="eastAsia"/>
              </w:rPr>
            </w:pPr>
            <w:r>
              <w:rPr>
                <w:rFonts w:ascii="Arial" w:hAnsi="Arial"/>
                <w:b/>
                <w:sz w:val="19"/>
              </w:rPr>
              <w:t>版本 / 优先级</w:t>
            </w:r>
          </w:p>
        </w:tc>
      </w:tr>
      <w:tr w14:paraId="713D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2E54B826">
            <w:pPr>
              <w:spacing w:after="0" w:line="276" w:lineRule="auto"/>
              <w:rPr>
                <w:rFonts w:hint="eastAsia"/>
              </w:rPr>
            </w:pPr>
            <w:r>
              <w:rPr>
                <w:rFonts w:ascii="Arial" w:hAnsi="Arial"/>
                <w:sz w:val="19"/>
              </w:rPr>
              <w:t>CA-06-02</w:t>
            </w:r>
          </w:p>
        </w:tc>
        <w:tc>
          <w:tcPr>
            <w:tcW w:w="4535" w:type="dxa"/>
            <w:shd w:val="clear" w:color="auto" w:fill="F7F9F8"/>
            <w:tcMar>
              <w:top w:w="80" w:type="dxa"/>
              <w:left w:w="100" w:type="dxa"/>
              <w:bottom w:w="80" w:type="dxa"/>
              <w:right w:w="100" w:type="dxa"/>
            </w:tcMar>
            <w:vAlign w:val="center"/>
          </w:tcPr>
          <w:p w14:paraId="032959E8">
            <w:pPr>
              <w:spacing w:after="0" w:line="276" w:lineRule="auto"/>
              <w:jc w:val="center"/>
              <w:rPr>
                <w:rFonts w:hint="eastAsia"/>
                <w:lang w:eastAsia="zh-CN"/>
              </w:rPr>
            </w:pPr>
            <w:r>
              <w:rPr>
                <w:rFonts w:ascii="Arial" w:hAnsi="Arial"/>
                <w:sz w:val="19"/>
                <w:lang w:eastAsia="zh-CN"/>
              </w:rPr>
              <w:t>文件上传｜Excel解析｜校验规则</w:t>
            </w:r>
          </w:p>
        </w:tc>
        <w:tc>
          <w:tcPr>
            <w:tcW w:w="3288" w:type="dxa"/>
            <w:shd w:val="clear" w:color="auto" w:fill="F7F9F8"/>
            <w:tcMar>
              <w:top w:w="80" w:type="dxa"/>
              <w:left w:w="100" w:type="dxa"/>
              <w:bottom w:w="80" w:type="dxa"/>
              <w:right w:w="100" w:type="dxa"/>
            </w:tcMar>
            <w:vAlign w:val="center"/>
          </w:tcPr>
          <w:p w14:paraId="646AD36C">
            <w:pPr>
              <w:spacing w:after="0" w:line="276" w:lineRule="auto"/>
              <w:jc w:val="center"/>
              <w:rPr>
                <w:rFonts w:hint="eastAsia"/>
              </w:rPr>
            </w:pPr>
            <w:r>
              <w:rPr>
                <w:rFonts w:ascii="Arial" w:hAnsi="Arial"/>
                <w:sz w:val="19"/>
              </w:rPr>
              <w:t>一期核心 / P0</w:t>
            </w:r>
          </w:p>
        </w:tc>
      </w:tr>
    </w:tbl>
    <w:p w14:paraId="6C137277">
      <w:pPr>
        <w:pStyle w:val="7"/>
        <w:spacing w:before="120" w:after="120" w:line="288" w:lineRule="auto"/>
      </w:pPr>
      <w:r>
        <w:rPr>
          <w:rFonts w:ascii="Arial" w:hAnsi="Arial" w:eastAsia="黑体"/>
        </w:rPr>
        <w:t>3.2.3.1.4.1.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40A0A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814" w:type="dxa"/>
            <w:shd w:val="clear" w:color="auto" w:fill="D9EAD3"/>
            <w:tcMar>
              <w:top w:w="80" w:type="dxa"/>
              <w:left w:w="100" w:type="dxa"/>
              <w:bottom w:w="80" w:type="dxa"/>
              <w:right w:w="100" w:type="dxa"/>
            </w:tcMar>
            <w:vAlign w:val="center"/>
          </w:tcPr>
          <w:p w14:paraId="411B25CF">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4986434D">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3ED0B74A">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6814754F">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73E55953">
            <w:pPr>
              <w:spacing w:after="0" w:line="276" w:lineRule="auto"/>
              <w:rPr>
                <w:rFonts w:hint="eastAsia"/>
              </w:rPr>
            </w:pPr>
            <w:r>
              <w:rPr>
                <w:rFonts w:ascii="Arial" w:hAnsi="Arial"/>
                <w:b/>
                <w:sz w:val="19"/>
              </w:rPr>
              <w:t>备注</w:t>
            </w:r>
          </w:p>
        </w:tc>
      </w:tr>
      <w:tr w14:paraId="6EF0C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E5EF83D">
            <w:pPr>
              <w:spacing w:after="0" w:line="276" w:lineRule="auto"/>
              <w:rPr>
                <w:rFonts w:hint="eastAsia"/>
              </w:rPr>
            </w:pPr>
            <w:r>
              <w:rPr>
                <w:rFonts w:ascii="Arial" w:hAnsi="Arial"/>
                <w:sz w:val="19"/>
              </w:rPr>
              <w:t>供应商填报文件</w:t>
            </w:r>
          </w:p>
        </w:tc>
        <w:tc>
          <w:tcPr>
            <w:tcW w:w="1701" w:type="dxa"/>
            <w:tcMar>
              <w:top w:w="80" w:type="dxa"/>
              <w:left w:w="100" w:type="dxa"/>
              <w:bottom w:w="80" w:type="dxa"/>
              <w:right w:w="100" w:type="dxa"/>
            </w:tcMar>
            <w:vAlign w:val="center"/>
          </w:tcPr>
          <w:p w14:paraId="4C663ED6">
            <w:pPr>
              <w:spacing w:after="0" w:line="276" w:lineRule="auto"/>
              <w:jc w:val="center"/>
              <w:rPr>
                <w:rFonts w:hint="eastAsia"/>
              </w:rPr>
            </w:pPr>
            <w:r>
              <w:rPr>
                <w:rFonts w:ascii="Arial" w:hAnsi="Arial"/>
                <w:sz w:val="19"/>
              </w:rPr>
              <w:t>文件</w:t>
            </w:r>
          </w:p>
        </w:tc>
        <w:tc>
          <w:tcPr>
            <w:tcW w:w="1247" w:type="dxa"/>
            <w:tcMar>
              <w:top w:w="80" w:type="dxa"/>
              <w:left w:w="100" w:type="dxa"/>
              <w:bottom w:w="80" w:type="dxa"/>
              <w:right w:w="100" w:type="dxa"/>
            </w:tcMar>
            <w:vAlign w:val="center"/>
          </w:tcPr>
          <w:p w14:paraId="09856931">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E214149">
            <w:pPr>
              <w:spacing w:after="0" w:line="276" w:lineRule="auto"/>
              <w:rPr>
                <w:rFonts w:hint="eastAsia"/>
              </w:rPr>
            </w:pPr>
            <w:r>
              <w:rPr>
                <w:rFonts w:ascii="Arial" w:hAnsi="Arial"/>
                <w:sz w:val="19"/>
              </w:rPr>
              <w:t>Excel</w:t>
            </w:r>
          </w:p>
        </w:tc>
        <w:tc>
          <w:tcPr>
            <w:tcW w:w="2381" w:type="dxa"/>
            <w:tcMar>
              <w:top w:w="80" w:type="dxa"/>
              <w:left w:w="100" w:type="dxa"/>
              <w:bottom w:w="80" w:type="dxa"/>
              <w:right w:w="100" w:type="dxa"/>
            </w:tcMar>
            <w:vAlign w:val="center"/>
          </w:tcPr>
          <w:p w14:paraId="3CD2681C">
            <w:pPr>
              <w:spacing w:after="0" w:line="276" w:lineRule="auto"/>
              <w:rPr>
                <w:rFonts w:hint="eastAsia"/>
              </w:rPr>
            </w:pPr>
            <w:r>
              <w:rPr>
                <w:rFonts w:ascii="Arial" w:hAnsi="Arial"/>
                <w:sz w:val="19"/>
              </w:rPr>
              <w:t>应使用对应版本模板</w:t>
            </w:r>
          </w:p>
        </w:tc>
      </w:tr>
    </w:tbl>
    <w:p w14:paraId="25BAC304">
      <w:pPr>
        <w:spacing w:after="0"/>
        <w:rPr>
          <w:rFonts w:hint="eastAsia"/>
        </w:rPr>
      </w:pPr>
    </w:p>
    <w:p w14:paraId="08D84281">
      <w:pPr>
        <w:pStyle w:val="7"/>
        <w:spacing w:before="120" w:after="120" w:line="288" w:lineRule="auto"/>
      </w:pPr>
      <w:r>
        <w:rPr>
          <w:rFonts w:ascii="Arial" w:hAnsi="Arial" w:eastAsia="黑体"/>
        </w:rPr>
        <w:t>3.2.3.1.4.2. Process 处理</w:t>
      </w:r>
    </w:p>
    <w:p w14:paraId="6B7BFE5E">
      <w:pPr>
        <w:spacing w:after="60" w:line="324" w:lineRule="auto"/>
        <w:ind w:left="227" w:hanging="113"/>
        <w:rPr>
          <w:rFonts w:hint="eastAsia"/>
          <w:lang w:eastAsia="zh-CN"/>
        </w:rPr>
      </w:pPr>
      <w:r>
        <w:rPr>
          <w:rFonts w:ascii="Arial" w:hAnsi="Arial"/>
          <w:lang w:eastAsia="zh-CN"/>
        </w:rPr>
        <w:t>1. 进入“碳排放核算与合规 &gt; 供应链碳管理 &gt; 供应商数据采集”页面。</w:t>
      </w:r>
    </w:p>
    <w:p w14:paraId="0EDA3C23">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6541B20D">
      <w:pPr>
        <w:spacing w:after="60" w:line="324" w:lineRule="auto"/>
        <w:ind w:left="227" w:hanging="113"/>
        <w:rPr>
          <w:rFonts w:hint="eastAsia"/>
          <w:lang w:eastAsia="zh-CN"/>
        </w:rPr>
      </w:pPr>
      <w:r>
        <w:rPr>
          <w:rFonts w:ascii="Arial" w:hAnsi="Arial"/>
          <w:lang w:eastAsia="zh-CN"/>
        </w:rPr>
        <w:t>3. 上传供应商文件，校验格式、模板版本、必填项和记录匹配。</w:t>
      </w:r>
    </w:p>
    <w:p w14:paraId="2458846D">
      <w:pPr>
        <w:spacing w:after="60" w:line="324" w:lineRule="auto"/>
        <w:ind w:left="227" w:hanging="113"/>
        <w:rPr>
          <w:rFonts w:hint="eastAsia"/>
          <w:lang w:eastAsia="zh-CN"/>
        </w:rPr>
      </w:pPr>
      <w:r>
        <w:rPr>
          <w:rFonts w:ascii="Arial" w:hAnsi="Arial"/>
          <w:lang w:eastAsia="zh-CN"/>
        </w:rPr>
        <w:t>4. 错误定位到表和行，异常记录不进入正式使用。</w:t>
      </w:r>
    </w:p>
    <w:p w14:paraId="72DD0C0E">
      <w:pPr>
        <w:pStyle w:val="7"/>
        <w:spacing w:before="120" w:after="120" w:line="288" w:lineRule="auto"/>
        <w:rPr>
          <w:lang w:eastAsia="zh-CN"/>
        </w:rPr>
      </w:pPr>
      <w:r>
        <w:rPr>
          <w:rFonts w:ascii="Arial" w:hAnsi="Arial" w:eastAsia="黑体"/>
          <w:lang w:eastAsia="zh-CN"/>
        </w:rPr>
        <w:t>3.2.3.1.4.3. Output 输出</w:t>
      </w:r>
    </w:p>
    <w:p w14:paraId="252479B6">
      <w:pPr>
        <w:rPr>
          <w:rFonts w:hint="eastAsia"/>
          <w:lang w:eastAsia="zh-CN"/>
        </w:rPr>
      </w:pPr>
      <w:r>
        <w:rPr>
          <w:rFonts w:ascii="Arial" w:hAnsi="Arial"/>
          <w:lang w:eastAsia="zh-CN"/>
        </w:rPr>
        <w:t>错误定位到表和行，异常记录不进入正式使用。</w:t>
      </w:r>
    </w:p>
    <w:p w14:paraId="035E0214">
      <w:pPr>
        <w:pStyle w:val="7"/>
        <w:spacing w:before="120" w:after="120" w:line="288" w:lineRule="auto"/>
      </w:pPr>
      <w:r>
        <w:rPr>
          <w:rFonts w:ascii="Arial" w:hAnsi="Arial" w:eastAsia="黑体"/>
        </w:rPr>
        <w:t>3.2.3.1.4.4. Usage Limitation 约束与限制</w:t>
      </w:r>
    </w:p>
    <w:p w14:paraId="48826D44">
      <w:pPr>
        <w:pStyle w:val="16"/>
        <w:spacing w:after="60" w:line="324" w:lineRule="auto"/>
        <w:rPr>
          <w:rFonts w:hint="eastAsia"/>
          <w:lang w:eastAsia="zh-CN"/>
        </w:rPr>
      </w:pPr>
      <w:r>
        <w:rPr>
          <w:rFonts w:ascii="Arial" w:hAnsi="Arial"/>
          <w:lang w:eastAsia="zh-CN"/>
        </w:rPr>
        <w:t>供应商数据不强制使用企业内部用能单元层级。</w:t>
      </w:r>
    </w:p>
    <w:p w14:paraId="4EA6A5CA">
      <w:pPr>
        <w:pStyle w:val="16"/>
        <w:spacing w:after="60" w:line="324" w:lineRule="auto"/>
        <w:rPr>
          <w:rFonts w:hint="eastAsia"/>
          <w:lang w:eastAsia="zh-CN"/>
        </w:rPr>
      </w:pPr>
      <w:r>
        <w:rPr>
          <w:rFonts w:ascii="Arial" w:hAnsi="Arial"/>
          <w:lang w:eastAsia="zh-CN"/>
        </w:rPr>
        <w:t>上传文件必须校验模板版本、格式和必填项。</w:t>
      </w:r>
    </w:p>
    <w:p w14:paraId="6A331949">
      <w:pPr>
        <w:pStyle w:val="16"/>
        <w:spacing w:after="60" w:line="324" w:lineRule="auto"/>
        <w:rPr>
          <w:rFonts w:hint="eastAsia"/>
          <w:lang w:eastAsia="zh-CN"/>
        </w:rPr>
      </w:pPr>
      <w:r>
        <w:rPr>
          <w:rFonts w:ascii="Arial" w:hAnsi="Arial"/>
          <w:lang w:eastAsia="zh-CN"/>
        </w:rPr>
        <w:t>本功能版本边界：一期核心 / P0；研发范围：文件上传｜Excel解析｜校验规则。</w:t>
      </w:r>
    </w:p>
    <w:p w14:paraId="455DFCBB">
      <w:pPr>
        <w:pStyle w:val="16"/>
        <w:spacing w:after="60" w:line="324" w:lineRule="auto"/>
        <w:rPr>
          <w:rFonts w:hint="eastAsia"/>
          <w:lang w:eastAsia="zh-CN"/>
        </w:rPr>
      </w:pPr>
      <w:r>
        <w:rPr>
          <w:rFonts w:ascii="Arial" w:hAnsi="Arial"/>
          <w:lang w:eastAsia="zh-CN"/>
        </w:rPr>
        <w:t>文件类型、大小、权限和失败重试规则由统一文件服务控制。</w:t>
      </w:r>
    </w:p>
    <w:p w14:paraId="41B56B66">
      <w:pPr>
        <w:pStyle w:val="6"/>
        <w:spacing w:before="120" w:after="120" w:line="288" w:lineRule="auto"/>
      </w:pPr>
      <w:r>
        <w:rPr>
          <w:rFonts w:ascii="Arial" w:hAnsi="Arial" w:eastAsia="黑体"/>
          <w:sz w:val="22"/>
        </w:rPr>
        <w:t>3.2.3.1.5. 数据详情与凭证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0E69C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67E5FD3F">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7D3147E1">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669F7574">
            <w:pPr>
              <w:spacing w:after="0" w:line="276" w:lineRule="auto"/>
              <w:jc w:val="center"/>
              <w:rPr>
                <w:rFonts w:hint="eastAsia"/>
              </w:rPr>
            </w:pPr>
            <w:r>
              <w:rPr>
                <w:rFonts w:ascii="Arial" w:hAnsi="Arial"/>
                <w:b/>
                <w:sz w:val="19"/>
              </w:rPr>
              <w:t>版本 / 优先级</w:t>
            </w:r>
          </w:p>
        </w:tc>
      </w:tr>
      <w:tr w14:paraId="52B8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0A0DB4A7">
            <w:pPr>
              <w:spacing w:after="0" w:line="276" w:lineRule="auto"/>
              <w:rPr>
                <w:rFonts w:hint="eastAsia"/>
              </w:rPr>
            </w:pPr>
            <w:r>
              <w:rPr>
                <w:rFonts w:ascii="Arial" w:hAnsi="Arial"/>
                <w:sz w:val="19"/>
              </w:rPr>
              <w:t>CA-06-03</w:t>
            </w:r>
          </w:p>
        </w:tc>
        <w:tc>
          <w:tcPr>
            <w:tcW w:w="4535" w:type="dxa"/>
            <w:shd w:val="clear" w:color="auto" w:fill="F7F9F8"/>
            <w:tcMar>
              <w:top w:w="80" w:type="dxa"/>
              <w:left w:w="100" w:type="dxa"/>
              <w:bottom w:w="80" w:type="dxa"/>
              <w:right w:w="100" w:type="dxa"/>
            </w:tcMar>
            <w:vAlign w:val="center"/>
          </w:tcPr>
          <w:p w14:paraId="4AD817B3">
            <w:pPr>
              <w:spacing w:after="0" w:line="276" w:lineRule="auto"/>
              <w:jc w:val="center"/>
              <w:rPr>
                <w:rFonts w:hint="eastAsia"/>
              </w:rPr>
            </w:pPr>
            <w:r>
              <w:rPr>
                <w:rFonts w:ascii="Arial" w:hAnsi="Arial"/>
                <w:sz w:val="19"/>
              </w:rPr>
              <w:t>详情查询｜文件管理</w:t>
            </w:r>
          </w:p>
        </w:tc>
        <w:tc>
          <w:tcPr>
            <w:tcW w:w="3288" w:type="dxa"/>
            <w:shd w:val="clear" w:color="auto" w:fill="F7F9F8"/>
            <w:tcMar>
              <w:top w:w="80" w:type="dxa"/>
              <w:left w:w="100" w:type="dxa"/>
              <w:bottom w:w="80" w:type="dxa"/>
              <w:right w:w="100" w:type="dxa"/>
            </w:tcMar>
            <w:vAlign w:val="center"/>
          </w:tcPr>
          <w:p w14:paraId="5F120E3C">
            <w:pPr>
              <w:spacing w:after="0" w:line="276" w:lineRule="auto"/>
              <w:jc w:val="center"/>
              <w:rPr>
                <w:rFonts w:hint="eastAsia"/>
              </w:rPr>
            </w:pPr>
            <w:r>
              <w:rPr>
                <w:rFonts w:ascii="Arial" w:hAnsi="Arial"/>
                <w:sz w:val="19"/>
              </w:rPr>
              <w:t>一期核心 / P1</w:t>
            </w:r>
          </w:p>
        </w:tc>
      </w:tr>
    </w:tbl>
    <w:p w14:paraId="1CCEC8E3">
      <w:pPr>
        <w:pStyle w:val="7"/>
        <w:spacing w:before="120" w:after="120" w:line="288" w:lineRule="auto"/>
      </w:pPr>
      <w:r>
        <w:rPr>
          <w:rFonts w:ascii="Arial" w:hAnsi="Arial" w:eastAsia="黑体"/>
        </w:rPr>
        <w:t>3.2.3.1.5.1.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1251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43FD742C">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6D5E8F4D">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5FAC7C93">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7733FA20">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00F9EF4">
            <w:pPr>
              <w:spacing w:after="0" w:line="276" w:lineRule="auto"/>
              <w:rPr>
                <w:rFonts w:hint="eastAsia"/>
              </w:rPr>
            </w:pPr>
            <w:r>
              <w:rPr>
                <w:rFonts w:ascii="Arial" w:hAnsi="Arial"/>
                <w:b/>
                <w:sz w:val="19"/>
              </w:rPr>
              <w:t>备注</w:t>
            </w:r>
          </w:p>
        </w:tc>
      </w:tr>
      <w:tr w14:paraId="0701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4EEF06D">
            <w:pPr>
              <w:spacing w:after="0" w:line="276" w:lineRule="auto"/>
              <w:rPr>
                <w:rFonts w:hint="eastAsia"/>
              </w:rPr>
            </w:pPr>
            <w:r>
              <w:rPr>
                <w:rFonts w:ascii="Arial" w:hAnsi="Arial"/>
                <w:sz w:val="19"/>
              </w:rPr>
              <w:t>采集记录</w:t>
            </w:r>
          </w:p>
        </w:tc>
        <w:tc>
          <w:tcPr>
            <w:tcW w:w="1701" w:type="dxa"/>
            <w:tcMar>
              <w:top w:w="80" w:type="dxa"/>
              <w:left w:w="100" w:type="dxa"/>
              <w:bottom w:w="80" w:type="dxa"/>
              <w:right w:w="100" w:type="dxa"/>
            </w:tcMar>
            <w:vAlign w:val="center"/>
          </w:tcPr>
          <w:p w14:paraId="3D8A7790">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0419B3B8">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9105C9A">
            <w:pPr>
              <w:spacing w:after="0" w:line="276" w:lineRule="auto"/>
              <w:rPr>
                <w:rFonts w:hint="eastAsia"/>
              </w:rPr>
            </w:pPr>
            <w:r>
              <w:rPr>
                <w:rFonts w:ascii="Arial" w:hAnsi="Arial"/>
                <w:sz w:val="19"/>
              </w:rPr>
              <w:t>当前选中记录</w:t>
            </w:r>
          </w:p>
        </w:tc>
        <w:tc>
          <w:tcPr>
            <w:tcW w:w="2381" w:type="dxa"/>
            <w:tcMar>
              <w:top w:w="80" w:type="dxa"/>
              <w:left w:w="100" w:type="dxa"/>
              <w:bottom w:w="80" w:type="dxa"/>
              <w:right w:w="100" w:type="dxa"/>
            </w:tcMar>
            <w:vAlign w:val="center"/>
          </w:tcPr>
          <w:p w14:paraId="33BD7A14">
            <w:pPr>
              <w:spacing w:after="0" w:line="276" w:lineRule="auto"/>
              <w:rPr>
                <w:rFonts w:hint="eastAsia"/>
              </w:rPr>
            </w:pPr>
          </w:p>
        </w:tc>
      </w:tr>
      <w:tr w14:paraId="7C11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34CB791">
            <w:pPr>
              <w:spacing w:after="0" w:line="276" w:lineRule="auto"/>
              <w:rPr>
                <w:rFonts w:hint="eastAsia"/>
              </w:rPr>
            </w:pPr>
            <w:r>
              <w:rPr>
                <w:rFonts w:ascii="Arial" w:hAnsi="Arial"/>
                <w:sz w:val="19"/>
              </w:rPr>
              <w:t>支撑凭证</w:t>
            </w:r>
          </w:p>
        </w:tc>
        <w:tc>
          <w:tcPr>
            <w:tcW w:w="1701" w:type="dxa"/>
            <w:tcMar>
              <w:top w:w="80" w:type="dxa"/>
              <w:left w:w="100" w:type="dxa"/>
              <w:bottom w:w="80" w:type="dxa"/>
              <w:right w:w="100" w:type="dxa"/>
            </w:tcMar>
            <w:vAlign w:val="center"/>
          </w:tcPr>
          <w:p w14:paraId="412B0BEB">
            <w:pPr>
              <w:spacing w:after="0" w:line="276" w:lineRule="auto"/>
              <w:jc w:val="center"/>
              <w:rPr>
                <w:rFonts w:hint="eastAsia"/>
              </w:rPr>
            </w:pPr>
            <w:r>
              <w:rPr>
                <w:rFonts w:ascii="Arial" w:hAnsi="Arial"/>
                <w:sz w:val="19"/>
              </w:rPr>
              <w:t>文件</w:t>
            </w:r>
          </w:p>
        </w:tc>
        <w:tc>
          <w:tcPr>
            <w:tcW w:w="1247" w:type="dxa"/>
            <w:tcMar>
              <w:top w:w="80" w:type="dxa"/>
              <w:left w:w="100" w:type="dxa"/>
              <w:bottom w:w="80" w:type="dxa"/>
              <w:right w:w="100" w:type="dxa"/>
            </w:tcMar>
            <w:vAlign w:val="center"/>
          </w:tcPr>
          <w:p w14:paraId="2B7512D6">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56054C3">
            <w:pPr>
              <w:spacing w:after="0" w:line="276" w:lineRule="auto"/>
              <w:rPr>
                <w:rFonts w:hint="eastAsia"/>
              </w:rPr>
            </w:pPr>
            <w:r>
              <w:rPr>
                <w:rFonts w:ascii="Arial" w:hAnsi="Arial"/>
                <w:sz w:val="19"/>
              </w:rPr>
              <w:t>PDF/图片/Excel/Word/ZIP</w:t>
            </w:r>
          </w:p>
        </w:tc>
        <w:tc>
          <w:tcPr>
            <w:tcW w:w="2381" w:type="dxa"/>
            <w:tcMar>
              <w:top w:w="80" w:type="dxa"/>
              <w:left w:w="100" w:type="dxa"/>
              <w:bottom w:w="80" w:type="dxa"/>
              <w:right w:w="100" w:type="dxa"/>
            </w:tcMar>
            <w:vAlign w:val="center"/>
          </w:tcPr>
          <w:p w14:paraId="1BA09F73">
            <w:pPr>
              <w:spacing w:after="0" w:line="276" w:lineRule="auto"/>
              <w:rPr>
                <w:rFonts w:hint="eastAsia"/>
              </w:rPr>
            </w:pPr>
          </w:p>
        </w:tc>
      </w:tr>
    </w:tbl>
    <w:p w14:paraId="4E29B6B3">
      <w:pPr>
        <w:spacing w:after="0"/>
        <w:rPr>
          <w:rFonts w:hint="eastAsia"/>
        </w:rPr>
      </w:pPr>
    </w:p>
    <w:p w14:paraId="3152C4E0">
      <w:pPr>
        <w:pStyle w:val="7"/>
        <w:spacing w:before="120" w:after="120" w:line="288" w:lineRule="auto"/>
      </w:pPr>
      <w:r>
        <w:rPr>
          <w:rFonts w:ascii="Arial" w:hAnsi="Arial" w:eastAsia="黑体"/>
        </w:rPr>
        <w:t>3.2.3.1.5.2. Process 处理</w:t>
      </w:r>
    </w:p>
    <w:p w14:paraId="4F5782AA">
      <w:pPr>
        <w:spacing w:after="60" w:line="324" w:lineRule="auto"/>
        <w:ind w:left="227" w:hanging="113"/>
        <w:rPr>
          <w:rFonts w:hint="eastAsia"/>
          <w:lang w:eastAsia="zh-CN"/>
        </w:rPr>
      </w:pPr>
      <w:r>
        <w:rPr>
          <w:rFonts w:ascii="Arial" w:hAnsi="Arial"/>
          <w:lang w:eastAsia="zh-CN"/>
        </w:rPr>
        <w:t>1. 进入“碳排放核算与合规 &gt; 供应链碳管理 &gt; 供应商数据采集”页面。</w:t>
      </w:r>
    </w:p>
    <w:p w14:paraId="6B3CA3EC">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106991B8">
      <w:pPr>
        <w:spacing w:after="60" w:line="324" w:lineRule="auto"/>
        <w:ind w:left="227" w:hanging="113"/>
        <w:rPr>
          <w:rFonts w:hint="eastAsia"/>
          <w:lang w:eastAsia="zh-CN"/>
        </w:rPr>
      </w:pPr>
      <w:r>
        <w:rPr>
          <w:rFonts w:ascii="Arial" w:hAnsi="Arial"/>
          <w:lang w:eastAsia="zh-CN"/>
        </w:rPr>
        <w:t>3. 查看解析结果、原文件和供应商支撑凭证。</w:t>
      </w:r>
    </w:p>
    <w:p w14:paraId="3D07F26C">
      <w:pPr>
        <w:spacing w:after="60" w:line="324" w:lineRule="auto"/>
        <w:ind w:left="227" w:hanging="113"/>
        <w:rPr>
          <w:rFonts w:hint="eastAsia"/>
          <w:lang w:eastAsia="zh-CN"/>
        </w:rPr>
      </w:pPr>
      <w:r>
        <w:rPr>
          <w:rFonts w:ascii="Arial" w:hAnsi="Arial"/>
          <w:lang w:eastAsia="zh-CN"/>
        </w:rPr>
        <w:t>4. 一期以文件解析展示为主，不做复杂在线编辑。</w:t>
      </w:r>
    </w:p>
    <w:p w14:paraId="74EBE403">
      <w:pPr>
        <w:pStyle w:val="7"/>
        <w:spacing w:before="120" w:after="120" w:line="288" w:lineRule="auto"/>
        <w:rPr>
          <w:lang w:eastAsia="zh-CN"/>
        </w:rPr>
      </w:pPr>
      <w:r>
        <w:rPr>
          <w:rFonts w:ascii="Arial" w:hAnsi="Arial" w:eastAsia="黑体"/>
          <w:lang w:eastAsia="zh-CN"/>
        </w:rPr>
        <w:t>3.2.3.1.5.3. Output 输出</w:t>
      </w:r>
    </w:p>
    <w:p w14:paraId="18972B92">
      <w:pPr>
        <w:rPr>
          <w:rFonts w:hint="eastAsia"/>
          <w:lang w:eastAsia="zh-CN"/>
        </w:rPr>
      </w:pPr>
      <w:r>
        <w:rPr>
          <w:rFonts w:ascii="Arial" w:hAnsi="Arial"/>
          <w:lang w:eastAsia="zh-CN"/>
        </w:rPr>
        <w:t>一期以文件解析展示为主，不做复杂在线编辑。</w:t>
      </w:r>
    </w:p>
    <w:p w14:paraId="7A6F49D7">
      <w:pPr>
        <w:pStyle w:val="7"/>
        <w:spacing w:before="120" w:after="120" w:line="288" w:lineRule="auto"/>
      </w:pPr>
      <w:r>
        <w:rPr>
          <w:rFonts w:ascii="Arial" w:hAnsi="Arial" w:eastAsia="黑体"/>
        </w:rPr>
        <w:t>3.2.3.1.5.4. Usage Limitation 约束与限制</w:t>
      </w:r>
    </w:p>
    <w:p w14:paraId="1A70BA17">
      <w:pPr>
        <w:pStyle w:val="16"/>
        <w:spacing w:after="60" w:line="324" w:lineRule="auto"/>
        <w:rPr>
          <w:rFonts w:hint="eastAsia"/>
          <w:lang w:eastAsia="zh-CN"/>
        </w:rPr>
      </w:pPr>
      <w:r>
        <w:rPr>
          <w:rFonts w:ascii="Arial" w:hAnsi="Arial"/>
          <w:lang w:eastAsia="zh-CN"/>
        </w:rPr>
        <w:t>供应商数据不强制使用企业内部用能单元层级。</w:t>
      </w:r>
    </w:p>
    <w:p w14:paraId="719FB6EE">
      <w:pPr>
        <w:pStyle w:val="16"/>
        <w:spacing w:after="60" w:line="324" w:lineRule="auto"/>
        <w:rPr>
          <w:rFonts w:hint="eastAsia"/>
          <w:lang w:eastAsia="zh-CN"/>
        </w:rPr>
      </w:pPr>
      <w:r>
        <w:rPr>
          <w:rFonts w:ascii="Arial" w:hAnsi="Arial"/>
          <w:lang w:eastAsia="zh-CN"/>
        </w:rPr>
        <w:t>上传文件必须校验模板版本、格式和必填项。</w:t>
      </w:r>
    </w:p>
    <w:p w14:paraId="1739B99B">
      <w:pPr>
        <w:pStyle w:val="16"/>
        <w:spacing w:after="60" w:line="324" w:lineRule="auto"/>
        <w:rPr>
          <w:rFonts w:hint="eastAsia"/>
          <w:lang w:eastAsia="zh-CN"/>
        </w:rPr>
      </w:pPr>
      <w:r>
        <w:rPr>
          <w:rFonts w:ascii="Arial" w:hAnsi="Arial"/>
          <w:lang w:eastAsia="zh-CN"/>
        </w:rPr>
        <w:t>本功能版本边界：一期核心 / P1；研发范围：详情查询｜文件管理。</w:t>
      </w:r>
    </w:p>
    <w:p w14:paraId="1C922D94">
      <w:pPr>
        <w:pStyle w:val="16"/>
        <w:spacing w:after="60" w:line="324" w:lineRule="auto"/>
        <w:rPr>
          <w:rFonts w:hint="eastAsia"/>
          <w:lang w:eastAsia="zh-CN"/>
        </w:rPr>
      </w:pPr>
      <w:r>
        <w:rPr>
          <w:rFonts w:ascii="Arial" w:hAnsi="Arial"/>
          <w:lang w:eastAsia="zh-CN"/>
        </w:rPr>
        <w:t>文件类型、大小、权限和失败重试规则由统一文件服务控制。</w:t>
      </w:r>
    </w:p>
    <w:p w14:paraId="2EEB3812">
      <w:pPr>
        <w:rPr>
          <w:rFonts w:hint="eastAsia"/>
          <w:lang w:eastAsia="zh-CN"/>
        </w:rPr>
      </w:pPr>
      <w:r>
        <w:rPr>
          <w:lang w:eastAsia="zh-CN"/>
        </w:rPr>
        <w:br w:type="page"/>
      </w:r>
    </w:p>
    <w:p w14:paraId="10D2D1F3">
      <w:pPr>
        <w:pStyle w:val="5"/>
        <w:spacing w:after="120" w:line="288" w:lineRule="auto"/>
        <w:rPr>
          <w:lang w:eastAsia="zh-CN"/>
        </w:rPr>
      </w:pPr>
      <w:r>
        <w:rPr>
          <w:rFonts w:ascii="Arial" w:hAnsi="Arial" w:eastAsia="黑体"/>
          <w:sz w:val="24"/>
          <w:lang w:eastAsia="zh-CN"/>
        </w:rPr>
        <w:t>3.2.3.2. 碳足迹交付管理</w:t>
      </w:r>
    </w:p>
    <w:p w14:paraId="02CD0EBA">
      <w:pPr>
        <w:pStyle w:val="6"/>
        <w:spacing w:before="120" w:after="120" w:line="288" w:lineRule="auto"/>
        <w:rPr>
          <w:lang w:eastAsia="zh-CN"/>
        </w:rPr>
      </w:pPr>
      <w:r>
        <w:rPr>
          <w:rFonts w:ascii="Arial" w:hAnsi="Arial" w:eastAsia="黑体"/>
          <w:sz w:val="22"/>
          <w:lang w:eastAsia="zh-CN"/>
        </w:rPr>
        <w:t>3.2.3.2.1. Introduce 介绍</w:t>
      </w:r>
    </w:p>
    <w:p w14:paraId="0FBAB8EF">
      <w:pPr>
        <w:rPr>
          <w:rFonts w:hint="eastAsia"/>
          <w:lang w:eastAsia="zh-CN"/>
        </w:rPr>
      </w:pPr>
      <w:r>
        <w:rPr>
          <w:rFonts w:ascii="Arial" w:hAnsi="Arial"/>
          <w:lang w:eastAsia="zh-CN"/>
        </w:rPr>
        <w:t>面向下游客户管理每次产品碳数据或报告交付记录，关联产品、期间、报告版本、交付材料和交付凭证。</w:t>
      </w:r>
    </w:p>
    <w:p w14:paraId="0955679F">
      <w:pPr>
        <w:pStyle w:val="6"/>
        <w:spacing w:before="120" w:after="120" w:line="288" w:lineRule="auto"/>
        <w:rPr>
          <w:lang w:eastAsia="zh-CN"/>
        </w:rPr>
      </w:pPr>
      <w:r>
        <w:rPr>
          <w:rFonts w:ascii="Arial" w:hAnsi="Arial" w:eastAsia="黑体"/>
          <w:sz w:val="22"/>
          <w:lang w:eastAsia="zh-CN"/>
        </w:rPr>
        <w:t>3.2.3.2.2. UI Design UI设计</w:t>
      </w:r>
    </w:p>
    <w:p w14:paraId="2C74EB1F">
      <w:pPr>
        <w:rPr>
          <w:rFonts w:hint="eastAsia"/>
          <w:lang w:eastAsia="zh-CN"/>
        </w:rPr>
      </w:pPr>
      <w:r>
        <w:rPr>
          <w:rFonts w:ascii="Arial" w:hAnsi="Arial"/>
          <w:lang w:eastAsia="zh-CN"/>
        </w:rPr>
        <w:t>页面包含年度、状态和关键词筛选，交付记录台账，新建交付记录、材料和凭证管理、发送或线下交付记录及导出。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8391"/>
      </w:tblGrid>
      <w:tr w14:paraId="5CAA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8E3"/>
            <w:tcMar>
              <w:top w:w="60" w:type="dxa"/>
              <w:left w:w="100" w:type="dxa"/>
              <w:bottom w:w="60" w:type="dxa"/>
              <w:right w:w="100" w:type="dxa"/>
            </w:tcMar>
            <w:vAlign w:val="center"/>
          </w:tcPr>
          <w:p w14:paraId="1C6CCC1F">
            <w:pPr>
              <w:spacing w:after="0" w:line="264" w:lineRule="auto"/>
              <w:rPr>
                <w:rFonts w:hint="eastAsia"/>
              </w:rPr>
            </w:pPr>
            <w:r>
              <w:rPr>
                <w:rFonts w:ascii="Arial" w:hAnsi="Arial"/>
                <w:b/>
                <w:color w:val="355E52"/>
                <w:sz w:val="19"/>
              </w:rPr>
              <w:t>原型参考</w:t>
            </w:r>
          </w:p>
        </w:tc>
        <w:tc>
          <w:tcPr>
            <w:tcW w:w="8391" w:type="dxa"/>
            <w:shd w:val="clear" w:color="auto" w:fill="F2F5F3"/>
            <w:tcMar>
              <w:top w:w="60" w:type="dxa"/>
              <w:left w:w="100" w:type="dxa"/>
              <w:bottom w:w="60" w:type="dxa"/>
              <w:right w:w="100" w:type="dxa"/>
            </w:tcMar>
            <w:vAlign w:val="center"/>
          </w:tcPr>
          <w:p w14:paraId="14DF7C29">
            <w:pPr>
              <w:spacing w:after="0" w:line="264" w:lineRule="auto"/>
              <w:rPr>
                <w:rFonts w:hint="eastAsia"/>
                <w:lang w:eastAsia="zh-CN"/>
              </w:rPr>
            </w:pPr>
            <w:r>
              <w:rPr>
                <w:rFonts w:ascii="Arial" w:hAnsi="Arial"/>
                <w:sz w:val="19"/>
                <w:lang w:eastAsia="zh-CN"/>
              </w:rPr>
              <w:t>CA-07｜以最新高保真原型及前端实现为准</w:t>
            </w:r>
          </w:p>
        </w:tc>
      </w:tr>
    </w:tbl>
    <w:p w14:paraId="21B4B172">
      <w:pPr>
        <w:pStyle w:val="6"/>
        <w:spacing w:before="120" w:after="120" w:line="288" w:lineRule="auto"/>
      </w:pPr>
      <w:r>
        <w:rPr>
          <w:rFonts w:ascii="Arial" w:hAnsi="Arial" w:eastAsia="黑体"/>
          <w:sz w:val="22"/>
        </w:rPr>
        <w:t>3.2.3.2.3. 交付记录台账</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1FB64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2C082F5E">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510DF187">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1EF7B3B8">
            <w:pPr>
              <w:spacing w:after="0" w:line="276" w:lineRule="auto"/>
              <w:jc w:val="center"/>
              <w:rPr>
                <w:rFonts w:hint="eastAsia"/>
              </w:rPr>
            </w:pPr>
            <w:r>
              <w:rPr>
                <w:rFonts w:ascii="Arial" w:hAnsi="Arial"/>
                <w:b/>
                <w:sz w:val="19"/>
              </w:rPr>
              <w:t>版本 / 优先级</w:t>
            </w:r>
          </w:p>
        </w:tc>
      </w:tr>
      <w:tr w14:paraId="1C2CF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2FDAF34C">
            <w:pPr>
              <w:spacing w:after="0" w:line="276" w:lineRule="auto"/>
              <w:rPr>
                <w:rFonts w:hint="eastAsia"/>
              </w:rPr>
            </w:pPr>
            <w:r>
              <w:rPr>
                <w:rFonts w:ascii="Arial" w:hAnsi="Arial"/>
                <w:sz w:val="19"/>
              </w:rPr>
              <w:t>CA-07-01</w:t>
            </w:r>
          </w:p>
        </w:tc>
        <w:tc>
          <w:tcPr>
            <w:tcW w:w="4535" w:type="dxa"/>
            <w:shd w:val="clear" w:color="auto" w:fill="F7F9F8"/>
            <w:tcMar>
              <w:top w:w="80" w:type="dxa"/>
              <w:left w:w="100" w:type="dxa"/>
              <w:bottom w:w="80" w:type="dxa"/>
              <w:right w:w="100" w:type="dxa"/>
            </w:tcMar>
            <w:vAlign w:val="center"/>
          </w:tcPr>
          <w:p w14:paraId="7DB48545">
            <w:pPr>
              <w:spacing w:after="0" w:line="276" w:lineRule="auto"/>
              <w:jc w:val="center"/>
              <w:rPr>
                <w:rFonts w:hint="eastAsia"/>
              </w:rPr>
            </w:pPr>
            <w:r>
              <w:rPr>
                <w:rFonts w:ascii="Arial" w:hAnsi="Arial"/>
                <w:sz w:val="19"/>
              </w:rPr>
              <w:t>前端页面｜后端查询</w:t>
            </w:r>
          </w:p>
        </w:tc>
        <w:tc>
          <w:tcPr>
            <w:tcW w:w="3288" w:type="dxa"/>
            <w:shd w:val="clear" w:color="auto" w:fill="F7F9F8"/>
            <w:tcMar>
              <w:top w:w="80" w:type="dxa"/>
              <w:left w:w="100" w:type="dxa"/>
              <w:bottom w:w="80" w:type="dxa"/>
              <w:right w:w="100" w:type="dxa"/>
            </w:tcMar>
            <w:vAlign w:val="center"/>
          </w:tcPr>
          <w:p w14:paraId="1169A008">
            <w:pPr>
              <w:spacing w:after="0" w:line="276" w:lineRule="auto"/>
              <w:jc w:val="center"/>
              <w:rPr>
                <w:rFonts w:hint="eastAsia"/>
              </w:rPr>
            </w:pPr>
            <w:r>
              <w:rPr>
                <w:rFonts w:ascii="Arial" w:hAnsi="Arial"/>
                <w:sz w:val="19"/>
              </w:rPr>
              <w:t>一期核心 / P0</w:t>
            </w:r>
          </w:p>
        </w:tc>
      </w:tr>
    </w:tbl>
    <w:p w14:paraId="0540FBF4">
      <w:pPr>
        <w:pStyle w:val="7"/>
        <w:spacing w:before="120" w:after="120" w:line="288" w:lineRule="auto"/>
      </w:pPr>
      <w:r>
        <w:rPr>
          <w:rFonts w:ascii="Arial" w:hAnsi="Arial" w:eastAsia="黑体"/>
        </w:rPr>
        <w:t>3.2.3.2.3.1.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3599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814" w:type="dxa"/>
            <w:shd w:val="clear" w:color="auto" w:fill="D9EAD3"/>
            <w:tcMar>
              <w:top w:w="80" w:type="dxa"/>
              <w:left w:w="100" w:type="dxa"/>
              <w:bottom w:w="80" w:type="dxa"/>
              <w:right w:w="100" w:type="dxa"/>
            </w:tcMar>
            <w:vAlign w:val="center"/>
          </w:tcPr>
          <w:p w14:paraId="290E6089">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279A37A5">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6255808B">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053138E7">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4C60B8AE">
            <w:pPr>
              <w:spacing w:after="0" w:line="276" w:lineRule="auto"/>
              <w:rPr>
                <w:rFonts w:hint="eastAsia"/>
              </w:rPr>
            </w:pPr>
            <w:r>
              <w:rPr>
                <w:rFonts w:ascii="Arial" w:hAnsi="Arial"/>
                <w:b/>
                <w:sz w:val="19"/>
              </w:rPr>
              <w:t>备注</w:t>
            </w:r>
          </w:p>
        </w:tc>
      </w:tr>
      <w:tr w14:paraId="2227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6407FDE">
            <w:pPr>
              <w:spacing w:after="0" w:line="276" w:lineRule="auto"/>
              <w:rPr>
                <w:rFonts w:hint="eastAsia"/>
              </w:rPr>
            </w:pPr>
            <w:r>
              <w:rPr>
                <w:rFonts w:ascii="Arial" w:hAnsi="Arial"/>
                <w:sz w:val="19"/>
              </w:rPr>
              <w:t>年度</w:t>
            </w:r>
          </w:p>
        </w:tc>
        <w:tc>
          <w:tcPr>
            <w:tcW w:w="1701" w:type="dxa"/>
            <w:tcMar>
              <w:top w:w="80" w:type="dxa"/>
              <w:left w:w="100" w:type="dxa"/>
              <w:bottom w:w="80" w:type="dxa"/>
              <w:right w:w="100" w:type="dxa"/>
            </w:tcMar>
            <w:vAlign w:val="center"/>
          </w:tcPr>
          <w:p w14:paraId="53765BF0">
            <w:pPr>
              <w:spacing w:after="0" w:line="276" w:lineRule="auto"/>
              <w:jc w:val="center"/>
              <w:rPr>
                <w:rFonts w:hint="eastAsia"/>
              </w:rPr>
            </w:pPr>
            <w:r>
              <w:rPr>
                <w:rFonts w:ascii="Arial" w:hAnsi="Arial"/>
                <w:sz w:val="19"/>
              </w:rPr>
              <w:t>年份选择器</w:t>
            </w:r>
          </w:p>
        </w:tc>
        <w:tc>
          <w:tcPr>
            <w:tcW w:w="1247" w:type="dxa"/>
            <w:tcMar>
              <w:top w:w="80" w:type="dxa"/>
              <w:left w:w="100" w:type="dxa"/>
              <w:bottom w:w="80" w:type="dxa"/>
              <w:right w:w="100" w:type="dxa"/>
            </w:tcMar>
            <w:vAlign w:val="center"/>
          </w:tcPr>
          <w:p w14:paraId="7EB1DC6D">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0862446D">
            <w:pPr>
              <w:spacing w:after="0" w:line="276" w:lineRule="auto"/>
              <w:rPr>
                <w:rFonts w:hint="eastAsia"/>
              </w:rPr>
            </w:pPr>
            <w:r>
              <w:rPr>
                <w:rFonts w:ascii="Arial" w:hAnsi="Arial"/>
                <w:sz w:val="19"/>
              </w:rPr>
              <w:t>当前年份及历史年份</w:t>
            </w:r>
          </w:p>
        </w:tc>
        <w:tc>
          <w:tcPr>
            <w:tcW w:w="2381" w:type="dxa"/>
            <w:tcMar>
              <w:top w:w="80" w:type="dxa"/>
              <w:left w:w="100" w:type="dxa"/>
              <w:bottom w:w="80" w:type="dxa"/>
              <w:right w:w="100" w:type="dxa"/>
            </w:tcMar>
            <w:vAlign w:val="center"/>
          </w:tcPr>
          <w:p w14:paraId="3CE7C2C5">
            <w:pPr>
              <w:spacing w:after="0" w:line="276" w:lineRule="auto"/>
              <w:rPr>
                <w:rFonts w:hint="eastAsia"/>
              </w:rPr>
            </w:pPr>
          </w:p>
        </w:tc>
      </w:tr>
      <w:tr w14:paraId="3972F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B73777B">
            <w:pPr>
              <w:spacing w:after="0" w:line="276" w:lineRule="auto"/>
              <w:rPr>
                <w:rFonts w:hint="eastAsia"/>
              </w:rPr>
            </w:pPr>
            <w:r>
              <w:rPr>
                <w:rFonts w:ascii="Arial" w:hAnsi="Arial"/>
                <w:sz w:val="19"/>
              </w:rPr>
              <w:t>交付状态</w:t>
            </w:r>
          </w:p>
        </w:tc>
        <w:tc>
          <w:tcPr>
            <w:tcW w:w="1701" w:type="dxa"/>
            <w:tcMar>
              <w:top w:w="80" w:type="dxa"/>
              <w:left w:w="100" w:type="dxa"/>
              <w:bottom w:w="80" w:type="dxa"/>
              <w:right w:w="100" w:type="dxa"/>
            </w:tcMar>
            <w:vAlign w:val="center"/>
          </w:tcPr>
          <w:p w14:paraId="47BB9462">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02384042">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305D07C">
            <w:pPr>
              <w:spacing w:after="0" w:line="276" w:lineRule="auto"/>
              <w:rPr>
                <w:rFonts w:hint="eastAsia"/>
              </w:rPr>
            </w:pPr>
            <w:r>
              <w:rPr>
                <w:rFonts w:ascii="Arial" w:hAnsi="Arial"/>
                <w:sz w:val="19"/>
              </w:rPr>
              <w:t>待交付/已交付等</w:t>
            </w:r>
          </w:p>
        </w:tc>
        <w:tc>
          <w:tcPr>
            <w:tcW w:w="2381" w:type="dxa"/>
            <w:tcMar>
              <w:top w:w="80" w:type="dxa"/>
              <w:left w:w="100" w:type="dxa"/>
              <w:bottom w:w="80" w:type="dxa"/>
              <w:right w:w="100" w:type="dxa"/>
            </w:tcMar>
            <w:vAlign w:val="center"/>
          </w:tcPr>
          <w:p w14:paraId="511BFAD7">
            <w:pPr>
              <w:spacing w:after="0" w:line="276" w:lineRule="auto"/>
              <w:rPr>
                <w:rFonts w:hint="eastAsia"/>
              </w:rPr>
            </w:pPr>
          </w:p>
        </w:tc>
      </w:tr>
      <w:tr w14:paraId="35F81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AF2664F">
            <w:pPr>
              <w:spacing w:after="0" w:line="276" w:lineRule="auto"/>
              <w:rPr>
                <w:rFonts w:hint="eastAsia"/>
              </w:rPr>
            </w:pPr>
            <w:r>
              <w:rPr>
                <w:rFonts w:ascii="Arial" w:hAnsi="Arial"/>
                <w:sz w:val="19"/>
              </w:rPr>
              <w:t>关键词</w:t>
            </w:r>
          </w:p>
        </w:tc>
        <w:tc>
          <w:tcPr>
            <w:tcW w:w="1701" w:type="dxa"/>
            <w:tcMar>
              <w:top w:w="80" w:type="dxa"/>
              <w:left w:w="100" w:type="dxa"/>
              <w:bottom w:w="80" w:type="dxa"/>
              <w:right w:w="100" w:type="dxa"/>
            </w:tcMar>
            <w:vAlign w:val="center"/>
          </w:tcPr>
          <w:p w14:paraId="104B9F85">
            <w:pPr>
              <w:spacing w:after="0" w:line="276" w:lineRule="auto"/>
              <w:jc w:val="center"/>
              <w:rPr>
                <w:rFonts w:hint="eastAsia"/>
              </w:rPr>
            </w:pPr>
            <w:r>
              <w:rPr>
                <w:rFonts w:ascii="Arial" w:hAnsi="Arial"/>
                <w:sz w:val="19"/>
              </w:rPr>
              <w:t>搜索框</w:t>
            </w:r>
          </w:p>
        </w:tc>
        <w:tc>
          <w:tcPr>
            <w:tcW w:w="1247" w:type="dxa"/>
            <w:tcMar>
              <w:top w:w="80" w:type="dxa"/>
              <w:left w:w="100" w:type="dxa"/>
              <w:bottom w:w="80" w:type="dxa"/>
              <w:right w:w="100" w:type="dxa"/>
            </w:tcMar>
            <w:vAlign w:val="center"/>
          </w:tcPr>
          <w:p w14:paraId="40337B59">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20FCA7E">
            <w:pPr>
              <w:spacing w:after="0" w:line="276" w:lineRule="auto"/>
              <w:rPr>
                <w:rFonts w:hint="eastAsia"/>
              </w:rPr>
            </w:pPr>
            <w:r>
              <w:rPr>
                <w:rFonts w:ascii="Arial" w:hAnsi="Arial"/>
                <w:sz w:val="19"/>
              </w:rPr>
              <w:t>产品或接收方</w:t>
            </w:r>
          </w:p>
        </w:tc>
        <w:tc>
          <w:tcPr>
            <w:tcW w:w="2381" w:type="dxa"/>
            <w:tcMar>
              <w:top w:w="80" w:type="dxa"/>
              <w:left w:w="100" w:type="dxa"/>
              <w:bottom w:w="80" w:type="dxa"/>
              <w:right w:w="100" w:type="dxa"/>
            </w:tcMar>
            <w:vAlign w:val="center"/>
          </w:tcPr>
          <w:p w14:paraId="02D8105B">
            <w:pPr>
              <w:spacing w:after="0" w:line="276" w:lineRule="auto"/>
              <w:rPr>
                <w:rFonts w:hint="eastAsia"/>
              </w:rPr>
            </w:pPr>
          </w:p>
        </w:tc>
      </w:tr>
    </w:tbl>
    <w:p w14:paraId="09D47F81">
      <w:pPr>
        <w:spacing w:after="0"/>
        <w:rPr>
          <w:rFonts w:hint="eastAsia"/>
        </w:rPr>
      </w:pPr>
    </w:p>
    <w:p w14:paraId="382C1AC8">
      <w:pPr>
        <w:pStyle w:val="7"/>
        <w:spacing w:before="120" w:after="120" w:line="288" w:lineRule="auto"/>
      </w:pPr>
      <w:r>
        <w:rPr>
          <w:rFonts w:ascii="Arial" w:hAnsi="Arial" w:eastAsia="黑体"/>
        </w:rPr>
        <w:t>3.2.3.2.3.2. Process 处理</w:t>
      </w:r>
    </w:p>
    <w:p w14:paraId="0F0C36DD">
      <w:pPr>
        <w:spacing w:after="60" w:line="324" w:lineRule="auto"/>
        <w:ind w:left="227" w:hanging="113"/>
        <w:rPr>
          <w:rFonts w:hint="eastAsia"/>
          <w:lang w:eastAsia="zh-CN"/>
        </w:rPr>
      </w:pPr>
      <w:r>
        <w:rPr>
          <w:rFonts w:ascii="Arial" w:hAnsi="Arial"/>
          <w:lang w:eastAsia="zh-CN"/>
        </w:rPr>
        <w:t>1. 进入“碳排放核算与合规 &gt; 供应链碳管理 &gt; 碳足迹交付管理”页面。</w:t>
      </w:r>
    </w:p>
    <w:p w14:paraId="62A16558">
      <w:pPr>
        <w:spacing w:after="60" w:line="324" w:lineRule="auto"/>
        <w:ind w:left="227" w:hanging="113"/>
        <w:rPr>
          <w:rFonts w:hint="eastAsia"/>
          <w:lang w:eastAsia="zh-CN"/>
        </w:rPr>
      </w:pPr>
      <w:r>
        <w:rPr>
          <w:rFonts w:ascii="Arial" w:hAnsi="Arial"/>
          <w:lang w:eastAsia="zh-CN"/>
        </w:rPr>
        <w:t>2. 设置本功能所需的筛选条件，点击“查询”或切换相应条件。</w:t>
      </w:r>
    </w:p>
    <w:p w14:paraId="64B9CF7C">
      <w:pPr>
        <w:spacing w:after="60" w:line="324" w:lineRule="auto"/>
        <w:ind w:left="227" w:hanging="113"/>
        <w:rPr>
          <w:rFonts w:hint="eastAsia"/>
          <w:lang w:eastAsia="zh-CN"/>
        </w:rPr>
      </w:pPr>
      <w:r>
        <w:rPr>
          <w:rFonts w:ascii="Arial" w:hAnsi="Arial"/>
          <w:lang w:eastAsia="zh-CN"/>
        </w:rPr>
        <w:t>3. 按每次对外碳数据交付保留独立记录。</w:t>
      </w:r>
    </w:p>
    <w:p w14:paraId="4759C52D">
      <w:pPr>
        <w:spacing w:after="60" w:line="324" w:lineRule="auto"/>
        <w:ind w:left="227" w:hanging="113"/>
        <w:rPr>
          <w:rFonts w:hint="eastAsia"/>
          <w:lang w:eastAsia="zh-CN"/>
        </w:rPr>
      </w:pPr>
      <w:r>
        <w:rPr>
          <w:rFonts w:ascii="Arial" w:hAnsi="Arial"/>
          <w:lang w:eastAsia="zh-CN"/>
        </w:rPr>
        <w:t>4. 支持查询、查看详情和历史追溯。</w:t>
      </w:r>
    </w:p>
    <w:p w14:paraId="59EE3639">
      <w:pPr>
        <w:pStyle w:val="7"/>
        <w:spacing w:before="120" w:after="120" w:line="288" w:lineRule="auto"/>
        <w:rPr>
          <w:lang w:eastAsia="zh-CN"/>
        </w:rPr>
      </w:pPr>
      <w:r>
        <w:rPr>
          <w:rFonts w:ascii="Arial" w:hAnsi="Arial" w:eastAsia="黑体"/>
          <w:lang w:eastAsia="zh-CN"/>
        </w:rPr>
        <w:t>3.2.3.2.3.3. Output 输出</w:t>
      </w:r>
    </w:p>
    <w:p w14:paraId="22A3119C">
      <w:pPr>
        <w:rPr>
          <w:rFonts w:hint="eastAsia"/>
          <w:lang w:eastAsia="zh-CN"/>
        </w:rPr>
      </w:pPr>
      <w:r>
        <w:rPr>
          <w:rFonts w:ascii="Arial" w:hAnsi="Arial"/>
          <w:lang w:eastAsia="zh-CN"/>
        </w:rPr>
        <w:t>支持查询、查看详情和历史追溯。</w:t>
      </w:r>
    </w:p>
    <w:p w14:paraId="64E74C89">
      <w:pPr>
        <w:pStyle w:val="7"/>
        <w:spacing w:before="120" w:after="120" w:line="288" w:lineRule="auto"/>
      </w:pPr>
      <w:r>
        <w:rPr>
          <w:rFonts w:ascii="Arial" w:hAnsi="Arial" w:eastAsia="黑体"/>
        </w:rPr>
        <w:t>3.2.3.2.3.4. Usage Limitation 约束与限制</w:t>
      </w:r>
    </w:p>
    <w:p w14:paraId="18700CD2">
      <w:pPr>
        <w:pStyle w:val="16"/>
        <w:spacing w:after="60" w:line="324" w:lineRule="auto"/>
        <w:rPr>
          <w:rFonts w:hint="eastAsia"/>
          <w:lang w:eastAsia="zh-CN"/>
        </w:rPr>
      </w:pPr>
      <w:r>
        <w:rPr>
          <w:rFonts w:ascii="Arial" w:hAnsi="Arial"/>
          <w:lang w:eastAsia="zh-CN"/>
        </w:rPr>
        <w:t>一次交付对应一条独立记录。</w:t>
      </w:r>
    </w:p>
    <w:p w14:paraId="1DA8A118">
      <w:pPr>
        <w:pStyle w:val="16"/>
        <w:spacing w:after="60" w:line="324" w:lineRule="auto"/>
        <w:rPr>
          <w:rFonts w:hint="eastAsia"/>
          <w:lang w:eastAsia="zh-CN"/>
        </w:rPr>
      </w:pPr>
      <w:r>
        <w:rPr>
          <w:rFonts w:ascii="Arial" w:hAnsi="Arial"/>
          <w:lang w:eastAsia="zh-CN"/>
        </w:rPr>
        <w:t>交付必须关联明确的产品、期间和报告版本。</w:t>
      </w:r>
    </w:p>
    <w:p w14:paraId="6938D029">
      <w:pPr>
        <w:pStyle w:val="16"/>
        <w:spacing w:after="60" w:line="324" w:lineRule="auto"/>
        <w:rPr>
          <w:rFonts w:hint="eastAsia"/>
          <w:lang w:eastAsia="zh-CN"/>
        </w:rPr>
      </w:pPr>
      <w:r>
        <w:rPr>
          <w:rFonts w:ascii="Arial" w:hAnsi="Arial"/>
          <w:lang w:eastAsia="zh-CN"/>
        </w:rPr>
        <w:t>本功能版本边界：一期核心 / P0；研发范围：前端页面｜后端查询。</w:t>
      </w:r>
    </w:p>
    <w:p w14:paraId="4396A8CF">
      <w:pPr>
        <w:pStyle w:val="6"/>
        <w:spacing w:before="120" w:after="120" w:line="288" w:lineRule="auto"/>
      </w:pPr>
      <w:r>
        <w:rPr>
          <w:rFonts w:ascii="Arial" w:hAnsi="Arial" w:eastAsia="黑体"/>
          <w:sz w:val="22"/>
        </w:rPr>
        <w:t>3.2.3.2.4. 新建交付、材料与凭证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39D1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05D6E6F8">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20675C70">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3851EBD6">
            <w:pPr>
              <w:spacing w:after="0" w:line="276" w:lineRule="auto"/>
              <w:jc w:val="center"/>
              <w:rPr>
                <w:rFonts w:hint="eastAsia"/>
              </w:rPr>
            </w:pPr>
            <w:r>
              <w:rPr>
                <w:rFonts w:ascii="Arial" w:hAnsi="Arial"/>
                <w:b/>
                <w:sz w:val="19"/>
              </w:rPr>
              <w:t>版本 / 优先级</w:t>
            </w:r>
          </w:p>
        </w:tc>
      </w:tr>
      <w:tr w14:paraId="79CD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2B5B1C7F">
            <w:pPr>
              <w:spacing w:after="0" w:line="276" w:lineRule="auto"/>
              <w:rPr>
                <w:rFonts w:hint="eastAsia"/>
              </w:rPr>
            </w:pPr>
            <w:r>
              <w:rPr>
                <w:rFonts w:ascii="Arial" w:hAnsi="Arial"/>
                <w:sz w:val="19"/>
              </w:rPr>
              <w:t>CA-07-02</w:t>
            </w:r>
          </w:p>
        </w:tc>
        <w:tc>
          <w:tcPr>
            <w:tcW w:w="4535" w:type="dxa"/>
            <w:shd w:val="clear" w:color="auto" w:fill="F7F9F8"/>
            <w:tcMar>
              <w:top w:w="80" w:type="dxa"/>
              <w:left w:w="100" w:type="dxa"/>
              <w:bottom w:w="80" w:type="dxa"/>
              <w:right w:w="100" w:type="dxa"/>
            </w:tcMar>
            <w:vAlign w:val="center"/>
          </w:tcPr>
          <w:p w14:paraId="6160EE5B">
            <w:pPr>
              <w:spacing w:after="0" w:line="276" w:lineRule="auto"/>
              <w:jc w:val="center"/>
              <w:rPr>
                <w:rFonts w:hint="eastAsia"/>
                <w:lang w:eastAsia="zh-CN"/>
              </w:rPr>
            </w:pPr>
            <w:r>
              <w:rPr>
                <w:rFonts w:ascii="Arial" w:hAnsi="Arial"/>
                <w:sz w:val="19"/>
                <w:lang w:eastAsia="zh-CN"/>
              </w:rPr>
              <w:t>CRUD｜文件上传｜版本关联</w:t>
            </w:r>
          </w:p>
        </w:tc>
        <w:tc>
          <w:tcPr>
            <w:tcW w:w="3288" w:type="dxa"/>
            <w:shd w:val="clear" w:color="auto" w:fill="F7F9F8"/>
            <w:tcMar>
              <w:top w:w="80" w:type="dxa"/>
              <w:left w:w="100" w:type="dxa"/>
              <w:bottom w:w="80" w:type="dxa"/>
              <w:right w:w="100" w:type="dxa"/>
            </w:tcMar>
            <w:vAlign w:val="center"/>
          </w:tcPr>
          <w:p w14:paraId="5EA4F811">
            <w:pPr>
              <w:spacing w:after="0" w:line="276" w:lineRule="auto"/>
              <w:jc w:val="center"/>
              <w:rPr>
                <w:rFonts w:hint="eastAsia"/>
              </w:rPr>
            </w:pPr>
            <w:r>
              <w:rPr>
                <w:rFonts w:ascii="Arial" w:hAnsi="Arial"/>
                <w:sz w:val="19"/>
              </w:rPr>
              <w:t>一期核心 / P0</w:t>
            </w:r>
          </w:p>
        </w:tc>
      </w:tr>
    </w:tbl>
    <w:p w14:paraId="5D3F9BEA">
      <w:pPr>
        <w:pStyle w:val="7"/>
        <w:spacing w:before="120" w:after="120" w:line="288" w:lineRule="auto"/>
      </w:pPr>
      <w:r>
        <w:rPr>
          <w:rFonts w:ascii="Arial" w:hAnsi="Arial" w:eastAsia="黑体"/>
        </w:rPr>
        <w:t>3.2.3.2.4.1.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0367F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6C4D483B">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6BD8F2AC">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7CE29868">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1BFDCB97">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7278126E">
            <w:pPr>
              <w:spacing w:after="0" w:line="276" w:lineRule="auto"/>
              <w:rPr>
                <w:rFonts w:hint="eastAsia"/>
              </w:rPr>
            </w:pPr>
            <w:r>
              <w:rPr>
                <w:rFonts w:ascii="Arial" w:hAnsi="Arial"/>
                <w:b/>
                <w:sz w:val="19"/>
              </w:rPr>
              <w:t>备注</w:t>
            </w:r>
          </w:p>
        </w:tc>
      </w:tr>
      <w:tr w14:paraId="1F51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67F8513">
            <w:pPr>
              <w:spacing w:after="0" w:line="276" w:lineRule="auto"/>
              <w:rPr>
                <w:rFonts w:hint="eastAsia"/>
              </w:rPr>
            </w:pPr>
            <w:r>
              <w:rPr>
                <w:rFonts w:ascii="Arial" w:hAnsi="Arial"/>
                <w:sz w:val="19"/>
              </w:rPr>
              <w:t>接收方</w:t>
            </w:r>
          </w:p>
        </w:tc>
        <w:tc>
          <w:tcPr>
            <w:tcW w:w="1701" w:type="dxa"/>
            <w:tcMar>
              <w:top w:w="80" w:type="dxa"/>
              <w:left w:w="100" w:type="dxa"/>
              <w:bottom w:w="80" w:type="dxa"/>
              <w:right w:w="100" w:type="dxa"/>
            </w:tcMar>
            <w:vAlign w:val="center"/>
          </w:tcPr>
          <w:p w14:paraId="25210192">
            <w:pPr>
              <w:spacing w:after="0" w:line="276" w:lineRule="auto"/>
              <w:jc w:val="center"/>
              <w:rPr>
                <w:rFonts w:hint="eastAsia"/>
              </w:rPr>
            </w:pPr>
            <w:r>
              <w:rPr>
                <w:rFonts w:ascii="Arial" w:hAnsi="Arial"/>
                <w:sz w:val="19"/>
              </w:rPr>
              <w:t>文本/联系人选择</w:t>
            </w:r>
          </w:p>
        </w:tc>
        <w:tc>
          <w:tcPr>
            <w:tcW w:w="1247" w:type="dxa"/>
            <w:tcMar>
              <w:top w:w="80" w:type="dxa"/>
              <w:left w:w="100" w:type="dxa"/>
              <w:bottom w:w="80" w:type="dxa"/>
              <w:right w:w="100" w:type="dxa"/>
            </w:tcMar>
            <w:vAlign w:val="center"/>
          </w:tcPr>
          <w:p w14:paraId="7E460571">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F4BC439">
            <w:pPr>
              <w:spacing w:after="0" w:line="276" w:lineRule="auto"/>
              <w:rPr>
                <w:rFonts w:hint="eastAsia"/>
              </w:rPr>
            </w:pPr>
            <w:r>
              <w:rPr>
                <w:rFonts w:ascii="Arial" w:hAnsi="Arial"/>
                <w:sz w:val="19"/>
              </w:rPr>
              <w:t>1-100字符</w:t>
            </w:r>
          </w:p>
        </w:tc>
        <w:tc>
          <w:tcPr>
            <w:tcW w:w="2381" w:type="dxa"/>
            <w:tcMar>
              <w:top w:w="80" w:type="dxa"/>
              <w:left w:w="100" w:type="dxa"/>
              <w:bottom w:w="80" w:type="dxa"/>
              <w:right w:w="100" w:type="dxa"/>
            </w:tcMar>
            <w:vAlign w:val="center"/>
          </w:tcPr>
          <w:p w14:paraId="78B3A86D">
            <w:pPr>
              <w:spacing w:after="0" w:line="276" w:lineRule="auto"/>
              <w:rPr>
                <w:rFonts w:hint="eastAsia"/>
              </w:rPr>
            </w:pPr>
          </w:p>
        </w:tc>
      </w:tr>
      <w:tr w14:paraId="18869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13A5FC5">
            <w:pPr>
              <w:spacing w:after="0" w:line="276" w:lineRule="auto"/>
              <w:rPr>
                <w:rFonts w:hint="eastAsia"/>
              </w:rPr>
            </w:pPr>
            <w:r>
              <w:rPr>
                <w:rFonts w:ascii="Arial" w:hAnsi="Arial"/>
                <w:sz w:val="19"/>
              </w:rPr>
              <w:t>产品或记录</w:t>
            </w:r>
          </w:p>
        </w:tc>
        <w:tc>
          <w:tcPr>
            <w:tcW w:w="1701" w:type="dxa"/>
            <w:tcMar>
              <w:top w:w="80" w:type="dxa"/>
              <w:left w:w="100" w:type="dxa"/>
              <w:bottom w:w="80" w:type="dxa"/>
              <w:right w:w="100" w:type="dxa"/>
            </w:tcMar>
            <w:vAlign w:val="center"/>
          </w:tcPr>
          <w:p w14:paraId="0778C111">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3E935B01">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6170730">
            <w:pPr>
              <w:spacing w:after="0" w:line="276" w:lineRule="auto"/>
              <w:rPr>
                <w:rFonts w:hint="eastAsia"/>
              </w:rPr>
            </w:pPr>
            <w:r>
              <w:rPr>
                <w:rFonts w:ascii="Arial" w:hAnsi="Arial"/>
                <w:sz w:val="19"/>
              </w:rPr>
              <w:t>已有产品/碳数据记录</w:t>
            </w:r>
          </w:p>
        </w:tc>
        <w:tc>
          <w:tcPr>
            <w:tcW w:w="2381" w:type="dxa"/>
            <w:tcMar>
              <w:top w:w="80" w:type="dxa"/>
              <w:left w:w="100" w:type="dxa"/>
              <w:bottom w:w="80" w:type="dxa"/>
              <w:right w:w="100" w:type="dxa"/>
            </w:tcMar>
            <w:vAlign w:val="center"/>
          </w:tcPr>
          <w:p w14:paraId="2C7B7D67">
            <w:pPr>
              <w:spacing w:after="0" w:line="276" w:lineRule="auto"/>
              <w:rPr>
                <w:rFonts w:hint="eastAsia"/>
              </w:rPr>
            </w:pPr>
          </w:p>
        </w:tc>
      </w:tr>
      <w:tr w14:paraId="4D9F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F77A1EB">
            <w:pPr>
              <w:spacing w:after="0" w:line="276" w:lineRule="auto"/>
              <w:rPr>
                <w:rFonts w:hint="eastAsia"/>
              </w:rPr>
            </w:pPr>
            <w:r>
              <w:rPr>
                <w:rFonts w:ascii="Arial" w:hAnsi="Arial"/>
                <w:sz w:val="19"/>
              </w:rPr>
              <w:t>数据期间</w:t>
            </w:r>
          </w:p>
        </w:tc>
        <w:tc>
          <w:tcPr>
            <w:tcW w:w="1701" w:type="dxa"/>
            <w:tcMar>
              <w:top w:w="80" w:type="dxa"/>
              <w:left w:w="100" w:type="dxa"/>
              <w:bottom w:w="80" w:type="dxa"/>
              <w:right w:w="100" w:type="dxa"/>
            </w:tcMar>
            <w:vAlign w:val="center"/>
          </w:tcPr>
          <w:p w14:paraId="2B8B9FAC">
            <w:pPr>
              <w:spacing w:after="0" w:line="276" w:lineRule="auto"/>
              <w:jc w:val="center"/>
              <w:rPr>
                <w:rFonts w:hint="eastAsia"/>
              </w:rPr>
            </w:pPr>
            <w:r>
              <w:rPr>
                <w:rFonts w:ascii="Arial" w:hAnsi="Arial"/>
                <w:sz w:val="19"/>
              </w:rPr>
              <w:t>日期/年度</w:t>
            </w:r>
          </w:p>
        </w:tc>
        <w:tc>
          <w:tcPr>
            <w:tcW w:w="1247" w:type="dxa"/>
            <w:tcMar>
              <w:top w:w="80" w:type="dxa"/>
              <w:left w:w="100" w:type="dxa"/>
              <w:bottom w:w="80" w:type="dxa"/>
              <w:right w:w="100" w:type="dxa"/>
            </w:tcMar>
            <w:vAlign w:val="center"/>
          </w:tcPr>
          <w:p w14:paraId="26794128">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4C573CD">
            <w:pPr>
              <w:spacing w:after="0" w:line="276" w:lineRule="auto"/>
              <w:rPr>
                <w:rFonts w:hint="eastAsia"/>
              </w:rPr>
            </w:pPr>
            <w:r>
              <w:rPr>
                <w:rFonts w:ascii="Arial" w:hAnsi="Arial"/>
                <w:sz w:val="19"/>
              </w:rPr>
              <w:t>报告适用期间</w:t>
            </w:r>
          </w:p>
        </w:tc>
        <w:tc>
          <w:tcPr>
            <w:tcW w:w="2381" w:type="dxa"/>
            <w:tcMar>
              <w:top w:w="80" w:type="dxa"/>
              <w:left w:w="100" w:type="dxa"/>
              <w:bottom w:w="80" w:type="dxa"/>
              <w:right w:w="100" w:type="dxa"/>
            </w:tcMar>
            <w:vAlign w:val="center"/>
          </w:tcPr>
          <w:p w14:paraId="75F831E5">
            <w:pPr>
              <w:spacing w:after="0" w:line="276" w:lineRule="auto"/>
              <w:rPr>
                <w:rFonts w:hint="eastAsia"/>
              </w:rPr>
            </w:pPr>
          </w:p>
        </w:tc>
      </w:tr>
      <w:tr w14:paraId="6F428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DC52A32">
            <w:pPr>
              <w:spacing w:after="0" w:line="276" w:lineRule="auto"/>
              <w:rPr>
                <w:rFonts w:hint="eastAsia"/>
              </w:rPr>
            </w:pPr>
            <w:r>
              <w:rPr>
                <w:rFonts w:ascii="Arial" w:hAnsi="Arial"/>
                <w:sz w:val="19"/>
              </w:rPr>
              <w:t>报告版本</w:t>
            </w:r>
          </w:p>
        </w:tc>
        <w:tc>
          <w:tcPr>
            <w:tcW w:w="1701" w:type="dxa"/>
            <w:tcMar>
              <w:top w:w="80" w:type="dxa"/>
              <w:left w:w="100" w:type="dxa"/>
              <w:bottom w:w="80" w:type="dxa"/>
              <w:right w:w="100" w:type="dxa"/>
            </w:tcMar>
            <w:vAlign w:val="center"/>
          </w:tcPr>
          <w:p w14:paraId="3FF0AF82">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0F89E512">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825AB05">
            <w:pPr>
              <w:spacing w:after="0" w:line="276" w:lineRule="auto"/>
              <w:rPr>
                <w:rFonts w:hint="eastAsia"/>
              </w:rPr>
            </w:pPr>
            <w:r>
              <w:rPr>
                <w:rFonts w:ascii="Arial" w:hAnsi="Arial"/>
                <w:sz w:val="19"/>
              </w:rPr>
              <w:t>已有报告或结果版本</w:t>
            </w:r>
          </w:p>
        </w:tc>
        <w:tc>
          <w:tcPr>
            <w:tcW w:w="2381" w:type="dxa"/>
            <w:tcMar>
              <w:top w:w="80" w:type="dxa"/>
              <w:left w:w="100" w:type="dxa"/>
              <w:bottom w:w="80" w:type="dxa"/>
              <w:right w:w="100" w:type="dxa"/>
            </w:tcMar>
            <w:vAlign w:val="center"/>
          </w:tcPr>
          <w:p w14:paraId="181EC399">
            <w:pPr>
              <w:spacing w:after="0" w:line="276" w:lineRule="auto"/>
              <w:rPr>
                <w:rFonts w:hint="eastAsia"/>
              </w:rPr>
            </w:pPr>
          </w:p>
        </w:tc>
      </w:tr>
      <w:tr w14:paraId="6102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5C7F4D1">
            <w:pPr>
              <w:spacing w:after="0" w:line="276" w:lineRule="auto"/>
              <w:rPr>
                <w:rFonts w:hint="eastAsia"/>
              </w:rPr>
            </w:pPr>
            <w:r>
              <w:rPr>
                <w:rFonts w:ascii="Arial" w:hAnsi="Arial"/>
                <w:sz w:val="19"/>
              </w:rPr>
              <w:t>交付方式</w:t>
            </w:r>
          </w:p>
        </w:tc>
        <w:tc>
          <w:tcPr>
            <w:tcW w:w="1701" w:type="dxa"/>
            <w:tcMar>
              <w:top w:w="80" w:type="dxa"/>
              <w:left w:w="100" w:type="dxa"/>
              <w:bottom w:w="80" w:type="dxa"/>
              <w:right w:w="100" w:type="dxa"/>
            </w:tcMar>
            <w:vAlign w:val="center"/>
          </w:tcPr>
          <w:p w14:paraId="4307D48F">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1E725B9A">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430DAC5">
            <w:pPr>
              <w:spacing w:after="0" w:line="276" w:lineRule="auto"/>
              <w:rPr>
                <w:rFonts w:hint="eastAsia"/>
                <w:lang w:eastAsia="zh-CN"/>
              </w:rPr>
            </w:pPr>
            <w:r>
              <w:rPr>
                <w:rFonts w:ascii="Arial" w:hAnsi="Arial"/>
                <w:sz w:val="19"/>
                <w:lang w:eastAsia="zh-CN"/>
              </w:rPr>
              <w:t>系统发送/线下交付/其他</w:t>
            </w:r>
          </w:p>
        </w:tc>
        <w:tc>
          <w:tcPr>
            <w:tcW w:w="2381" w:type="dxa"/>
            <w:tcMar>
              <w:top w:w="80" w:type="dxa"/>
              <w:left w:w="100" w:type="dxa"/>
              <w:bottom w:w="80" w:type="dxa"/>
              <w:right w:w="100" w:type="dxa"/>
            </w:tcMar>
            <w:vAlign w:val="center"/>
          </w:tcPr>
          <w:p w14:paraId="01457769">
            <w:pPr>
              <w:spacing w:after="0" w:line="276" w:lineRule="auto"/>
              <w:rPr>
                <w:rFonts w:hint="eastAsia"/>
                <w:lang w:eastAsia="zh-CN"/>
              </w:rPr>
            </w:pPr>
          </w:p>
        </w:tc>
      </w:tr>
      <w:tr w14:paraId="6EAB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CF3F779">
            <w:pPr>
              <w:spacing w:after="0" w:line="276" w:lineRule="auto"/>
              <w:rPr>
                <w:rFonts w:hint="eastAsia"/>
              </w:rPr>
            </w:pPr>
            <w:r>
              <w:rPr>
                <w:rFonts w:ascii="Arial" w:hAnsi="Arial"/>
                <w:sz w:val="19"/>
              </w:rPr>
              <w:t>交付材料及凭证</w:t>
            </w:r>
          </w:p>
        </w:tc>
        <w:tc>
          <w:tcPr>
            <w:tcW w:w="1701" w:type="dxa"/>
            <w:tcMar>
              <w:top w:w="80" w:type="dxa"/>
              <w:left w:w="100" w:type="dxa"/>
              <w:bottom w:w="80" w:type="dxa"/>
              <w:right w:w="100" w:type="dxa"/>
            </w:tcMar>
            <w:vAlign w:val="center"/>
          </w:tcPr>
          <w:p w14:paraId="7669A7BC">
            <w:pPr>
              <w:spacing w:after="0" w:line="276" w:lineRule="auto"/>
              <w:jc w:val="center"/>
              <w:rPr>
                <w:rFonts w:hint="eastAsia"/>
              </w:rPr>
            </w:pPr>
            <w:r>
              <w:rPr>
                <w:rFonts w:ascii="Arial" w:hAnsi="Arial"/>
                <w:sz w:val="19"/>
              </w:rPr>
              <w:t>文件</w:t>
            </w:r>
          </w:p>
        </w:tc>
        <w:tc>
          <w:tcPr>
            <w:tcW w:w="1247" w:type="dxa"/>
            <w:tcMar>
              <w:top w:w="80" w:type="dxa"/>
              <w:left w:w="100" w:type="dxa"/>
              <w:bottom w:w="80" w:type="dxa"/>
              <w:right w:w="100" w:type="dxa"/>
            </w:tcMar>
            <w:vAlign w:val="center"/>
          </w:tcPr>
          <w:p w14:paraId="4E54BBC6">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3B48B19">
            <w:pPr>
              <w:spacing w:after="0" w:line="276" w:lineRule="auto"/>
              <w:rPr>
                <w:rFonts w:hint="eastAsia"/>
              </w:rPr>
            </w:pPr>
            <w:r>
              <w:rPr>
                <w:rFonts w:ascii="Arial" w:hAnsi="Arial"/>
                <w:sz w:val="19"/>
              </w:rPr>
              <w:t>PDF/Excel/Word/图片/ZIP</w:t>
            </w:r>
          </w:p>
        </w:tc>
        <w:tc>
          <w:tcPr>
            <w:tcW w:w="2381" w:type="dxa"/>
            <w:tcMar>
              <w:top w:w="80" w:type="dxa"/>
              <w:left w:w="100" w:type="dxa"/>
              <w:bottom w:w="80" w:type="dxa"/>
              <w:right w:w="100" w:type="dxa"/>
            </w:tcMar>
            <w:vAlign w:val="center"/>
          </w:tcPr>
          <w:p w14:paraId="604914B3">
            <w:pPr>
              <w:spacing w:after="0" w:line="276" w:lineRule="auto"/>
              <w:rPr>
                <w:rFonts w:hint="eastAsia"/>
              </w:rPr>
            </w:pPr>
          </w:p>
        </w:tc>
      </w:tr>
    </w:tbl>
    <w:p w14:paraId="5521C7DF">
      <w:pPr>
        <w:spacing w:after="0"/>
        <w:rPr>
          <w:rFonts w:hint="eastAsia"/>
        </w:rPr>
      </w:pPr>
    </w:p>
    <w:p w14:paraId="0BFD9AA5">
      <w:pPr>
        <w:pStyle w:val="7"/>
        <w:spacing w:before="120" w:after="120" w:line="288" w:lineRule="auto"/>
      </w:pPr>
      <w:r>
        <w:rPr>
          <w:rFonts w:ascii="Arial" w:hAnsi="Arial" w:eastAsia="黑体"/>
        </w:rPr>
        <w:t>3.2.3.2.4.2. Process 处理</w:t>
      </w:r>
    </w:p>
    <w:p w14:paraId="1B225D3F">
      <w:pPr>
        <w:spacing w:after="60" w:line="324" w:lineRule="auto"/>
        <w:ind w:left="227" w:hanging="113"/>
        <w:rPr>
          <w:rFonts w:hint="eastAsia"/>
          <w:lang w:eastAsia="zh-CN"/>
        </w:rPr>
      </w:pPr>
      <w:r>
        <w:rPr>
          <w:rFonts w:ascii="Arial" w:hAnsi="Arial"/>
          <w:lang w:eastAsia="zh-CN"/>
        </w:rPr>
        <w:t>1. 进入“碳排放核算与合规 &gt; 供应链碳管理 &gt; 碳足迹交付管理”页面。</w:t>
      </w:r>
    </w:p>
    <w:p w14:paraId="1060014C">
      <w:pPr>
        <w:spacing w:after="60" w:line="324" w:lineRule="auto"/>
        <w:ind w:left="227" w:hanging="113"/>
        <w:rPr>
          <w:rFonts w:hint="eastAsia"/>
          <w:lang w:eastAsia="zh-CN"/>
        </w:rPr>
      </w:pPr>
      <w:r>
        <w:rPr>
          <w:rFonts w:ascii="Arial" w:hAnsi="Arial"/>
          <w:lang w:eastAsia="zh-CN"/>
        </w:rPr>
        <w:t>2. 选择当前记录或结果，点击查看、详情、生成或导出操作。</w:t>
      </w:r>
    </w:p>
    <w:p w14:paraId="4E1E780E">
      <w:pPr>
        <w:spacing w:after="60" w:line="324" w:lineRule="auto"/>
        <w:ind w:left="227" w:hanging="113"/>
        <w:rPr>
          <w:rFonts w:hint="eastAsia"/>
          <w:lang w:eastAsia="zh-CN"/>
        </w:rPr>
      </w:pPr>
      <w:r>
        <w:rPr>
          <w:rFonts w:ascii="Arial" w:hAnsi="Arial"/>
          <w:lang w:eastAsia="zh-CN"/>
        </w:rPr>
        <w:t>3. 新增交付对象、产品、报告版本，并上传交付材料和凭证。</w:t>
      </w:r>
    </w:p>
    <w:p w14:paraId="01F09AD0">
      <w:pPr>
        <w:spacing w:after="60" w:line="324" w:lineRule="auto"/>
        <w:ind w:left="227" w:hanging="113"/>
        <w:rPr>
          <w:rFonts w:hint="eastAsia"/>
          <w:lang w:eastAsia="zh-CN"/>
        </w:rPr>
      </w:pPr>
      <w:r>
        <w:rPr>
          <w:rFonts w:ascii="Arial" w:hAnsi="Arial"/>
          <w:lang w:eastAsia="zh-CN"/>
        </w:rPr>
        <w:t>4. 每条交付必须关联明确的产品、期间和报告版本。</w:t>
      </w:r>
    </w:p>
    <w:p w14:paraId="066FDC5B">
      <w:pPr>
        <w:pStyle w:val="7"/>
        <w:spacing w:before="120" w:after="120" w:line="288" w:lineRule="auto"/>
        <w:rPr>
          <w:lang w:eastAsia="zh-CN"/>
        </w:rPr>
      </w:pPr>
      <w:r>
        <w:rPr>
          <w:rFonts w:ascii="Arial" w:hAnsi="Arial" w:eastAsia="黑体"/>
          <w:lang w:eastAsia="zh-CN"/>
        </w:rPr>
        <w:t>3.2.3.2.4.3. Output 输出</w:t>
      </w:r>
    </w:p>
    <w:p w14:paraId="0C654AC8">
      <w:pPr>
        <w:rPr>
          <w:rFonts w:hint="eastAsia"/>
          <w:lang w:eastAsia="zh-CN"/>
        </w:rPr>
      </w:pPr>
      <w:r>
        <w:rPr>
          <w:rFonts w:ascii="Arial" w:hAnsi="Arial"/>
          <w:lang w:eastAsia="zh-CN"/>
        </w:rPr>
        <w:t>每条交付必须关联明确的产品、期间和报告版本。</w:t>
      </w:r>
    </w:p>
    <w:p w14:paraId="24F29C36">
      <w:pPr>
        <w:pStyle w:val="7"/>
        <w:spacing w:before="120" w:after="120" w:line="288" w:lineRule="auto"/>
      </w:pPr>
      <w:r>
        <w:rPr>
          <w:rFonts w:ascii="Arial" w:hAnsi="Arial" w:eastAsia="黑体"/>
        </w:rPr>
        <w:t>3.2.3.2.4.4. Usage Limitation 约束与限制</w:t>
      </w:r>
    </w:p>
    <w:p w14:paraId="0A5F8BBB">
      <w:pPr>
        <w:pStyle w:val="16"/>
        <w:spacing w:after="60" w:line="324" w:lineRule="auto"/>
        <w:rPr>
          <w:rFonts w:hint="eastAsia"/>
          <w:lang w:eastAsia="zh-CN"/>
        </w:rPr>
      </w:pPr>
      <w:r>
        <w:rPr>
          <w:rFonts w:ascii="Arial" w:hAnsi="Arial"/>
          <w:lang w:eastAsia="zh-CN"/>
        </w:rPr>
        <w:t>一次交付对应一条独立记录。</w:t>
      </w:r>
    </w:p>
    <w:p w14:paraId="0E8035CA">
      <w:pPr>
        <w:pStyle w:val="16"/>
        <w:spacing w:after="60" w:line="324" w:lineRule="auto"/>
        <w:rPr>
          <w:rFonts w:hint="eastAsia"/>
          <w:lang w:eastAsia="zh-CN"/>
        </w:rPr>
      </w:pPr>
      <w:r>
        <w:rPr>
          <w:rFonts w:ascii="Arial" w:hAnsi="Arial"/>
          <w:lang w:eastAsia="zh-CN"/>
        </w:rPr>
        <w:t>交付必须关联明确的产品、期间和报告版本。</w:t>
      </w:r>
    </w:p>
    <w:p w14:paraId="679C4A57">
      <w:pPr>
        <w:pStyle w:val="16"/>
        <w:spacing w:after="60" w:line="324" w:lineRule="auto"/>
        <w:rPr>
          <w:rFonts w:hint="eastAsia"/>
          <w:lang w:eastAsia="zh-CN"/>
        </w:rPr>
      </w:pPr>
      <w:r>
        <w:rPr>
          <w:rFonts w:ascii="Arial" w:hAnsi="Arial"/>
          <w:lang w:eastAsia="zh-CN"/>
        </w:rPr>
        <w:t>本功能版本边界：一期核心 / P0；研发范围：CRUD｜文件上传｜版本关联。</w:t>
      </w:r>
    </w:p>
    <w:p w14:paraId="71DCE224">
      <w:pPr>
        <w:pStyle w:val="16"/>
        <w:spacing w:after="60" w:line="324" w:lineRule="auto"/>
        <w:rPr>
          <w:rFonts w:hint="eastAsia"/>
          <w:lang w:eastAsia="zh-CN"/>
        </w:rPr>
      </w:pPr>
      <w:r>
        <w:rPr>
          <w:rFonts w:ascii="Arial" w:hAnsi="Arial"/>
          <w:lang w:eastAsia="zh-CN"/>
        </w:rPr>
        <w:t>文件类型、大小、权限和失败重试规则由统一文件服务控制。</w:t>
      </w:r>
    </w:p>
    <w:p w14:paraId="41DC668E">
      <w:pPr>
        <w:pStyle w:val="6"/>
        <w:spacing w:before="120" w:after="120" w:line="288" w:lineRule="auto"/>
      </w:pPr>
      <w:r>
        <w:rPr>
          <w:rFonts w:ascii="Arial" w:hAnsi="Arial" w:eastAsia="黑体"/>
          <w:sz w:val="22"/>
        </w:rPr>
        <w:t>3.2.3.2.5. 发送与导出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6184E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3F572995">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0DE3045C">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592AFEFC">
            <w:pPr>
              <w:spacing w:after="0" w:line="276" w:lineRule="auto"/>
              <w:jc w:val="center"/>
              <w:rPr>
                <w:rFonts w:hint="eastAsia"/>
              </w:rPr>
            </w:pPr>
            <w:r>
              <w:rPr>
                <w:rFonts w:ascii="Arial" w:hAnsi="Arial"/>
                <w:b/>
                <w:sz w:val="19"/>
              </w:rPr>
              <w:t>版本 / 优先级</w:t>
            </w:r>
          </w:p>
        </w:tc>
      </w:tr>
      <w:tr w14:paraId="4073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41B542E8">
            <w:pPr>
              <w:spacing w:after="0" w:line="276" w:lineRule="auto"/>
              <w:rPr>
                <w:rFonts w:hint="eastAsia"/>
              </w:rPr>
            </w:pPr>
            <w:r>
              <w:rPr>
                <w:rFonts w:ascii="Arial" w:hAnsi="Arial"/>
                <w:sz w:val="19"/>
              </w:rPr>
              <w:t>CA-07-03</w:t>
            </w:r>
          </w:p>
        </w:tc>
        <w:tc>
          <w:tcPr>
            <w:tcW w:w="4535" w:type="dxa"/>
            <w:shd w:val="clear" w:color="auto" w:fill="F7F9F8"/>
            <w:tcMar>
              <w:top w:w="80" w:type="dxa"/>
              <w:left w:w="100" w:type="dxa"/>
              <w:bottom w:w="80" w:type="dxa"/>
              <w:right w:w="100" w:type="dxa"/>
            </w:tcMar>
            <w:vAlign w:val="center"/>
          </w:tcPr>
          <w:p w14:paraId="61D48636">
            <w:pPr>
              <w:spacing w:after="0" w:line="276" w:lineRule="auto"/>
              <w:jc w:val="center"/>
              <w:rPr>
                <w:rFonts w:hint="eastAsia"/>
                <w:lang w:eastAsia="zh-CN"/>
              </w:rPr>
            </w:pPr>
            <w:r>
              <w:rPr>
                <w:rFonts w:ascii="Arial" w:hAnsi="Arial"/>
                <w:sz w:val="19"/>
                <w:lang w:eastAsia="zh-CN"/>
              </w:rPr>
              <w:t>发送服务｜Excel导出｜操作日志</w:t>
            </w:r>
          </w:p>
        </w:tc>
        <w:tc>
          <w:tcPr>
            <w:tcW w:w="3288" w:type="dxa"/>
            <w:shd w:val="clear" w:color="auto" w:fill="F7F9F8"/>
            <w:tcMar>
              <w:top w:w="80" w:type="dxa"/>
              <w:left w:w="100" w:type="dxa"/>
              <w:bottom w:w="80" w:type="dxa"/>
              <w:right w:w="100" w:type="dxa"/>
            </w:tcMar>
            <w:vAlign w:val="center"/>
          </w:tcPr>
          <w:p w14:paraId="312DADD8">
            <w:pPr>
              <w:spacing w:after="0" w:line="276" w:lineRule="auto"/>
              <w:jc w:val="center"/>
              <w:rPr>
                <w:rFonts w:hint="eastAsia"/>
              </w:rPr>
            </w:pPr>
            <w:r>
              <w:rPr>
                <w:rFonts w:ascii="Arial" w:hAnsi="Arial"/>
                <w:sz w:val="19"/>
              </w:rPr>
              <w:t>一期简化 / P1</w:t>
            </w:r>
          </w:p>
        </w:tc>
      </w:tr>
    </w:tbl>
    <w:p w14:paraId="177A8BBF">
      <w:pPr>
        <w:pStyle w:val="7"/>
        <w:spacing w:before="120" w:after="120" w:line="288" w:lineRule="auto"/>
      </w:pPr>
      <w:r>
        <w:rPr>
          <w:rFonts w:ascii="Arial" w:hAnsi="Arial" w:eastAsia="黑体"/>
        </w:rPr>
        <w:t>3.2.3.2.5.1.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3AA01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534FE7D1">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3B7D1711">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48EAAE5C">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6E2FC853">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3A250E3D">
            <w:pPr>
              <w:spacing w:after="0" w:line="276" w:lineRule="auto"/>
              <w:rPr>
                <w:rFonts w:hint="eastAsia"/>
              </w:rPr>
            </w:pPr>
            <w:r>
              <w:rPr>
                <w:rFonts w:ascii="Arial" w:hAnsi="Arial"/>
                <w:b/>
                <w:sz w:val="19"/>
              </w:rPr>
              <w:t>备注</w:t>
            </w:r>
          </w:p>
        </w:tc>
      </w:tr>
      <w:tr w14:paraId="3CBB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BB30416">
            <w:pPr>
              <w:spacing w:after="0" w:line="276" w:lineRule="auto"/>
              <w:rPr>
                <w:rFonts w:hint="eastAsia"/>
              </w:rPr>
            </w:pPr>
            <w:r>
              <w:rPr>
                <w:rFonts w:ascii="Arial" w:hAnsi="Arial"/>
                <w:sz w:val="19"/>
              </w:rPr>
              <w:t>交付记录</w:t>
            </w:r>
          </w:p>
        </w:tc>
        <w:tc>
          <w:tcPr>
            <w:tcW w:w="1701" w:type="dxa"/>
            <w:tcMar>
              <w:top w:w="80" w:type="dxa"/>
              <w:left w:w="100" w:type="dxa"/>
              <w:bottom w:w="80" w:type="dxa"/>
              <w:right w:w="100" w:type="dxa"/>
            </w:tcMar>
            <w:vAlign w:val="center"/>
          </w:tcPr>
          <w:p w14:paraId="0DB08202">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47783B2D">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A830CE1">
            <w:pPr>
              <w:spacing w:after="0" w:line="276" w:lineRule="auto"/>
              <w:rPr>
                <w:rFonts w:hint="eastAsia"/>
              </w:rPr>
            </w:pPr>
            <w:r>
              <w:rPr>
                <w:rFonts w:ascii="Arial" w:hAnsi="Arial"/>
                <w:sz w:val="19"/>
              </w:rPr>
              <w:t>当前选中记录</w:t>
            </w:r>
          </w:p>
        </w:tc>
        <w:tc>
          <w:tcPr>
            <w:tcW w:w="2381" w:type="dxa"/>
            <w:tcMar>
              <w:top w:w="80" w:type="dxa"/>
              <w:left w:w="100" w:type="dxa"/>
              <w:bottom w:w="80" w:type="dxa"/>
              <w:right w:w="100" w:type="dxa"/>
            </w:tcMar>
            <w:vAlign w:val="center"/>
          </w:tcPr>
          <w:p w14:paraId="40920448">
            <w:pPr>
              <w:spacing w:after="0" w:line="276" w:lineRule="auto"/>
              <w:rPr>
                <w:rFonts w:hint="eastAsia"/>
              </w:rPr>
            </w:pPr>
          </w:p>
        </w:tc>
      </w:tr>
      <w:tr w14:paraId="07135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F91AEF2">
            <w:pPr>
              <w:spacing w:after="0" w:line="276" w:lineRule="auto"/>
              <w:rPr>
                <w:rFonts w:hint="eastAsia"/>
              </w:rPr>
            </w:pPr>
            <w:r>
              <w:rPr>
                <w:rFonts w:ascii="Arial" w:hAnsi="Arial"/>
                <w:sz w:val="19"/>
              </w:rPr>
              <w:t>操作类型</w:t>
            </w:r>
          </w:p>
        </w:tc>
        <w:tc>
          <w:tcPr>
            <w:tcW w:w="1701" w:type="dxa"/>
            <w:tcMar>
              <w:top w:w="80" w:type="dxa"/>
              <w:left w:w="100" w:type="dxa"/>
              <w:bottom w:w="80" w:type="dxa"/>
              <w:right w:w="100" w:type="dxa"/>
            </w:tcMar>
            <w:vAlign w:val="center"/>
          </w:tcPr>
          <w:p w14:paraId="42F16CEE">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42ECB968">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0E91A78C">
            <w:pPr>
              <w:spacing w:after="0" w:line="276" w:lineRule="auto"/>
              <w:rPr>
                <w:rFonts w:hint="eastAsia"/>
                <w:lang w:eastAsia="zh-CN"/>
              </w:rPr>
            </w:pPr>
            <w:r>
              <w:rPr>
                <w:rFonts w:ascii="Arial" w:hAnsi="Arial"/>
                <w:sz w:val="19"/>
                <w:lang w:eastAsia="zh-CN"/>
              </w:rPr>
              <w:t>发送/登记线下交付/导出</w:t>
            </w:r>
          </w:p>
        </w:tc>
        <w:tc>
          <w:tcPr>
            <w:tcW w:w="2381" w:type="dxa"/>
            <w:tcMar>
              <w:top w:w="80" w:type="dxa"/>
              <w:left w:w="100" w:type="dxa"/>
              <w:bottom w:w="80" w:type="dxa"/>
              <w:right w:w="100" w:type="dxa"/>
            </w:tcMar>
            <w:vAlign w:val="center"/>
          </w:tcPr>
          <w:p w14:paraId="04D55465">
            <w:pPr>
              <w:spacing w:after="0" w:line="276" w:lineRule="auto"/>
              <w:rPr>
                <w:rFonts w:hint="eastAsia"/>
                <w:lang w:eastAsia="zh-CN"/>
              </w:rPr>
            </w:pPr>
          </w:p>
        </w:tc>
      </w:tr>
    </w:tbl>
    <w:p w14:paraId="0B4EE29E">
      <w:pPr>
        <w:spacing w:after="0"/>
        <w:rPr>
          <w:rFonts w:hint="eastAsia"/>
          <w:lang w:eastAsia="zh-CN"/>
        </w:rPr>
      </w:pPr>
    </w:p>
    <w:p w14:paraId="6C587CE5">
      <w:pPr>
        <w:pStyle w:val="7"/>
        <w:spacing w:before="120" w:after="120" w:line="288" w:lineRule="auto"/>
        <w:rPr>
          <w:lang w:eastAsia="zh-CN"/>
        </w:rPr>
      </w:pPr>
      <w:r>
        <w:rPr>
          <w:rFonts w:ascii="Arial" w:hAnsi="Arial" w:eastAsia="黑体"/>
          <w:lang w:eastAsia="zh-CN"/>
        </w:rPr>
        <w:t>3.2.3.2.5.2. Process 处理</w:t>
      </w:r>
    </w:p>
    <w:p w14:paraId="19BC518F">
      <w:pPr>
        <w:spacing w:after="60" w:line="324" w:lineRule="auto"/>
        <w:ind w:left="227" w:hanging="113"/>
        <w:rPr>
          <w:rFonts w:hint="eastAsia"/>
          <w:lang w:eastAsia="zh-CN"/>
        </w:rPr>
      </w:pPr>
      <w:r>
        <w:rPr>
          <w:rFonts w:ascii="Arial" w:hAnsi="Arial"/>
          <w:lang w:eastAsia="zh-CN"/>
        </w:rPr>
        <w:t>1. 进入“碳排放核算与合规 &gt; 供应链碳管理 &gt; 碳足迹交付管理”页面。</w:t>
      </w:r>
    </w:p>
    <w:p w14:paraId="689191DF">
      <w:pPr>
        <w:spacing w:after="60" w:line="324" w:lineRule="auto"/>
        <w:ind w:left="227" w:hanging="113"/>
        <w:rPr>
          <w:rFonts w:hint="eastAsia"/>
          <w:lang w:eastAsia="zh-CN"/>
        </w:rPr>
      </w:pPr>
      <w:r>
        <w:rPr>
          <w:rFonts w:ascii="Arial" w:hAnsi="Arial"/>
          <w:lang w:eastAsia="zh-CN"/>
        </w:rPr>
        <w:t>2. 选择当前记录或结果，点击查看、详情、生成或导出操作。</w:t>
      </w:r>
    </w:p>
    <w:p w14:paraId="3395F752">
      <w:pPr>
        <w:spacing w:after="60" w:line="324" w:lineRule="auto"/>
        <w:ind w:left="227" w:hanging="113"/>
        <w:rPr>
          <w:rFonts w:hint="eastAsia"/>
          <w:lang w:eastAsia="zh-CN"/>
        </w:rPr>
      </w:pPr>
      <w:r>
        <w:rPr>
          <w:rFonts w:ascii="Arial" w:hAnsi="Arial"/>
          <w:lang w:eastAsia="zh-CN"/>
        </w:rPr>
        <w:t>3. 按权限发送报告或记录线下交付，并导出台账。</w:t>
      </w:r>
    </w:p>
    <w:p w14:paraId="1B3DE06E">
      <w:pPr>
        <w:spacing w:after="60" w:line="324" w:lineRule="auto"/>
        <w:ind w:left="227" w:hanging="113"/>
        <w:rPr>
          <w:rFonts w:hint="eastAsia"/>
          <w:lang w:eastAsia="zh-CN"/>
        </w:rPr>
      </w:pPr>
      <w:r>
        <w:rPr>
          <w:rFonts w:ascii="Arial" w:hAnsi="Arial"/>
          <w:lang w:eastAsia="zh-CN"/>
        </w:rPr>
        <w:t>4. 一期允许模拟发送，但需明确提示实际实现方式。</w:t>
      </w:r>
    </w:p>
    <w:p w14:paraId="2FD7950F">
      <w:pPr>
        <w:pStyle w:val="7"/>
        <w:spacing w:before="120" w:after="120" w:line="288" w:lineRule="auto"/>
        <w:rPr>
          <w:lang w:eastAsia="zh-CN"/>
        </w:rPr>
      </w:pPr>
      <w:r>
        <w:rPr>
          <w:rFonts w:ascii="Arial" w:hAnsi="Arial" w:eastAsia="黑体"/>
          <w:lang w:eastAsia="zh-CN"/>
        </w:rPr>
        <w:t>3.2.3.2.5.3. Output 输出</w:t>
      </w:r>
    </w:p>
    <w:p w14:paraId="7C7E23A8">
      <w:pPr>
        <w:rPr>
          <w:rFonts w:hint="eastAsia"/>
          <w:lang w:eastAsia="zh-CN"/>
        </w:rPr>
      </w:pPr>
      <w:r>
        <w:rPr>
          <w:rFonts w:ascii="Arial" w:hAnsi="Arial"/>
          <w:lang w:eastAsia="zh-CN"/>
        </w:rPr>
        <w:t>一期允许模拟发送，但需明确提示实际实现方式。</w:t>
      </w:r>
    </w:p>
    <w:p w14:paraId="0E2AE19D">
      <w:pPr>
        <w:pStyle w:val="7"/>
        <w:spacing w:before="120" w:after="120" w:line="288" w:lineRule="auto"/>
      </w:pPr>
      <w:r>
        <w:rPr>
          <w:rFonts w:ascii="Arial" w:hAnsi="Arial" w:eastAsia="黑体"/>
        </w:rPr>
        <w:t>3.2.3.2.5.4. Usage Limitation 约束与限制</w:t>
      </w:r>
    </w:p>
    <w:p w14:paraId="1E1E07FF">
      <w:pPr>
        <w:pStyle w:val="16"/>
        <w:spacing w:after="60" w:line="324" w:lineRule="auto"/>
        <w:rPr>
          <w:rFonts w:hint="eastAsia"/>
          <w:lang w:eastAsia="zh-CN"/>
        </w:rPr>
      </w:pPr>
      <w:r>
        <w:rPr>
          <w:rFonts w:ascii="Arial" w:hAnsi="Arial"/>
          <w:lang w:eastAsia="zh-CN"/>
        </w:rPr>
        <w:t>一次交付对应一条独立记录。</w:t>
      </w:r>
    </w:p>
    <w:p w14:paraId="012591D0">
      <w:pPr>
        <w:pStyle w:val="16"/>
        <w:spacing w:after="60" w:line="324" w:lineRule="auto"/>
        <w:rPr>
          <w:rFonts w:hint="eastAsia"/>
          <w:lang w:eastAsia="zh-CN"/>
        </w:rPr>
      </w:pPr>
      <w:r>
        <w:rPr>
          <w:rFonts w:ascii="Arial" w:hAnsi="Arial"/>
          <w:lang w:eastAsia="zh-CN"/>
        </w:rPr>
        <w:t>交付必须关联明确的产品、期间和报告版本。</w:t>
      </w:r>
    </w:p>
    <w:p w14:paraId="195799AE">
      <w:pPr>
        <w:pStyle w:val="16"/>
        <w:spacing w:after="60" w:line="324" w:lineRule="auto"/>
        <w:rPr>
          <w:rFonts w:hint="eastAsia"/>
          <w:lang w:eastAsia="zh-CN"/>
        </w:rPr>
      </w:pPr>
      <w:r>
        <w:rPr>
          <w:rFonts w:ascii="Arial" w:hAnsi="Arial"/>
          <w:lang w:eastAsia="zh-CN"/>
        </w:rPr>
        <w:t>本功能版本边界：一期简化 / P1；研发范围：发送服务｜Excel导出｜操作日志。</w:t>
      </w:r>
    </w:p>
    <w:p w14:paraId="50AF55C5">
      <w:pPr>
        <w:pStyle w:val="16"/>
        <w:spacing w:after="60" w:line="324" w:lineRule="auto"/>
        <w:rPr>
          <w:rFonts w:hint="eastAsia"/>
          <w:lang w:eastAsia="zh-CN"/>
        </w:rPr>
      </w:pPr>
      <w:r>
        <w:rPr>
          <w:rFonts w:ascii="Arial" w:hAnsi="Arial"/>
          <w:lang w:eastAsia="zh-CN"/>
        </w:rPr>
        <w:t>导出内容必须与当前页面筛选条件、任务版本和数据权限一致。</w:t>
      </w:r>
    </w:p>
    <w:p w14:paraId="717A3653">
      <w:pPr>
        <w:rPr>
          <w:rFonts w:hint="eastAsia"/>
          <w:lang w:eastAsia="zh-CN"/>
        </w:rPr>
      </w:pPr>
      <w:r>
        <w:rPr>
          <w:lang w:eastAsia="zh-CN"/>
        </w:rPr>
        <w:br w:type="page"/>
      </w:r>
    </w:p>
    <w:p w14:paraId="788308E2">
      <w:pPr>
        <w:pStyle w:val="5"/>
        <w:spacing w:after="120" w:line="288" w:lineRule="auto"/>
        <w:rPr>
          <w:lang w:eastAsia="zh-CN"/>
        </w:rPr>
      </w:pPr>
      <w:r>
        <w:rPr>
          <w:rFonts w:ascii="Arial" w:hAnsi="Arial" w:eastAsia="黑体"/>
          <w:sz w:val="24"/>
          <w:lang w:eastAsia="zh-CN"/>
        </w:rPr>
        <w:t>3.2.3.3. 碳足迹核算（规划中）</w:t>
      </w:r>
    </w:p>
    <w:p w14:paraId="55F8B452">
      <w:pPr>
        <w:pStyle w:val="6"/>
        <w:spacing w:before="120" w:after="120" w:line="288" w:lineRule="auto"/>
        <w:rPr>
          <w:lang w:eastAsia="zh-CN"/>
        </w:rPr>
      </w:pPr>
      <w:r>
        <w:rPr>
          <w:rFonts w:ascii="Arial" w:hAnsi="Arial" w:eastAsia="黑体"/>
          <w:sz w:val="22"/>
          <w:lang w:eastAsia="zh-CN"/>
        </w:rPr>
        <w:t>3.2.3.3.1. Introduce 介绍</w:t>
      </w:r>
    </w:p>
    <w:p w14:paraId="412A8F1F">
      <w:pPr>
        <w:rPr>
          <w:rFonts w:hint="eastAsia"/>
          <w:lang w:eastAsia="zh-CN"/>
        </w:rPr>
      </w:pPr>
      <w:r>
        <w:rPr>
          <w:rFonts w:ascii="Arial" w:hAnsi="Arial"/>
          <w:lang w:eastAsia="zh-CN"/>
        </w:rPr>
        <w:t>保留产品碳足迹核算菜单和后续扩展位置。本期仅展示规划状态，不进入具体核算功能。</w:t>
      </w:r>
    </w:p>
    <w:p w14:paraId="18C1703B">
      <w:pPr>
        <w:pStyle w:val="6"/>
        <w:spacing w:before="120" w:after="120" w:line="288" w:lineRule="auto"/>
        <w:rPr>
          <w:lang w:eastAsia="zh-CN"/>
        </w:rPr>
      </w:pPr>
      <w:r>
        <w:rPr>
          <w:rFonts w:ascii="Arial" w:hAnsi="Arial" w:eastAsia="黑体"/>
          <w:sz w:val="22"/>
          <w:lang w:eastAsia="zh-CN"/>
        </w:rPr>
        <w:t>3.2.3.3.2. UI Design UI设计</w:t>
      </w:r>
    </w:p>
    <w:p w14:paraId="4FFB445A">
      <w:pPr>
        <w:rPr>
          <w:rFonts w:hint="eastAsia"/>
          <w:lang w:eastAsia="zh-CN"/>
        </w:rPr>
      </w:pPr>
      <w:r>
        <w:rPr>
          <w:rFonts w:ascii="Arial" w:hAnsi="Arial"/>
          <w:lang w:eastAsia="zh-CN"/>
        </w:rPr>
        <w:t>菜单项以禁用或“规划中”状态展示，不打开空白业务页面。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8391"/>
      </w:tblGrid>
      <w:tr w14:paraId="45B5E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8E3"/>
            <w:tcMar>
              <w:top w:w="60" w:type="dxa"/>
              <w:left w:w="100" w:type="dxa"/>
              <w:bottom w:w="60" w:type="dxa"/>
              <w:right w:w="100" w:type="dxa"/>
            </w:tcMar>
            <w:vAlign w:val="center"/>
          </w:tcPr>
          <w:p w14:paraId="7579FE05">
            <w:pPr>
              <w:spacing w:after="0" w:line="264" w:lineRule="auto"/>
              <w:rPr>
                <w:rFonts w:hint="eastAsia"/>
              </w:rPr>
            </w:pPr>
            <w:r>
              <w:rPr>
                <w:rFonts w:ascii="Arial" w:hAnsi="Arial"/>
                <w:b/>
                <w:color w:val="355E52"/>
                <w:sz w:val="19"/>
              </w:rPr>
              <w:t>原型参考</w:t>
            </w:r>
          </w:p>
        </w:tc>
        <w:tc>
          <w:tcPr>
            <w:tcW w:w="8391" w:type="dxa"/>
            <w:shd w:val="clear" w:color="auto" w:fill="F2F5F3"/>
            <w:tcMar>
              <w:top w:w="60" w:type="dxa"/>
              <w:left w:w="100" w:type="dxa"/>
              <w:bottom w:w="60" w:type="dxa"/>
              <w:right w:w="100" w:type="dxa"/>
            </w:tcMar>
            <w:vAlign w:val="center"/>
          </w:tcPr>
          <w:p w14:paraId="6412F109">
            <w:pPr>
              <w:spacing w:after="0" w:line="264" w:lineRule="auto"/>
              <w:rPr>
                <w:rFonts w:hint="eastAsia"/>
                <w:lang w:eastAsia="zh-CN"/>
              </w:rPr>
            </w:pPr>
            <w:r>
              <w:rPr>
                <w:rFonts w:ascii="Arial" w:hAnsi="Arial"/>
                <w:sz w:val="19"/>
                <w:lang w:eastAsia="zh-CN"/>
              </w:rPr>
              <w:t>CA-08｜以最新高保真原型及前端实现为准</w:t>
            </w:r>
          </w:p>
        </w:tc>
      </w:tr>
    </w:tbl>
    <w:p w14:paraId="6DF00648">
      <w:pPr>
        <w:pStyle w:val="6"/>
        <w:spacing w:before="120" w:after="120" w:line="288" w:lineRule="auto"/>
      </w:pPr>
      <w:r>
        <w:rPr>
          <w:rFonts w:ascii="Arial" w:hAnsi="Arial" w:eastAsia="黑体"/>
          <w:sz w:val="22"/>
        </w:rPr>
        <w:t>3.2.3.3.3. 菜单占位</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1B26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2C2DF2D1">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79C8FCBC">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2E94BD12">
            <w:pPr>
              <w:spacing w:after="0" w:line="276" w:lineRule="auto"/>
              <w:jc w:val="center"/>
              <w:rPr>
                <w:rFonts w:hint="eastAsia"/>
              </w:rPr>
            </w:pPr>
            <w:r>
              <w:rPr>
                <w:rFonts w:ascii="Arial" w:hAnsi="Arial"/>
                <w:b/>
                <w:sz w:val="19"/>
              </w:rPr>
              <w:t>版本 / 优先级</w:t>
            </w:r>
          </w:p>
        </w:tc>
      </w:tr>
      <w:tr w14:paraId="5BE6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231724B5">
            <w:pPr>
              <w:spacing w:after="0" w:line="276" w:lineRule="auto"/>
              <w:rPr>
                <w:rFonts w:hint="eastAsia"/>
              </w:rPr>
            </w:pPr>
            <w:r>
              <w:rPr>
                <w:rFonts w:ascii="Arial" w:hAnsi="Arial"/>
                <w:sz w:val="19"/>
              </w:rPr>
              <w:t>CA-08-01</w:t>
            </w:r>
          </w:p>
        </w:tc>
        <w:tc>
          <w:tcPr>
            <w:tcW w:w="4535" w:type="dxa"/>
            <w:shd w:val="clear" w:color="auto" w:fill="F7F9F8"/>
            <w:tcMar>
              <w:top w:w="80" w:type="dxa"/>
              <w:left w:w="100" w:type="dxa"/>
              <w:bottom w:w="80" w:type="dxa"/>
              <w:right w:w="100" w:type="dxa"/>
            </w:tcMar>
            <w:vAlign w:val="center"/>
          </w:tcPr>
          <w:p w14:paraId="49E7F278">
            <w:pPr>
              <w:spacing w:after="0" w:line="276" w:lineRule="auto"/>
              <w:jc w:val="center"/>
              <w:rPr>
                <w:rFonts w:hint="eastAsia"/>
              </w:rPr>
            </w:pPr>
            <w:r>
              <w:rPr>
                <w:rFonts w:ascii="Arial" w:hAnsi="Arial"/>
                <w:sz w:val="19"/>
              </w:rPr>
              <w:t>菜单配置</w:t>
            </w:r>
          </w:p>
        </w:tc>
        <w:tc>
          <w:tcPr>
            <w:tcW w:w="3288" w:type="dxa"/>
            <w:shd w:val="clear" w:color="auto" w:fill="F7F9F8"/>
            <w:tcMar>
              <w:top w:w="80" w:type="dxa"/>
              <w:left w:w="100" w:type="dxa"/>
              <w:bottom w:w="80" w:type="dxa"/>
              <w:right w:w="100" w:type="dxa"/>
            </w:tcMar>
            <w:vAlign w:val="center"/>
          </w:tcPr>
          <w:p w14:paraId="624DC0B4">
            <w:pPr>
              <w:spacing w:after="0" w:line="276" w:lineRule="auto"/>
              <w:jc w:val="center"/>
              <w:rPr>
                <w:rFonts w:hint="eastAsia"/>
              </w:rPr>
            </w:pPr>
            <w:r>
              <w:rPr>
                <w:rFonts w:ascii="Arial" w:hAnsi="Arial"/>
                <w:sz w:val="19"/>
              </w:rPr>
              <w:t>二期规划 / P2</w:t>
            </w:r>
          </w:p>
        </w:tc>
      </w:tr>
    </w:tbl>
    <w:p w14:paraId="3CB2D62B">
      <w:pPr>
        <w:pStyle w:val="7"/>
        <w:spacing w:before="120" w:after="120" w:line="288" w:lineRule="auto"/>
      </w:pPr>
      <w:r>
        <w:rPr>
          <w:rFonts w:ascii="Arial" w:hAnsi="Arial" w:eastAsia="黑体"/>
        </w:rPr>
        <w:t>3.2.3.3.3.1.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7738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33CF0437">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27E18E98">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1328242E">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0600ACB7">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62EE9E34">
            <w:pPr>
              <w:spacing w:after="0" w:line="276" w:lineRule="auto"/>
              <w:rPr>
                <w:rFonts w:hint="eastAsia"/>
              </w:rPr>
            </w:pPr>
            <w:r>
              <w:rPr>
                <w:rFonts w:ascii="Arial" w:hAnsi="Arial"/>
                <w:b/>
                <w:sz w:val="19"/>
              </w:rPr>
              <w:t>备注</w:t>
            </w:r>
          </w:p>
        </w:tc>
      </w:tr>
      <w:tr w14:paraId="239A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D5C49F5">
            <w:pPr>
              <w:spacing w:after="0" w:line="276" w:lineRule="auto"/>
              <w:rPr>
                <w:rFonts w:hint="eastAsia"/>
              </w:rPr>
            </w:pPr>
            <w:r>
              <w:rPr>
                <w:rFonts w:ascii="Arial" w:hAnsi="Arial"/>
                <w:sz w:val="19"/>
              </w:rPr>
              <w:t>无直接输入</w:t>
            </w:r>
          </w:p>
        </w:tc>
        <w:tc>
          <w:tcPr>
            <w:tcW w:w="1701" w:type="dxa"/>
            <w:tcMar>
              <w:top w:w="80" w:type="dxa"/>
              <w:left w:w="100" w:type="dxa"/>
              <w:bottom w:w="80" w:type="dxa"/>
              <w:right w:w="100" w:type="dxa"/>
            </w:tcMar>
            <w:vAlign w:val="center"/>
          </w:tcPr>
          <w:p w14:paraId="188E158C">
            <w:pPr>
              <w:spacing w:after="0" w:line="276" w:lineRule="auto"/>
              <w:jc w:val="center"/>
              <w:rPr>
                <w:rFonts w:hint="eastAsia"/>
              </w:rPr>
            </w:pPr>
            <w:r>
              <w:rPr>
                <w:rFonts w:ascii="Arial" w:hAnsi="Arial"/>
                <w:sz w:val="19"/>
              </w:rPr>
              <w:t>—</w:t>
            </w:r>
          </w:p>
        </w:tc>
        <w:tc>
          <w:tcPr>
            <w:tcW w:w="1247" w:type="dxa"/>
            <w:tcMar>
              <w:top w:w="80" w:type="dxa"/>
              <w:left w:w="100" w:type="dxa"/>
              <w:bottom w:w="80" w:type="dxa"/>
              <w:right w:w="100" w:type="dxa"/>
            </w:tcMar>
            <w:vAlign w:val="center"/>
          </w:tcPr>
          <w:p w14:paraId="1DDD51A9">
            <w:pPr>
              <w:spacing w:after="0" w:line="276" w:lineRule="auto"/>
              <w:jc w:val="center"/>
              <w:rPr>
                <w:rFonts w:hint="eastAsia"/>
              </w:rPr>
            </w:pPr>
            <w:r>
              <w:rPr>
                <w:rFonts w:ascii="Arial" w:hAnsi="Arial"/>
                <w:sz w:val="19"/>
              </w:rPr>
              <w:t>—</w:t>
            </w:r>
          </w:p>
        </w:tc>
        <w:tc>
          <w:tcPr>
            <w:tcW w:w="2948" w:type="dxa"/>
            <w:tcMar>
              <w:top w:w="80" w:type="dxa"/>
              <w:left w:w="100" w:type="dxa"/>
              <w:bottom w:w="80" w:type="dxa"/>
              <w:right w:w="100" w:type="dxa"/>
            </w:tcMar>
            <w:vAlign w:val="center"/>
          </w:tcPr>
          <w:p w14:paraId="4E9283E8">
            <w:pPr>
              <w:spacing w:after="0" w:line="276" w:lineRule="auto"/>
              <w:rPr>
                <w:rFonts w:hint="eastAsia"/>
              </w:rPr>
            </w:pPr>
            <w:r>
              <w:rPr>
                <w:rFonts w:ascii="Arial" w:hAnsi="Arial"/>
                <w:sz w:val="19"/>
              </w:rPr>
              <w:t>—</w:t>
            </w:r>
          </w:p>
        </w:tc>
        <w:tc>
          <w:tcPr>
            <w:tcW w:w="2381" w:type="dxa"/>
            <w:tcMar>
              <w:top w:w="80" w:type="dxa"/>
              <w:left w:w="100" w:type="dxa"/>
              <w:bottom w:w="80" w:type="dxa"/>
              <w:right w:w="100" w:type="dxa"/>
            </w:tcMar>
            <w:vAlign w:val="center"/>
          </w:tcPr>
          <w:p w14:paraId="65DB2801">
            <w:pPr>
              <w:spacing w:after="0" w:line="276" w:lineRule="auto"/>
              <w:rPr>
                <w:rFonts w:hint="eastAsia"/>
              </w:rPr>
            </w:pPr>
            <w:r>
              <w:rPr>
                <w:rFonts w:ascii="Arial" w:hAnsi="Arial"/>
                <w:sz w:val="19"/>
              </w:rPr>
              <w:t>一期仅展示规划状态</w:t>
            </w:r>
          </w:p>
        </w:tc>
      </w:tr>
    </w:tbl>
    <w:p w14:paraId="0027C25A">
      <w:pPr>
        <w:spacing w:after="0"/>
        <w:rPr>
          <w:rFonts w:hint="eastAsia"/>
        </w:rPr>
      </w:pPr>
    </w:p>
    <w:p w14:paraId="1057A9BA">
      <w:pPr>
        <w:pStyle w:val="7"/>
        <w:spacing w:before="120" w:after="120" w:line="288" w:lineRule="auto"/>
      </w:pPr>
      <w:r>
        <w:rPr>
          <w:rFonts w:ascii="Arial" w:hAnsi="Arial" w:eastAsia="黑体"/>
        </w:rPr>
        <w:t>3.2.3.3.3.2. Process 处理</w:t>
      </w:r>
    </w:p>
    <w:p w14:paraId="0E16EC70">
      <w:pPr>
        <w:spacing w:after="60" w:line="324" w:lineRule="auto"/>
        <w:ind w:left="227" w:hanging="113"/>
        <w:rPr>
          <w:rFonts w:hint="eastAsia"/>
          <w:lang w:eastAsia="zh-CN"/>
        </w:rPr>
      </w:pPr>
      <w:r>
        <w:rPr>
          <w:rFonts w:ascii="Arial" w:hAnsi="Arial"/>
          <w:lang w:eastAsia="zh-CN"/>
        </w:rPr>
        <w:t>1. 进入“碳排放核算与合规 &gt; 供应链碳管理 &gt; 碳足迹核算”页面。</w:t>
      </w:r>
    </w:p>
    <w:p w14:paraId="20793872">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65773C71">
      <w:pPr>
        <w:spacing w:after="60" w:line="324" w:lineRule="auto"/>
        <w:ind w:left="227" w:hanging="113"/>
        <w:rPr>
          <w:rFonts w:hint="eastAsia"/>
          <w:lang w:eastAsia="zh-CN"/>
        </w:rPr>
      </w:pPr>
      <w:r>
        <w:rPr>
          <w:rFonts w:ascii="Arial" w:hAnsi="Arial"/>
          <w:lang w:eastAsia="zh-CN"/>
        </w:rPr>
        <w:t>3. 在供应链碳管理下展示碳足迹核算菜单，一期不开发功能。</w:t>
      </w:r>
    </w:p>
    <w:p w14:paraId="2A56B4F6">
      <w:pPr>
        <w:spacing w:after="60" w:line="324" w:lineRule="auto"/>
        <w:ind w:left="227" w:hanging="113"/>
        <w:rPr>
          <w:rFonts w:hint="eastAsia"/>
          <w:lang w:eastAsia="zh-CN"/>
        </w:rPr>
      </w:pPr>
      <w:r>
        <w:rPr>
          <w:rFonts w:ascii="Arial" w:hAnsi="Arial"/>
          <w:lang w:eastAsia="zh-CN"/>
        </w:rPr>
        <w:t>4. 菜单禁用并展示规划中提示，不进入空白页面。</w:t>
      </w:r>
    </w:p>
    <w:p w14:paraId="5B690926">
      <w:pPr>
        <w:pStyle w:val="7"/>
        <w:spacing w:before="120" w:after="120" w:line="288" w:lineRule="auto"/>
        <w:rPr>
          <w:lang w:eastAsia="zh-CN"/>
        </w:rPr>
      </w:pPr>
      <w:r>
        <w:rPr>
          <w:rFonts w:ascii="Arial" w:hAnsi="Arial" w:eastAsia="黑体"/>
          <w:lang w:eastAsia="zh-CN"/>
        </w:rPr>
        <w:t>3.2.3.3.3.3. Output 输出</w:t>
      </w:r>
    </w:p>
    <w:p w14:paraId="6790D117">
      <w:pPr>
        <w:rPr>
          <w:rFonts w:hint="eastAsia"/>
          <w:lang w:eastAsia="zh-CN"/>
        </w:rPr>
      </w:pPr>
      <w:r>
        <w:rPr>
          <w:rFonts w:ascii="Arial" w:hAnsi="Arial"/>
          <w:lang w:eastAsia="zh-CN"/>
        </w:rPr>
        <w:t>菜单禁用并展示规划中提示，不进入空白页面。</w:t>
      </w:r>
    </w:p>
    <w:p w14:paraId="39B25AD7">
      <w:pPr>
        <w:pStyle w:val="7"/>
        <w:spacing w:before="120" w:after="120" w:line="288" w:lineRule="auto"/>
      </w:pPr>
      <w:r>
        <w:rPr>
          <w:rFonts w:ascii="Arial" w:hAnsi="Arial" w:eastAsia="黑体"/>
        </w:rPr>
        <w:t>3.2.3.3.3.4. Usage Limitation 约束与限制</w:t>
      </w:r>
    </w:p>
    <w:p w14:paraId="0A53AAC6">
      <w:pPr>
        <w:pStyle w:val="16"/>
        <w:spacing w:after="60" w:line="324" w:lineRule="auto"/>
        <w:rPr>
          <w:rFonts w:hint="eastAsia"/>
          <w:lang w:eastAsia="zh-CN"/>
        </w:rPr>
      </w:pPr>
      <w:r>
        <w:rPr>
          <w:rFonts w:ascii="Arial" w:hAnsi="Arial"/>
          <w:lang w:eastAsia="zh-CN"/>
        </w:rPr>
        <w:t>一期不建设产品系统、活动数据准备和碳足迹计算逻辑。</w:t>
      </w:r>
    </w:p>
    <w:p w14:paraId="46CB180A">
      <w:pPr>
        <w:pStyle w:val="16"/>
        <w:spacing w:after="60" w:line="324" w:lineRule="auto"/>
        <w:rPr>
          <w:rFonts w:hint="eastAsia"/>
          <w:lang w:eastAsia="zh-CN"/>
        </w:rPr>
      </w:pPr>
      <w:r>
        <w:rPr>
          <w:rFonts w:ascii="Arial" w:hAnsi="Arial"/>
          <w:lang w:eastAsia="zh-CN"/>
        </w:rPr>
        <w:t>该功能纳入二期规划，需单独立项和评审。</w:t>
      </w:r>
    </w:p>
    <w:p w14:paraId="7866149E">
      <w:pPr>
        <w:pStyle w:val="16"/>
        <w:spacing w:after="60" w:line="324" w:lineRule="auto"/>
        <w:rPr>
          <w:rFonts w:hint="eastAsia"/>
          <w:lang w:eastAsia="zh-CN"/>
        </w:rPr>
      </w:pPr>
      <w:r>
        <w:rPr>
          <w:rFonts w:ascii="Arial" w:hAnsi="Arial"/>
          <w:lang w:eastAsia="zh-CN"/>
        </w:rPr>
        <w:t>本功能版本边界：二期规划 / P2；研发范围：菜单配置。</w:t>
      </w:r>
    </w:p>
    <w:p w14:paraId="7F31DB32">
      <w:pPr>
        <w:pStyle w:val="16"/>
        <w:spacing w:after="60" w:line="324" w:lineRule="auto"/>
        <w:rPr>
          <w:rFonts w:hint="eastAsia"/>
          <w:lang w:eastAsia="zh-CN"/>
        </w:rPr>
      </w:pPr>
      <w:r>
        <w:rPr>
          <w:rFonts w:ascii="Arial" w:hAnsi="Arial"/>
          <w:lang w:eastAsia="zh-CN"/>
        </w:rPr>
        <w:t>本期仅保留菜单或规划说明，不进入开发和验收范围。</w:t>
      </w:r>
    </w:p>
    <w:p w14:paraId="36B2F949">
      <w:pPr>
        <w:pStyle w:val="4"/>
        <w:spacing w:after="120" w:line="288" w:lineRule="auto"/>
        <w:rPr>
          <w:lang w:eastAsia="zh-CN"/>
        </w:rPr>
      </w:pPr>
      <w:r>
        <w:rPr>
          <w:rFonts w:ascii="Arial" w:hAnsi="Arial" w:eastAsia="黑体"/>
          <w:lang w:eastAsia="zh-CN"/>
        </w:rPr>
        <w:t>3.3. 能碳资产运营与策略</w:t>
      </w:r>
    </w:p>
    <w:p w14:paraId="0B12438F">
      <w:pPr>
        <w:rPr>
          <w:rFonts w:hint="eastAsia"/>
          <w:lang w:eastAsia="zh-CN"/>
        </w:rPr>
      </w:pPr>
      <w:r>
        <w:rPr>
          <w:rFonts w:ascii="Arial" w:hAnsi="Arial"/>
          <w:lang w:eastAsia="zh-CN"/>
        </w:rPr>
        <w:t>能碳资产运营与策略模块承接能源监测、能效对标、碳排放核算、能源成本和运营数据结果，提供能效平衡、用能策略、预算和碳资产辅助管理。</w:t>
      </w:r>
    </w:p>
    <w:p w14:paraId="56B676DA">
      <w:pPr>
        <w:rPr>
          <w:rFonts w:hint="eastAsia"/>
          <w:lang w:eastAsia="zh-CN"/>
        </w:rPr>
      </w:pPr>
      <w:r>
        <w:rPr>
          <w:lang w:eastAsia="zh-CN"/>
        </w:rPr>
        <w:br w:type="page"/>
      </w:r>
    </w:p>
    <w:p w14:paraId="30FA61FD">
      <w:pPr>
        <w:pStyle w:val="5"/>
        <w:spacing w:after="120" w:line="288" w:lineRule="auto"/>
        <w:rPr>
          <w:lang w:eastAsia="zh-CN"/>
        </w:rPr>
      </w:pPr>
      <w:r>
        <w:rPr>
          <w:rFonts w:ascii="Arial" w:hAnsi="Arial" w:eastAsia="黑体"/>
          <w:sz w:val="24"/>
          <w:lang w:eastAsia="zh-CN"/>
        </w:rPr>
        <w:t>3.3.1. 能效平衡与优化</w:t>
      </w:r>
    </w:p>
    <w:p w14:paraId="108DE3C1">
      <w:pPr>
        <w:pStyle w:val="6"/>
        <w:spacing w:before="120" w:after="120" w:line="288" w:lineRule="auto"/>
        <w:rPr>
          <w:lang w:eastAsia="zh-CN"/>
        </w:rPr>
      </w:pPr>
      <w:r>
        <w:rPr>
          <w:rFonts w:ascii="Arial" w:hAnsi="Arial" w:eastAsia="黑体"/>
          <w:sz w:val="22"/>
          <w:lang w:eastAsia="zh-CN"/>
        </w:rPr>
        <w:t>3.3.1.1. Introduce 介绍</w:t>
      </w:r>
    </w:p>
    <w:p w14:paraId="2E672979">
      <w:pPr>
        <w:rPr>
          <w:rFonts w:hint="eastAsia"/>
          <w:lang w:eastAsia="zh-CN"/>
        </w:rPr>
      </w:pPr>
      <w:r>
        <w:rPr>
          <w:rFonts w:ascii="Arial" w:hAnsi="Arial"/>
          <w:lang w:eastAsia="zh-CN"/>
        </w:rPr>
        <w:t>基于能源输入、能源分配、能效指标和能效对标数据，展示能源输入、已确认去向、能源平衡率、重点异常对象、异常项和未匹配能源，识别需要优先核查的用能单元，并提供规则驱动、AI辅助的能效诊断与优化建议。页面中的平衡结果为管理分析口径。</w:t>
      </w:r>
    </w:p>
    <w:p w14:paraId="46AECFF0">
      <w:pPr>
        <w:pStyle w:val="6"/>
        <w:spacing w:before="120" w:after="120" w:line="288" w:lineRule="auto"/>
        <w:rPr>
          <w:lang w:eastAsia="zh-CN"/>
        </w:rPr>
      </w:pPr>
      <w:r>
        <w:rPr>
          <w:rFonts w:ascii="Arial" w:hAnsi="Arial" w:eastAsia="黑体"/>
          <w:sz w:val="22"/>
          <w:lang w:eastAsia="zh-CN"/>
        </w:rPr>
        <w:t>3.3.1.2. UI Design UI设计</w:t>
      </w:r>
    </w:p>
    <w:p w14:paraId="3B6C00E1">
      <w:pPr>
        <w:rPr>
          <w:rFonts w:hint="eastAsia"/>
          <w:lang w:eastAsia="zh-CN"/>
        </w:rPr>
      </w:pPr>
      <w:r>
        <w:rPr>
          <w:rFonts w:ascii="Arial" w:hAnsi="Arial"/>
          <w:lang w:eastAsia="zh-CN"/>
        </w:rPr>
        <w:t>页面包含分析周期（月度/年度）、年份、月份（仅月度显示）、统计范围（全企业或一级用能单元）和对比口径（同比/环比）筛选，并提供查询、重置操作。主体包含五项 KPI、能效平衡概览、重点异常对象 TOP5、异常诊断与优化任务表、AI辅助分析区和能效诊断详情抽屉。</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8391"/>
      </w:tblGrid>
      <w:tr w14:paraId="7DAE9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8E3"/>
            <w:tcMar>
              <w:top w:w="60" w:type="dxa"/>
              <w:left w:w="100" w:type="dxa"/>
              <w:bottom w:w="60" w:type="dxa"/>
              <w:right w:w="100" w:type="dxa"/>
            </w:tcMar>
            <w:vAlign w:val="center"/>
          </w:tcPr>
          <w:p w14:paraId="396A97A6">
            <w:pPr>
              <w:spacing w:after="0" w:line="264" w:lineRule="auto"/>
              <w:rPr>
                <w:rFonts w:hint="eastAsia"/>
              </w:rPr>
            </w:pPr>
            <w:r>
              <w:rPr>
                <w:rFonts w:ascii="Arial" w:hAnsi="Arial"/>
                <w:b/>
                <w:color w:val="355E52"/>
                <w:sz w:val="19"/>
              </w:rPr>
              <w:t>原型参考</w:t>
            </w:r>
          </w:p>
        </w:tc>
        <w:tc>
          <w:tcPr>
            <w:tcW w:w="8391" w:type="dxa"/>
            <w:shd w:val="clear" w:color="auto" w:fill="F2F5F3"/>
            <w:tcMar>
              <w:top w:w="60" w:type="dxa"/>
              <w:left w:w="100" w:type="dxa"/>
              <w:bottom w:w="60" w:type="dxa"/>
              <w:right w:w="100" w:type="dxa"/>
            </w:tcMar>
            <w:vAlign w:val="center"/>
          </w:tcPr>
          <w:p w14:paraId="494881F6">
            <w:pPr>
              <w:spacing w:after="0" w:line="264" w:lineRule="auto"/>
              <w:rPr>
                <w:rFonts w:hint="eastAsia"/>
              </w:rPr>
            </w:pPr>
            <w:r>
              <w:rPr>
                <w:rFonts w:ascii="Arial" w:hAnsi="Arial"/>
                <w:sz w:val="19"/>
              </w:rPr>
              <w:t>AS-01｜以最新高保真原型及前端实现为准</w:t>
            </w:r>
          </w:p>
        </w:tc>
      </w:tr>
    </w:tbl>
    <w:p w14:paraId="2F1F13EB">
      <w:pPr>
        <w:pStyle w:val="6"/>
        <w:spacing w:before="120" w:after="120" w:line="288" w:lineRule="auto"/>
      </w:pPr>
      <w:r>
        <w:rPr>
          <w:rFonts w:ascii="Arial" w:hAnsi="Arial" w:eastAsia="黑体"/>
          <w:sz w:val="22"/>
        </w:rPr>
        <w:t>3.3.1.3. 分析条件与平衡指标</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33DCD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564BD97D">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36E37650">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4F3EB61A">
            <w:pPr>
              <w:spacing w:after="0" w:line="276" w:lineRule="auto"/>
              <w:jc w:val="center"/>
              <w:rPr>
                <w:rFonts w:hint="eastAsia"/>
              </w:rPr>
            </w:pPr>
            <w:r>
              <w:rPr>
                <w:rFonts w:ascii="Arial" w:hAnsi="Arial"/>
                <w:b/>
                <w:sz w:val="19"/>
              </w:rPr>
              <w:t>版本 / 优先级</w:t>
            </w:r>
          </w:p>
        </w:tc>
      </w:tr>
      <w:tr w14:paraId="69A9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395EBF7F">
            <w:pPr>
              <w:spacing w:after="0" w:line="276" w:lineRule="auto"/>
              <w:rPr>
                <w:rFonts w:hint="eastAsia"/>
              </w:rPr>
            </w:pPr>
            <w:r>
              <w:rPr>
                <w:rFonts w:ascii="Arial" w:hAnsi="Arial"/>
                <w:sz w:val="19"/>
              </w:rPr>
              <w:t>AS-01-01</w:t>
            </w:r>
          </w:p>
        </w:tc>
        <w:tc>
          <w:tcPr>
            <w:tcW w:w="4535" w:type="dxa"/>
            <w:shd w:val="clear" w:color="auto" w:fill="F7F9F8"/>
            <w:tcMar>
              <w:top w:w="80" w:type="dxa"/>
              <w:left w:w="100" w:type="dxa"/>
              <w:bottom w:w="80" w:type="dxa"/>
              <w:right w:w="100" w:type="dxa"/>
            </w:tcMar>
            <w:vAlign w:val="center"/>
          </w:tcPr>
          <w:p w14:paraId="02E53F5C">
            <w:pPr>
              <w:spacing w:after="0" w:line="276" w:lineRule="auto"/>
              <w:jc w:val="center"/>
              <w:rPr>
                <w:rFonts w:hint="eastAsia"/>
              </w:rPr>
            </w:pPr>
            <w:r>
              <w:rPr>
                <w:rFonts w:ascii="Arial" w:hAnsi="Arial"/>
                <w:sz w:val="19"/>
              </w:rPr>
              <w:t>后端聚合｜规则计算</w:t>
            </w:r>
          </w:p>
        </w:tc>
        <w:tc>
          <w:tcPr>
            <w:tcW w:w="3288" w:type="dxa"/>
            <w:shd w:val="clear" w:color="auto" w:fill="F7F9F8"/>
            <w:tcMar>
              <w:top w:w="80" w:type="dxa"/>
              <w:left w:w="100" w:type="dxa"/>
              <w:bottom w:w="80" w:type="dxa"/>
              <w:right w:w="100" w:type="dxa"/>
            </w:tcMar>
            <w:vAlign w:val="center"/>
          </w:tcPr>
          <w:p w14:paraId="2FBC6631">
            <w:pPr>
              <w:spacing w:after="0" w:line="276" w:lineRule="auto"/>
              <w:jc w:val="center"/>
              <w:rPr>
                <w:rFonts w:hint="eastAsia"/>
              </w:rPr>
            </w:pPr>
            <w:r>
              <w:rPr>
                <w:rFonts w:ascii="Arial" w:hAnsi="Arial"/>
                <w:sz w:val="19"/>
              </w:rPr>
              <w:t>一期核心 / P0</w:t>
            </w:r>
          </w:p>
        </w:tc>
      </w:tr>
    </w:tbl>
    <w:p w14:paraId="1D3D7C48">
      <w:pPr>
        <w:pStyle w:val="7"/>
        <w:spacing w:before="120" w:after="120" w:line="288" w:lineRule="auto"/>
      </w:pPr>
      <w:r>
        <w:rPr>
          <w:rFonts w:ascii="Arial" w:hAnsi="Arial" w:eastAsia="黑体"/>
        </w:rPr>
        <w:t>3.3.1.3.1.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2DC0F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5AD5946C">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4EABCAE6">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2F93C753">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535298F6">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2C2FF18">
            <w:pPr>
              <w:spacing w:after="0" w:line="276" w:lineRule="auto"/>
              <w:rPr>
                <w:rFonts w:hint="eastAsia"/>
              </w:rPr>
            </w:pPr>
            <w:r>
              <w:rPr>
                <w:rFonts w:ascii="Arial" w:hAnsi="Arial"/>
                <w:b/>
                <w:sz w:val="19"/>
              </w:rPr>
              <w:t>备注</w:t>
            </w:r>
          </w:p>
        </w:tc>
      </w:tr>
      <w:tr w14:paraId="1C3A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F572F4E">
            <w:pPr>
              <w:spacing w:after="0" w:line="276" w:lineRule="auto"/>
              <w:rPr>
                <w:rFonts w:hint="eastAsia"/>
              </w:rPr>
            </w:pPr>
            <w:r>
              <w:rPr>
                <w:rFonts w:ascii="Arial" w:hAnsi="Arial"/>
                <w:sz w:val="19"/>
              </w:rPr>
              <w:t>分析周期</w:t>
            </w:r>
          </w:p>
        </w:tc>
        <w:tc>
          <w:tcPr>
            <w:tcW w:w="1701" w:type="dxa"/>
            <w:tcMar>
              <w:top w:w="80" w:type="dxa"/>
              <w:left w:w="100" w:type="dxa"/>
              <w:bottom w:w="80" w:type="dxa"/>
              <w:right w:w="100" w:type="dxa"/>
            </w:tcMar>
            <w:vAlign w:val="center"/>
          </w:tcPr>
          <w:p w14:paraId="2EBEBAA0">
            <w:pPr>
              <w:spacing w:after="0" w:line="276" w:lineRule="auto"/>
              <w:jc w:val="center"/>
              <w:rPr>
                <w:rFonts w:hint="eastAsia"/>
              </w:rPr>
            </w:pPr>
            <w:r>
              <w:rPr>
                <w:rFonts w:ascii="Arial" w:hAnsi="Arial"/>
                <w:sz w:val="19"/>
              </w:rPr>
              <w:t>单选组</w:t>
            </w:r>
          </w:p>
        </w:tc>
        <w:tc>
          <w:tcPr>
            <w:tcW w:w="1247" w:type="dxa"/>
            <w:tcMar>
              <w:top w:w="80" w:type="dxa"/>
              <w:left w:w="100" w:type="dxa"/>
              <w:bottom w:w="80" w:type="dxa"/>
              <w:right w:w="100" w:type="dxa"/>
            </w:tcMar>
            <w:vAlign w:val="center"/>
          </w:tcPr>
          <w:p w14:paraId="660A4631">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333BD3D">
            <w:pPr>
              <w:spacing w:after="0" w:line="276" w:lineRule="auto"/>
              <w:rPr>
                <w:rFonts w:hint="eastAsia"/>
              </w:rPr>
            </w:pPr>
            <w:r>
              <w:rPr>
                <w:rFonts w:ascii="Arial" w:hAnsi="Arial"/>
                <w:sz w:val="19"/>
              </w:rPr>
              <w:t>月度/年度</w:t>
            </w:r>
          </w:p>
        </w:tc>
        <w:tc>
          <w:tcPr>
            <w:tcW w:w="2381" w:type="dxa"/>
            <w:tcMar>
              <w:top w:w="80" w:type="dxa"/>
              <w:left w:w="100" w:type="dxa"/>
              <w:bottom w:w="80" w:type="dxa"/>
              <w:right w:w="100" w:type="dxa"/>
            </w:tcMar>
            <w:vAlign w:val="center"/>
          </w:tcPr>
          <w:p w14:paraId="62EF952A">
            <w:pPr>
              <w:spacing w:after="0" w:line="276" w:lineRule="auto"/>
              <w:rPr>
                <w:rFonts w:hint="eastAsia"/>
              </w:rPr>
            </w:pPr>
          </w:p>
        </w:tc>
      </w:tr>
      <w:tr w14:paraId="238F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5D339E6">
            <w:pPr>
              <w:spacing w:after="0" w:line="276" w:lineRule="auto"/>
              <w:rPr>
                <w:rFonts w:hint="eastAsia"/>
              </w:rPr>
            </w:pPr>
            <w:r>
              <w:rPr>
                <w:rFonts w:ascii="Arial" w:hAnsi="Arial"/>
                <w:sz w:val="19"/>
              </w:rPr>
              <w:t>年份</w:t>
            </w:r>
          </w:p>
        </w:tc>
        <w:tc>
          <w:tcPr>
            <w:tcW w:w="1701" w:type="dxa"/>
            <w:tcMar>
              <w:top w:w="80" w:type="dxa"/>
              <w:left w:w="100" w:type="dxa"/>
              <w:bottom w:w="80" w:type="dxa"/>
              <w:right w:w="100" w:type="dxa"/>
            </w:tcMar>
            <w:vAlign w:val="center"/>
          </w:tcPr>
          <w:p w14:paraId="1360EE58">
            <w:pPr>
              <w:spacing w:after="0" w:line="276" w:lineRule="auto"/>
              <w:jc w:val="center"/>
              <w:rPr>
                <w:rFonts w:hint="eastAsia"/>
              </w:rPr>
            </w:pPr>
            <w:r>
              <w:rPr>
                <w:rFonts w:ascii="Arial" w:hAnsi="Arial"/>
                <w:sz w:val="19"/>
              </w:rPr>
              <w:t>年份选择器</w:t>
            </w:r>
          </w:p>
        </w:tc>
        <w:tc>
          <w:tcPr>
            <w:tcW w:w="1247" w:type="dxa"/>
            <w:tcMar>
              <w:top w:w="80" w:type="dxa"/>
              <w:left w:w="100" w:type="dxa"/>
              <w:bottom w:w="80" w:type="dxa"/>
              <w:right w:w="100" w:type="dxa"/>
            </w:tcMar>
            <w:vAlign w:val="center"/>
          </w:tcPr>
          <w:p w14:paraId="08A46BE1">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6CB5C46">
            <w:pPr>
              <w:spacing w:after="0" w:line="276" w:lineRule="auto"/>
              <w:rPr>
                <w:rFonts w:hint="eastAsia"/>
              </w:rPr>
            </w:pPr>
            <w:r>
              <w:rPr>
                <w:rFonts w:ascii="Arial" w:hAnsi="Arial"/>
                <w:sz w:val="19"/>
              </w:rPr>
              <w:t>当前年份及历史年份</w:t>
            </w:r>
          </w:p>
        </w:tc>
        <w:tc>
          <w:tcPr>
            <w:tcW w:w="2381" w:type="dxa"/>
            <w:tcMar>
              <w:top w:w="80" w:type="dxa"/>
              <w:left w:w="100" w:type="dxa"/>
              <w:bottom w:w="80" w:type="dxa"/>
              <w:right w:w="100" w:type="dxa"/>
            </w:tcMar>
            <w:vAlign w:val="center"/>
          </w:tcPr>
          <w:p w14:paraId="629FB27C">
            <w:pPr>
              <w:spacing w:after="0" w:line="276" w:lineRule="auto"/>
              <w:rPr>
                <w:rFonts w:hint="eastAsia"/>
              </w:rPr>
            </w:pPr>
          </w:p>
        </w:tc>
      </w:tr>
      <w:tr w14:paraId="4016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44D278B">
            <w:pPr>
              <w:spacing w:after="0" w:line="276" w:lineRule="auto"/>
              <w:rPr>
                <w:rFonts w:hint="eastAsia"/>
              </w:rPr>
            </w:pPr>
            <w:r>
              <w:rPr>
                <w:rFonts w:ascii="Arial" w:hAnsi="Arial"/>
                <w:sz w:val="19"/>
              </w:rPr>
              <w:t>月份</w:t>
            </w:r>
          </w:p>
        </w:tc>
        <w:tc>
          <w:tcPr>
            <w:tcW w:w="1701" w:type="dxa"/>
            <w:tcMar>
              <w:top w:w="80" w:type="dxa"/>
              <w:left w:w="100" w:type="dxa"/>
              <w:bottom w:w="80" w:type="dxa"/>
              <w:right w:w="100" w:type="dxa"/>
            </w:tcMar>
            <w:vAlign w:val="center"/>
          </w:tcPr>
          <w:p w14:paraId="5EF2C687">
            <w:pPr>
              <w:spacing w:after="0" w:line="276" w:lineRule="auto"/>
              <w:jc w:val="center"/>
              <w:rPr>
                <w:rFonts w:hint="eastAsia"/>
              </w:rPr>
            </w:pPr>
            <w:r>
              <w:rPr>
                <w:rFonts w:ascii="Arial" w:hAnsi="Arial"/>
                <w:sz w:val="19"/>
              </w:rPr>
              <w:t>月份选择器</w:t>
            </w:r>
          </w:p>
        </w:tc>
        <w:tc>
          <w:tcPr>
            <w:tcW w:w="1247" w:type="dxa"/>
            <w:tcMar>
              <w:top w:w="80" w:type="dxa"/>
              <w:left w:w="100" w:type="dxa"/>
              <w:bottom w:w="80" w:type="dxa"/>
              <w:right w:w="100" w:type="dxa"/>
            </w:tcMar>
            <w:vAlign w:val="center"/>
          </w:tcPr>
          <w:p w14:paraId="22B70A6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6315DCD7">
            <w:pPr>
              <w:spacing w:after="0" w:line="276" w:lineRule="auto"/>
              <w:rPr>
                <w:rFonts w:hint="eastAsia"/>
              </w:rPr>
            </w:pPr>
            <w:r>
              <w:rPr>
                <w:rFonts w:ascii="Arial" w:hAnsi="Arial"/>
                <w:sz w:val="19"/>
              </w:rPr>
              <w:t>1-12月</w:t>
            </w:r>
          </w:p>
        </w:tc>
        <w:tc>
          <w:tcPr>
            <w:tcW w:w="2381" w:type="dxa"/>
            <w:tcMar>
              <w:top w:w="80" w:type="dxa"/>
              <w:left w:w="100" w:type="dxa"/>
              <w:bottom w:w="80" w:type="dxa"/>
              <w:right w:w="100" w:type="dxa"/>
            </w:tcMar>
            <w:vAlign w:val="center"/>
          </w:tcPr>
          <w:p w14:paraId="58C60762">
            <w:pPr>
              <w:spacing w:after="0" w:line="276" w:lineRule="auto"/>
              <w:rPr>
                <w:rFonts w:hint="eastAsia"/>
              </w:rPr>
            </w:pPr>
            <w:r>
              <w:rPr>
                <w:rFonts w:ascii="Arial" w:hAnsi="Arial"/>
                <w:sz w:val="19"/>
              </w:rPr>
              <w:t>月度时必填</w:t>
            </w:r>
          </w:p>
        </w:tc>
      </w:tr>
      <w:tr w14:paraId="6842C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DFAB81B">
            <w:pPr>
              <w:spacing w:after="0" w:line="276" w:lineRule="auto"/>
              <w:rPr>
                <w:rFonts w:hint="eastAsia"/>
              </w:rPr>
            </w:pPr>
            <w:r>
              <w:rPr>
                <w:rFonts w:ascii="Arial" w:hAnsi="Arial"/>
                <w:sz w:val="19"/>
              </w:rPr>
              <w:t>统计范围</w:t>
            </w:r>
          </w:p>
        </w:tc>
        <w:tc>
          <w:tcPr>
            <w:tcW w:w="1701" w:type="dxa"/>
            <w:tcMar>
              <w:top w:w="80" w:type="dxa"/>
              <w:left w:w="100" w:type="dxa"/>
              <w:bottom w:w="80" w:type="dxa"/>
              <w:right w:w="100" w:type="dxa"/>
            </w:tcMar>
            <w:vAlign w:val="center"/>
          </w:tcPr>
          <w:p w14:paraId="0675BAE1">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6D8EFFC2">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1F6B442">
            <w:pPr>
              <w:spacing w:after="0" w:line="276" w:lineRule="auto"/>
              <w:rPr>
                <w:rFonts w:hint="eastAsia"/>
              </w:rPr>
            </w:pPr>
            <w:r>
              <w:rPr>
                <w:rFonts w:ascii="Arial" w:hAnsi="Arial"/>
                <w:sz w:val="19"/>
              </w:rPr>
              <w:t>全企业/一级用能单元</w:t>
            </w:r>
          </w:p>
        </w:tc>
        <w:tc>
          <w:tcPr>
            <w:tcW w:w="2381" w:type="dxa"/>
            <w:tcMar>
              <w:top w:w="80" w:type="dxa"/>
              <w:left w:w="100" w:type="dxa"/>
              <w:bottom w:w="80" w:type="dxa"/>
              <w:right w:w="100" w:type="dxa"/>
            </w:tcMar>
            <w:vAlign w:val="center"/>
          </w:tcPr>
          <w:p w14:paraId="106E0858">
            <w:pPr>
              <w:spacing w:after="0" w:line="276" w:lineRule="auto"/>
              <w:rPr>
                <w:rFonts w:hint="eastAsia"/>
              </w:rPr>
            </w:pPr>
          </w:p>
        </w:tc>
      </w:tr>
      <w:tr w14:paraId="4E5D3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5AEC425">
            <w:pPr>
              <w:spacing w:after="0" w:line="276" w:lineRule="auto"/>
              <w:rPr>
                <w:rFonts w:hint="eastAsia"/>
              </w:rPr>
            </w:pPr>
            <w:r>
              <w:rPr>
                <w:rFonts w:ascii="Arial" w:hAnsi="Arial"/>
                <w:sz w:val="19"/>
              </w:rPr>
              <w:t>对比口径</w:t>
            </w:r>
          </w:p>
        </w:tc>
        <w:tc>
          <w:tcPr>
            <w:tcW w:w="1701" w:type="dxa"/>
            <w:tcMar>
              <w:top w:w="80" w:type="dxa"/>
              <w:left w:w="100" w:type="dxa"/>
              <w:bottom w:w="80" w:type="dxa"/>
              <w:right w:w="100" w:type="dxa"/>
            </w:tcMar>
            <w:vAlign w:val="center"/>
          </w:tcPr>
          <w:p w14:paraId="7CA7A7BD">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46DAF7DE">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5963E360">
            <w:pPr>
              <w:spacing w:after="0" w:line="276" w:lineRule="auto"/>
              <w:rPr>
                <w:rFonts w:hint="eastAsia"/>
              </w:rPr>
            </w:pPr>
            <w:r>
              <w:rPr>
                <w:rFonts w:ascii="Arial" w:hAnsi="Arial"/>
                <w:sz w:val="19"/>
              </w:rPr>
              <w:t>同比/环比</w:t>
            </w:r>
          </w:p>
        </w:tc>
        <w:tc>
          <w:tcPr>
            <w:tcW w:w="2381" w:type="dxa"/>
            <w:tcMar>
              <w:top w:w="80" w:type="dxa"/>
              <w:left w:w="100" w:type="dxa"/>
              <w:bottom w:w="80" w:type="dxa"/>
              <w:right w:w="100" w:type="dxa"/>
            </w:tcMar>
            <w:vAlign w:val="center"/>
          </w:tcPr>
          <w:p w14:paraId="6816D102">
            <w:pPr>
              <w:spacing w:after="0" w:line="276" w:lineRule="auto"/>
              <w:rPr>
                <w:rFonts w:hint="eastAsia"/>
              </w:rPr>
            </w:pPr>
          </w:p>
        </w:tc>
      </w:tr>
    </w:tbl>
    <w:p w14:paraId="686A7DCE">
      <w:pPr>
        <w:spacing w:after="0"/>
        <w:rPr>
          <w:rFonts w:hint="eastAsia"/>
        </w:rPr>
      </w:pPr>
    </w:p>
    <w:p w14:paraId="58693574">
      <w:pPr>
        <w:pStyle w:val="7"/>
        <w:spacing w:before="120" w:after="120" w:line="288" w:lineRule="auto"/>
      </w:pPr>
      <w:r>
        <w:rPr>
          <w:rFonts w:ascii="Arial" w:hAnsi="Arial" w:eastAsia="黑体"/>
        </w:rPr>
        <w:t>3.3.1.3.2. Process 处理</w:t>
      </w:r>
    </w:p>
    <w:p w14:paraId="57349960">
      <w:pPr>
        <w:spacing w:after="60" w:line="324" w:lineRule="auto"/>
        <w:ind w:left="227" w:hanging="113"/>
        <w:rPr>
          <w:rFonts w:hint="eastAsia"/>
          <w:lang w:eastAsia="zh-CN"/>
        </w:rPr>
      </w:pPr>
      <w:r>
        <w:rPr>
          <w:rFonts w:ascii="Arial" w:hAnsi="Arial"/>
          <w:lang w:eastAsia="zh-CN"/>
        </w:rPr>
        <w:t>1. 进入“能碳资产运营与策略 &gt; 能效平衡与优化”页面，设置分析周期、年份、月份、统计范围和对比口径。</w:t>
      </w:r>
    </w:p>
    <w:p w14:paraId="17ECE9D8">
      <w:pPr>
        <w:spacing w:after="60" w:line="324" w:lineRule="auto"/>
        <w:ind w:left="227" w:hanging="113"/>
        <w:rPr>
          <w:rFonts w:hint="eastAsia"/>
          <w:lang w:eastAsia="zh-CN"/>
        </w:rPr>
      </w:pPr>
      <w:r>
        <w:rPr>
          <w:rFonts w:ascii="Arial" w:hAnsi="Arial"/>
          <w:lang w:eastAsia="zh-CN"/>
        </w:rPr>
        <w:t>2. 修改筛选条件后点击“查询”才应用新条件；切换月度/年度时同步控制月份筛选的显示。</w:t>
      </w:r>
    </w:p>
    <w:p w14:paraId="76D3C182">
      <w:pPr>
        <w:spacing w:after="60" w:line="324" w:lineRule="auto"/>
        <w:ind w:left="227" w:hanging="113"/>
        <w:rPr>
          <w:rFonts w:hint="eastAsia"/>
          <w:lang w:eastAsia="zh-CN"/>
        </w:rPr>
      </w:pPr>
      <w:r>
        <w:rPr>
          <w:rFonts w:ascii="Arial" w:hAnsi="Arial"/>
          <w:lang w:eastAsia="zh-CN"/>
        </w:rPr>
        <w:t>3. 按分析周期、统计范围和对比口径读取同一批能源分配、能效指标和能效对标数据；月度模式使用所选月份，年度模式使用全年数据。</w:t>
      </w:r>
    </w:p>
    <w:p w14:paraId="34B3815A">
      <w:pPr>
        <w:spacing w:after="60" w:line="324" w:lineRule="auto"/>
        <w:ind w:left="227" w:hanging="113"/>
        <w:rPr>
          <w:rFonts w:hint="eastAsia"/>
          <w:lang w:eastAsia="zh-CN"/>
        </w:rPr>
      </w:pPr>
      <w:r>
        <w:rPr>
          <w:rFonts w:ascii="Arial" w:hAnsi="Arial"/>
          <w:lang w:eastAsia="zh-CN"/>
        </w:rPr>
        <w:t>4. 点击“查询”后才应用当前筛选条件，五项 KPI、能效平衡概览、重点异常对象、诊断任务和 AI 分析同步刷新；点击“重置”恢复月度、当前分析年份、6 月、全企业、同比。</w:t>
      </w:r>
    </w:p>
    <w:p w14:paraId="65762D8A">
      <w:pPr>
        <w:pStyle w:val="7"/>
        <w:spacing w:before="120" w:after="120" w:line="288" w:lineRule="auto"/>
        <w:rPr>
          <w:lang w:eastAsia="zh-CN"/>
        </w:rPr>
      </w:pPr>
      <w:r>
        <w:rPr>
          <w:rFonts w:ascii="Arial" w:hAnsi="Arial" w:eastAsia="黑体"/>
          <w:lang w:eastAsia="zh-CN"/>
        </w:rPr>
        <w:t>3.3.1.3.3. Output 输出</w:t>
      </w:r>
    </w:p>
    <w:p w14:paraId="01BDEACB">
      <w:pPr>
        <w:rPr>
          <w:rFonts w:hint="eastAsia"/>
          <w:lang w:eastAsia="zh-CN"/>
        </w:rPr>
      </w:pPr>
      <w:r>
        <w:rPr>
          <w:rFonts w:ascii="Arial" w:hAnsi="Arial"/>
          <w:lang w:eastAsia="zh-CN"/>
        </w:rPr>
        <w:t>输出五项 KPI：能源输入量、能源平衡率、重点异常对象数、异常项数和未匹配能源量。能源平衡率 = 已确认去向 ÷ 能源输入量 × 100%；已确认去向 = 终端有效利用量 + 回收利用量 + 外部输出量；未匹配能源量 = max(能源输入量 - 已确认去向, 0)。</w:t>
      </w:r>
    </w:p>
    <w:p w14:paraId="6DE5112F">
      <w:pPr>
        <w:pStyle w:val="7"/>
        <w:spacing w:before="120" w:after="120" w:line="288" w:lineRule="auto"/>
      </w:pPr>
      <w:r>
        <w:rPr>
          <w:rFonts w:ascii="Arial" w:hAnsi="Arial" w:eastAsia="黑体"/>
        </w:rPr>
        <w:t>3.3.1.3.4. Usage Limitation 约束与限制</w:t>
      </w:r>
    </w:p>
    <w:p w14:paraId="07D13510">
      <w:pPr>
        <w:pStyle w:val="16"/>
        <w:spacing w:after="60" w:line="324" w:lineRule="auto"/>
        <w:rPr>
          <w:rFonts w:hint="eastAsia"/>
          <w:lang w:eastAsia="zh-CN"/>
        </w:rPr>
      </w:pPr>
      <w:r>
        <w:rPr>
          <w:rFonts w:ascii="Arial" w:hAnsi="Arial"/>
          <w:lang w:eastAsia="zh-CN"/>
        </w:rPr>
        <w:t>能源平衡为管理口径，不等同于专业工艺热平衡；未匹配能源用于提示尚未明确归属或分配的管理差额，不直接等同于物理损失、转换损失或设备效率损失。</w:t>
      </w:r>
    </w:p>
    <w:p w14:paraId="7FED4A1A">
      <w:pPr>
        <w:pStyle w:val="16"/>
        <w:spacing w:after="60" w:line="324" w:lineRule="auto"/>
        <w:rPr>
          <w:rFonts w:hint="eastAsia"/>
          <w:lang w:eastAsia="zh-CN"/>
        </w:rPr>
      </w:pPr>
      <w:r>
        <w:rPr>
          <w:rFonts w:ascii="Arial" w:hAnsi="Arial"/>
          <w:lang w:eastAsia="zh-CN"/>
        </w:rPr>
        <w:t>AI结论用于提示排查方向，最终需结合现场确认。</w:t>
      </w:r>
    </w:p>
    <w:p w14:paraId="4D40B67D">
      <w:pPr>
        <w:pStyle w:val="16"/>
        <w:spacing w:after="60" w:line="324" w:lineRule="auto"/>
        <w:rPr>
          <w:rFonts w:hint="eastAsia"/>
          <w:lang w:eastAsia="zh-CN"/>
        </w:rPr>
      </w:pPr>
      <w:r>
        <w:rPr>
          <w:rFonts w:ascii="Arial" w:hAnsi="Arial"/>
          <w:lang w:eastAsia="zh-CN"/>
        </w:rPr>
        <w:t>本功能版本边界：一期核心 / P0；研发范围：后端聚合｜规则计算。</w:t>
      </w:r>
    </w:p>
    <w:p w14:paraId="46A5BABE">
      <w:pPr>
        <w:pStyle w:val="6"/>
        <w:spacing w:before="120" w:after="120" w:line="288" w:lineRule="auto"/>
      </w:pPr>
      <w:r>
        <w:rPr>
          <w:rFonts w:ascii="Arial" w:hAnsi="Arial" w:eastAsia="黑体"/>
          <w:sz w:val="22"/>
        </w:rPr>
        <w:t>3.3.1.4. 平衡总览与TOP5</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178E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5EF9E2FD">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3385E731">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33031021">
            <w:pPr>
              <w:spacing w:after="0" w:line="276" w:lineRule="auto"/>
              <w:jc w:val="center"/>
              <w:rPr>
                <w:rFonts w:hint="eastAsia"/>
              </w:rPr>
            </w:pPr>
            <w:r>
              <w:rPr>
                <w:rFonts w:ascii="Arial" w:hAnsi="Arial"/>
                <w:b/>
                <w:sz w:val="19"/>
              </w:rPr>
              <w:t>版本 / 优先级</w:t>
            </w:r>
          </w:p>
        </w:tc>
      </w:tr>
      <w:tr w14:paraId="4108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51D809E6">
            <w:pPr>
              <w:spacing w:after="0" w:line="276" w:lineRule="auto"/>
              <w:rPr>
                <w:rFonts w:hint="eastAsia"/>
              </w:rPr>
            </w:pPr>
            <w:r>
              <w:rPr>
                <w:rFonts w:ascii="Arial" w:hAnsi="Arial"/>
                <w:sz w:val="19"/>
              </w:rPr>
              <w:t>AS-01-02</w:t>
            </w:r>
          </w:p>
        </w:tc>
        <w:tc>
          <w:tcPr>
            <w:tcW w:w="4535" w:type="dxa"/>
            <w:shd w:val="clear" w:color="auto" w:fill="F7F9F8"/>
            <w:tcMar>
              <w:top w:w="80" w:type="dxa"/>
              <w:left w:w="100" w:type="dxa"/>
              <w:bottom w:w="80" w:type="dxa"/>
              <w:right w:w="100" w:type="dxa"/>
            </w:tcMar>
            <w:vAlign w:val="center"/>
          </w:tcPr>
          <w:p w14:paraId="680098F0">
            <w:pPr>
              <w:spacing w:after="0" w:line="276" w:lineRule="auto"/>
              <w:jc w:val="center"/>
              <w:rPr>
                <w:rFonts w:hint="eastAsia"/>
              </w:rPr>
            </w:pPr>
            <w:r>
              <w:rPr>
                <w:rFonts w:ascii="Arial" w:hAnsi="Arial"/>
                <w:sz w:val="19"/>
              </w:rPr>
              <w:t>图表｜排名计算</w:t>
            </w:r>
          </w:p>
        </w:tc>
        <w:tc>
          <w:tcPr>
            <w:tcW w:w="3288" w:type="dxa"/>
            <w:shd w:val="clear" w:color="auto" w:fill="F7F9F8"/>
            <w:tcMar>
              <w:top w:w="80" w:type="dxa"/>
              <w:left w:w="100" w:type="dxa"/>
              <w:bottom w:w="80" w:type="dxa"/>
              <w:right w:w="100" w:type="dxa"/>
            </w:tcMar>
            <w:vAlign w:val="center"/>
          </w:tcPr>
          <w:p w14:paraId="79F82DF7">
            <w:pPr>
              <w:spacing w:after="0" w:line="276" w:lineRule="auto"/>
              <w:jc w:val="center"/>
              <w:rPr>
                <w:rFonts w:hint="eastAsia"/>
              </w:rPr>
            </w:pPr>
            <w:r>
              <w:rPr>
                <w:rFonts w:ascii="Arial" w:hAnsi="Arial"/>
                <w:sz w:val="19"/>
              </w:rPr>
              <w:t>一期核心 / P0</w:t>
            </w:r>
          </w:p>
        </w:tc>
      </w:tr>
    </w:tbl>
    <w:p w14:paraId="7510BA8A">
      <w:pPr>
        <w:pStyle w:val="7"/>
        <w:spacing w:before="120" w:after="120" w:line="288" w:lineRule="auto"/>
      </w:pPr>
      <w:r>
        <w:rPr>
          <w:rFonts w:ascii="Arial" w:hAnsi="Arial" w:eastAsia="黑体"/>
        </w:rPr>
        <w:t>3.3.1.4.1.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36DF2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DD13493">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7DDAA95D">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48A05D4E">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4B285160">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64C6BA1F">
            <w:pPr>
              <w:spacing w:after="0" w:line="276" w:lineRule="auto"/>
              <w:rPr>
                <w:rFonts w:hint="eastAsia"/>
              </w:rPr>
            </w:pPr>
            <w:r>
              <w:rPr>
                <w:rFonts w:ascii="Arial" w:hAnsi="Arial"/>
                <w:b/>
                <w:sz w:val="19"/>
              </w:rPr>
              <w:t>备注</w:t>
            </w:r>
          </w:p>
        </w:tc>
      </w:tr>
      <w:tr w14:paraId="4D848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9E17E9D">
            <w:pPr>
              <w:spacing w:after="0" w:line="276" w:lineRule="auto"/>
              <w:rPr>
                <w:rFonts w:hint="eastAsia"/>
              </w:rPr>
            </w:pPr>
            <w:r>
              <w:rPr>
                <w:rFonts w:ascii="Arial" w:hAnsi="Arial"/>
                <w:sz w:val="19"/>
              </w:rPr>
              <w:t>页面筛选条件</w:t>
            </w:r>
          </w:p>
        </w:tc>
        <w:tc>
          <w:tcPr>
            <w:tcW w:w="1701" w:type="dxa"/>
            <w:tcMar>
              <w:top w:w="80" w:type="dxa"/>
              <w:left w:w="100" w:type="dxa"/>
              <w:bottom w:w="80" w:type="dxa"/>
              <w:right w:w="100" w:type="dxa"/>
            </w:tcMar>
            <w:vAlign w:val="center"/>
          </w:tcPr>
          <w:p w14:paraId="4AC32094">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3AC5BBE9">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EC6B3EF">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37F1ACF2">
            <w:pPr>
              <w:spacing w:after="0" w:line="276" w:lineRule="auto"/>
              <w:rPr>
                <w:rFonts w:hint="eastAsia"/>
                <w:lang w:eastAsia="zh-CN"/>
              </w:rPr>
            </w:pPr>
            <w:r>
              <w:rPr>
                <w:rFonts w:ascii="Arial" w:hAnsi="Arial"/>
                <w:sz w:val="19"/>
                <w:lang w:eastAsia="zh-CN"/>
              </w:rPr>
              <w:t>展示类功能无独立输入</w:t>
            </w:r>
          </w:p>
        </w:tc>
      </w:tr>
    </w:tbl>
    <w:p w14:paraId="6F457E3C">
      <w:pPr>
        <w:spacing w:after="0"/>
        <w:rPr>
          <w:rFonts w:hint="eastAsia"/>
          <w:lang w:eastAsia="zh-CN"/>
        </w:rPr>
      </w:pPr>
    </w:p>
    <w:p w14:paraId="5808C725">
      <w:pPr>
        <w:pStyle w:val="7"/>
        <w:spacing w:before="120" w:after="120" w:line="288" w:lineRule="auto"/>
        <w:rPr>
          <w:lang w:eastAsia="zh-CN"/>
        </w:rPr>
      </w:pPr>
      <w:r>
        <w:rPr>
          <w:rFonts w:ascii="Arial" w:hAnsi="Arial" w:eastAsia="黑体"/>
          <w:lang w:eastAsia="zh-CN"/>
        </w:rPr>
        <w:t>3.3.1.4.2. Process 处理</w:t>
      </w:r>
    </w:p>
    <w:p w14:paraId="63CCC050">
      <w:pPr>
        <w:spacing w:after="60" w:line="324" w:lineRule="auto"/>
        <w:ind w:left="227" w:hanging="113"/>
        <w:rPr>
          <w:rFonts w:hint="eastAsia"/>
          <w:lang w:eastAsia="zh-CN"/>
        </w:rPr>
      </w:pPr>
      <w:r>
        <w:rPr>
          <w:rFonts w:ascii="Arial" w:hAnsi="Arial"/>
          <w:lang w:eastAsia="zh-CN"/>
        </w:rPr>
        <w:t>1. 在当前筛选条件下读取能效平衡概览和重点异常对象候选集。</w:t>
      </w:r>
    </w:p>
    <w:p w14:paraId="40FAB027">
      <w:pPr>
        <w:spacing w:after="60" w:line="324" w:lineRule="auto"/>
        <w:ind w:left="227" w:hanging="113"/>
        <w:rPr>
          <w:rFonts w:hint="eastAsia"/>
          <w:lang w:eastAsia="zh-CN"/>
        </w:rPr>
      </w:pPr>
      <w:r>
        <w:rPr>
          <w:rFonts w:ascii="Arial" w:hAnsi="Arial"/>
          <w:lang w:eastAsia="zh-CN"/>
        </w:rPr>
        <w:t>2. 点击 TOP5 对象或异常诊断任务查看对应对象的优先级和待核查范围。</w:t>
      </w:r>
    </w:p>
    <w:p w14:paraId="6C44A201">
      <w:pPr>
        <w:spacing w:after="60" w:line="324" w:lineRule="auto"/>
        <w:ind w:left="227" w:hanging="113"/>
        <w:rPr>
          <w:rFonts w:hint="eastAsia"/>
          <w:lang w:eastAsia="zh-CN"/>
        </w:rPr>
      </w:pPr>
      <w:r>
        <w:rPr>
          <w:rFonts w:ascii="Arial" w:hAnsi="Arial"/>
          <w:lang w:eastAsia="zh-CN"/>
        </w:rPr>
        <w:t>3. 能效平衡概览以能源输入量为起点，展示已确认去向、生产系统、动力系统、辅助系统、外供输出和未匹配能源之间的管理关系；重点异常对象 TOP5 综合能源分配缺失、能效对标偏离和能耗指标同比/环比波动识别。</w:t>
      </w:r>
    </w:p>
    <w:p w14:paraId="2007F867">
      <w:pPr>
        <w:spacing w:after="60" w:line="324" w:lineRule="auto"/>
        <w:ind w:left="227" w:hanging="113"/>
        <w:rPr>
          <w:rFonts w:hint="eastAsia"/>
          <w:lang w:eastAsia="zh-CN"/>
        </w:rPr>
      </w:pPr>
      <w:r>
        <w:rPr>
          <w:rFonts w:ascii="Arial" w:hAnsi="Arial"/>
          <w:lang w:eastAsia="zh-CN"/>
        </w:rPr>
        <w:t>4. 点击 TOP5 对象、异常诊断任务或用能单元名称，打开“能效诊断”抽屉；抽屉提供能流状态、能效对标状态、能源规模、AI分析结论、建议下一步，以及跳转能流分析和能源数据的入口。</w:t>
      </w:r>
    </w:p>
    <w:p w14:paraId="6CD13A97">
      <w:pPr>
        <w:pStyle w:val="7"/>
        <w:spacing w:before="120" w:after="120" w:line="288" w:lineRule="auto"/>
        <w:rPr>
          <w:lang w:eastAsia="zh-CN"/>
        </w:rPr>
      </w:pPr>
      <w:r>
        <w:rPr>
          <w:rFonts w:ascii="Arial" w:hAnsi="Arial" w:eastAsia="黑体"/>
          <w:lang w:eastAsia="zh-CN"/>
        </w:rPr>
        <w:t>3.3.1.4.3. Output 输出</w:t>
      </w:r>
    </w:p>
    <w:p w14:paraId="31C1B562">
      <w:pPr>
        <w:rPr>
          <w:rFonts w:hint="eastAsia"/>
          <w:lang w:eastAsia="zh-CN"/>
        </w:rPr>
      </w:pPr>
      <w:r>
        <w:rPr>
          <w:rFonts w:ascii="Arial" w:hAnsi="Arial"/>
          <w:lang w:eastAsia="zh-CN"/>
        </w:rPr>
        <w:t>输出重点异常对象 TOP5，字段包括对象、异常类型、偏差情况、待核查范围和优先级。异常类型可包括能源分配缺失、能效对标偏离、能耗波动异常和能耗强度偏高；若对象未达到重点优化筛选条件，页面提示未纳入重点对象的数量。</w:t>
      </w:r>
    </w:p>
    <w:p w14:paraId="6F583442">
      <w:pPr>
        <w:pStyle w:val="7"/>
        <w:spacing w:before="120" w:after="120" w:line="288" w:lineRule="auto"/>
      </w:pPr>
      <w:r>
        <w:rPr>
          <w:rFonts w:ascii="Arial" w:hAnsi="Arial" w:eastAsia="黑体"/>
        </w:rPr>
        <w:t>3.3.1.4.4. Usage Limitation 约束与限制</w:t>
      </w:r>
    </w:p>
    <w:p w14:paraId="25D9C901">
      <w:pPr>
        <w:pStyle w:val="16"/>
        <w:spacing w:after="60" w:line="324" w:lineRule="auto"/>
        <w:rPr>
          <w:rFonts w:hint="eastAsia"/>
          <w:lang w:eastAsia="zh-CN"/>
        </w:rPr>
      </w:pPr>
      <w:r>
        <w:rPr>
          <w:rFonts w:ascii="Arial" w:hAnsi="Arial"/>
          <w:lang w:eastAsia="zh-CN"/>
        </w:rPr>
        <w:t>能源平衡为管理口径，不等同于专业工艺热平衡。</w:t>
      </w:r>
    </w:p>
    <w:p w14:paraId="2F00FD1D">
      <w:pPr>
        <w:pStyle w:val="16"/>
        <w:spacing w:after="60" w:line="324" w:lineRule="auto"/>
        <w:rPr>
          <w:rFonts w:hint="eastAsia"/>
          <w:lang w:eastAsia="zh-CN"/>
        </w:rPr>
      </w:pPr>
      <w:r>
        <w:rPr>
          <w:rFonts w:ascii="Arial" w:hAnsi="Arial"/>
          <w:lang w:eastAsia="zh-CN"/>
        </w:rPr>
        <w:t>AI结论用于提示排查方向，最终需结合现场确认。</w:t>
      </w:r>
    </w:p>
    <w:p w14:paraId="53FAFB87">
      <w:pPr>
        <w:pStyle w:val="16"/>
        <w:spacing w:after="60" w:line="324" w:lineRule="auto"/>
        <w:rPr>
          <w:rFonts w:hint="eastAsia"/>
          <w:lang w:eastAsia="zh-CN"/>
        </w:rPr>
      </w:pPr>
      <w:r>
        <w:rPr>
          <w:rFonts w:ascii="Arial" w:hAnsi="Arial"/>
          <w:lang w:eastAsia="zh-CN"/>
        </w:rPr>
        <w:t>重点异常对象不是简单按平衡差额排序：能源分配偏差超过阈值、能效对标风险达到阈值或能耗指标同比/环比波动达到阈值时进入候选集，再按综合优先级排序，最多展示5个对象。</w:t>
      </w:r>
    </w:p>
    <w:p w14:paraId="5E905A82">
      <w:pPr>
        <w:pStyle w:val="6"/>
        <w:spacing w:before="120" w:after="120" w:line="288" w:lineRule="auto"/>
      </w:pPr>
      <w:r>
        <w:rPr>
          <w:rFonts w:ascii="Arial" w:hAnsi="Arial" w:eastAsia="黑体"/>
          <w:sz w:val="22"/>
        </w:rPr>
        <w:t>3.3.1.5. 平衡清单与详情</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4E69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62ED1FB7">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3DE69E4D">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5353BC40">
            <w:pPr>
              <w:spacing w:after="0" w:line="276" w:lineRule="auto"/>
              <w:jc w:val="center"/>
              <w:rPr>
                <w:rFonts w:hint="eastAsia"/>
              </w:rPr>
            </w:pPr>
            <w:r>
              <w:rPr>
                <w:rFonts w:ascii="Arial" w:hAnsi="Arial"/>
                <w:b/>
                <w:sz w:val="19"/>
              </w:rPr>
              <w:t>版本 / 优先级</w:t>
            </w:r>
          </w:p>
        </w:tc>
      </w:tr>
      <w:tr w14:paraId="55353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4903B2FA">
            <w:pPr>
              <w:spacing w:after="0" w:line="276" w:lineRule="auto"/>
              <w:rPr>
                <w:rFonts w:hint="eastAsia"/>
              </w:rPr>
            </w:pPr>
            <w:r>
              <w:rPr>
                <w:rFonts w:ascii="Arial" w:hAnsi="Arial"/>
                <w:sz w:val="19"/>
              </w:rPr>
              <w:t>AS-01-03</w:t>
            </w:r>
          </w:p>
        </w:tc>
        <w:tc>
          <w:tcPr>
            <w:tcW w:w="4535" w:type="dxa"/>
            <w:shd w:val="clear" w:color="auto" w:fill="F7F9F8"/>
            <w:tcMar>
              <w:top w:w="80" w:type="dxa"/>
              <w:left w:w="100" w:type="dxa"/>
              <w:bottom w:w="80" w:type="dxa"/>
              <w:right w:w="100" w:type="dxa"/>
            </w:tcMar>
            <w:vAlign w:val="center"/>
          </w:tcPr>
          <w:p w14:paraId="2DF5F7F7">
            <w:pPr>
              <w:spacing w:after="0" w:line="276" w:lineRule="auto"/>
              <w:jc w:val="center"/>
              <w:rPr>
                <w:rFonts w:hint="eastAsia"/>
                <w:lang w:eastAsia="zh-CN"/>
              </w:rPr>
            </w:pPr>
            <w:r>
              <w:rPr>
                <w:rFonts w:ascii="Arial" w:hAnsi="Arial"/>
                <w:sz w:val="19"/>
                <w:lang w:eastAsia="zh-CN"/>
              </w:rPr>
              <w:t>明细查询｜抽屉｜状态判断</w:t>
            </w:r>
          </w:p>
        </w:tc>
        <w:tc>
          <w:tcPr>
            <w:tcW w:w="3288" w:type="dxa"/>
            <w:shd w:val="clear" w:color="auto" w:fill="F7F9F8"/>
            <w:tcMar>
              <w:top w:w="80" w:type="dxa"/>
              <w:left w:w="100" w:type="dxa"/>
              <w:bottom w:w="80" w:type="dxa"/>
              <w:right w:w="100" w:type="dxa"/>
            </w:tcMar>
            <w:vAlign w:val="center"/>
          </w:tcPr>
          <w:p w14:paraId="50367BB9">
            <w:pPr>
              <w:spacing w:after="0" w:line="276" w:lineRule="auto"/>
              <w:jc w:val="center"/>
              <w:rPr>
                <w:rFonts w:hint="eastAsia"/>
              </w:rPr>
            </w:pPr>
            <w:r>
              <w:rPr>
                <w:rFonts w:ascii="Arial" w:hAnsi="Arial"/>
                <w:sz w:val="19"/>
              </w:rPr>
              <w:t>一期核心 / P1</w:t>
            </w:r>
          </w:p>
        </w:tc>
      </w:tr>
    </w:tbl>
    <w:p w14:paraId="765EE199">
      <w:pPr>
        <w:pStyle w:val="7"/>
        <w:spacing w:before="120" w:after="120" w:line="288" w:lineRule="auto"/>
      </w:pPr>
      <w:r>
        <w:rPr>
          <w:rFonts w:ascii="Arial" w:hAnsi="Arial" w:eastAsia="黑体"/>
        </w:rPr>
        <w:t>3.3.1.5.1.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0CC9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3101A863">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27A5B6E8">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1B66AD10">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4D09FCED">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13390032">
            <w:pPr>
              <w:spacing w:after="0" w:line="276" w:lineRule="auto"/>
              <w:rPr>
                <w:rFonts w:hint="eastAsia"/>
              </w:rPr>
            </w:pPr>
            <w:r>
              <w:rPr>
                <w:rFonts w:ascii="Arial" w:hAnsi="Arial"/>
                <w:b/>
                <w:sz w:val="19"/>
              </w:rPr>
              <w:t>备注</w:t>
            </w:r>
          </w:p>
        </w:tc>
      </w:tr>
      <w:tr w14:paraId="7AFC0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BFB43D7">
            <w:pPr>
              <w:spacing w:after="0" w:line="276" w:lineRule="auto"/>
              <w:rPr>
                <w:rFonts w:hint="eastAsia"/>
              </w:rPr>
            </w:pPr>
            <w:r>
              <w:rPr>
                <w:rFonts w:ascii="Arial" w:hAnsi="Arial"/>
                <w:sz w:val="19"/>
              </w:rPr>
              <w:t>用能单元</w:t>
            </w:r>
          </w:p>
        </w:tc>
        <w:tc>
          <w:tcPr>
            <w:tcW w:w="1701" w:type="dxa"/>
            <w:tcMar>
              <w:top w:w="80" w:type="dxa"/>
              <w:left w:w="100" w:type="dxa"/>
              <w:bottom w:w="80" w:type="dxa"/>
              <w:right w:w="100" w:type="dxa"/>
            </w:tcMar>
            <w:vAlign w:val="center"/>
          </w:tcPr>
          <w:p w14:paraId="11665983">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1E84B83B">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49C6767">
            <w:pPr>
              <w:spacing w:after="0" w:line="276" w:lineRule="auto"/>
              <w:rPr>
                <w:rFonts w:hint="eastAsia"/>
              </w:rPr>
            </w:pPr>
            <w:r>
              <w:rPr>
                <w:rFonts w:ascii="Arial" w:hAnsi="Arial"/>
                <w:sz w:val="19"/>
              </w:rPr>
              <w:t>当前列表选中对象</w:t>
            </w:r>
          </w:p>
        </w:tc>
        <w:tc>
          <w:tcPr>
            <w:tcW w:w="2381" w:type="dxa"/>
            <w:tcMar>
              <w:top w:w="80" w:type="dxa"/>
              <w:left w:w="100" w:type="dxa"/>
              <w:bottom w:w="80" w:type="dxa"/>
              <w:right w:w="100" w:type="dxa"/>
            </w:tcMar>
            <w:vAlign w:val="center"/>
          </w:tcPr>
          <w:p w14:paraId="5F37CE8E">
            <w:pPr>
              <w:spacing w:after="0" w:line="276" w:lineRule="auto"/>
              <w:rPr>
                <w:rFonts w:hint="eastAsia"/>
              </w:rPr>
            </w:pPr>
          </w:p>
        </w:tc>
      </w:tr>
    </w:tbl>
    <w:p w14:paraId="326EFE51">
      <w:pPr>
        <w:spacing w:after="0"/>
        <w:rPr>
          <w:rFonts w:hint="eastAsia"/>
        </w:rPr>
      </w:pPr>
    </w:p>
    <w:p w14:paraId="671F480F">
      <w:pPr>
        <w:pStyle w:val="7"/>
        <w:spacing w:before="120" w:after="120" w:line="288" w:lineRule="auto"/>
      </w:pPr>
      <w:r>
        <w:rPr>
          <w:rFonts w:ascii="Arial" w:hAnsi="Arial" w:eastAsia="黑体"/>
        </w:rPr>
        <w:t>3.3.1.5.2. Process 处理</w:t>
      </w:r>
    </w:p>
    <w:p w14:paraId="361C5119">
      <w:pPr>
        <w:spacing w:after="60" w:line="324" w:lineRule="auto"/>
        <w:ind w:left="227" w:hanging="113"/>
        <w:rPr>
          <w:rFonts w:hint="eastAsia"/>
          <w:lang w:eastAsia="zh-CN"/>
        </w:rPr>
      </w:pPr>
      <w:r>
        <w:rPr>
          <w:rFonts w:ascii="Arial" w:hAnsi="Arial"/>
          <w:lang w:eastAsia="zh-CN"/>
        </w:rPr>
        <w:t>1. 在当前筛选条件下查看规则命中的异常诊断与优化任务。</w:t>
      </w:r>
    </w:p>
    <w:p w14:paraId="77600A44">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3A76B8E8">
      <w:pPr>
        <w:spacing w:after="60" w:line="324" w:lineRule="auto"/>
        <w:ind w:left="227" w:hanging="113"/>
        <w:rPr>
          <w:rFonts w:hint="eastAsia"/>
          <w:lang w:eastAsia="zh-CN"/>
        </w:rPr>
      </w:pPr>
      <w:r>
        <w:rPr>
          <w:rFonts w:ascii="Arial" w:hAnsi="Arial"/>
          <w:lang w:eastAsia="zh-CN"/>
        </w:rPr>
        <w:t>3. 展示“异常诊断与优化任务”表，仅列出当前规则命中的待跟进对象；表格字段为对象、问题类型、诊断依据、建议动作和处理状态。处理状态支持“待确认”“待处理”“已完成”，状态变更后保留在当前页面上下文中。</w:t>
      </w:r>
    </w:p>
    <w:p w14:paraId="77A06CD3">
      <w:pPr>
        <w:spacing w:after="60" w:line="324" w:lineRule="auto"/>
        <w:ind w:left="227" w:hanging="113"/>
        <w:rPr>
          <w:rFonts w:hint="eastAsia"/>
          <w:lang w:eastAsia="zh-CN"/>
        </w:rPr>
      </w:pPr>
      <w:r>
        <w:rPr>
          <w:rFonts w:ascii="Arial" w:hAnsi="Arial"/>
          <w:lang w:eastAsia="zh-CN"/>
        </w:rPr>
        <w:t>4. 诊断依据可引用未匹配能源、能源分配状态、能效对标偏差和指标同比/环比；建议动作用于安排核查或优化任务，不代表已确认的现场原因。</w:t>
      </w:r>
    </w:p>
    <w:p w14:paraId="607BE4F8">
      <w:pPr>
        <w:pStyle w:val="7"/>
        <w:spacing w:before="120" w:after="120" w:line="288" w:lineRule="auto"/>
        <w:rPr>
          <w:lang w:eastAsia="zh-CN"/>
        </w:rPr>
      </w:pPr>
      <w:r>
        <w:rPr>
          <w:rFonts w:ascii="Arial" w:hAnsi="Arial" w:eastAsia="黑体"/>
          <w:lang w:eastAsia="zh-CN"/>
        </w:rPr>
        <w:t>3.3.1.5.3. Output 输出</w:t>
      </w:r>
    </w:p>
    <w:p w14:paraId="0C0BE3ED">
      <w:pPr>
        <w:rPr>
          <w:rFonts w:hint="eastAsia"/>
          <w:lang w:eastAsia="zh-CN"/>
        </w:rPr>
      </w:pPr>
      <w:r>
        <w:rPr>
          <w:rFonts w:ascii="Arial" w:hAnsi="Arial"/>
          <w:lang w:eastAsia="zh-CN"/>
        </w:rPr>
        <w:t>抽屉详情至少展示分析期间、用能单元类型、优先级、能流分析状态、能效对标状态、能源输入规模、AI分析结论和建议下一步，并保留前往“能流分析”和“能源数据”的跨模块入口。</w:t>
      </w:r>
    </w:p>
    <w:p w14:paraId="3F33A8CE">
      <w:pPr>
        <w:pStyle w:val="7"/>
        <w:spacing w:before="120" w:after="120" w:line="288" w:lineRule="auto"/>
      </w:pPr>
      <w:r>
        <w:rPr>
          <w:rFonts w:ascii="Arial" w:hAnsi="Arial" w:eastAsia="黑体"/>
        </w:rPr>
        <w:t>3.3.1.5.4. Usage Limitation 约束与限制</w:t>
      </w:r>
    </w:p>
    <w:p w14:paraId="3BDFB908">
      <w:pPr>
        <w:pStyle w:val="16"/>
        <w:spacing w:after="60" w:line="324" w:lineRule="auto"/>
        <w:rPr>
          <w:rFonts w:hint="eastAsia"/>
          <w:lang w:eastAsia="zh-CN"/>
        </w:rPr>
      </w:pPr>
      <w:r>
        <w:rPr>
          <w:rFonts w:ascii="Arial" w:hAnsi="Arial"/>
          <w:lang w:eastAsia="zh-CN"/>
        </w:rPr>
        <w:t>能源平衡为管理口径，不等同于专业工艺热平衡。</w:t>
      </w:r>
    </w:p>
    <w:p w14:paraId="10CA4BB7">
      <w:pPr>
        <w:pStyle w:val="16"/>
        <w:spacing w:after="60" w:line="324" w:lineRule="auto"/>
        <w:rPr>
          <w:rFonts w:hint="eastAsia"/>
          <w:lang w:eastAsia="zh-CN"/>
        </w:rPr>
      </w:pPr>
      <w:r>
        <w:rPr>
          <w:rFonts w:ascii="Arial" w:hAnsi="Arial"/>
          <w:lang w:eastAsia="zh-CN"/>
        </w:rPr>
        <w:t>AI结论用于提示排查方向，最终需结合现场确认。</w:t>
      </w:r>
    </w:p>
    <w:p w14:paraId="3BC75CDC">
      <w:pPr>
        <w:pStyle w:val="16"/>
        <w:spacing w:after="60" w:line="324" w:lineRule="auto"/>
        <w:rPr>
          <w:rFonts w:hint="eastAsia"/>
          <w:lang w:eastAsia="zh-CN"/>
        </w:rPr>
      </w:pPr>
      <w:r>
        <w:rPr>
          <w:rFonts w:ascii="Arial" w:hAnsi="Arial"/>
          <w:lang w:eastAsia="zh-CN"/>
        </w:rPr>
        <w:t>诊断抽屉中的管理差额、对标偏差和变化率必须引用当前筛选条件下的统一数据快照；缺少数据时明确显示“待完善/指标缺失”，不得生成确定性异常原因。</w:t>
      </w:r>
    </w:p>
    <w:p w14:paraId="6A42324B">
      <w:pPr>
        <w:pStyle w:val="6"/>
        <w:spacing w:before="120" w:after="120" w:line="288" w:lineRule="auto"/>
      </w:pPr>
      <w:r>
        <w:rPr>
          <w:rFonts w:ascii="Arial" w:hAnsi="Arial" w:eastAsia="黑体"/>
          <w:sz w:val="22"/>
        </w:rPr>
        <w:t>3.3.1.6. AI建议与报告</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7301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0890674D">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26D7B8B6">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3CD5D963">
            <w:pPr>
              <w:spacing w:after="0" w:line="276" w:lineRule="auto"/>
              <w:jc w:val="center"/>
              <w:rPr>
                <w:rFonts w:hint="eastAsia"/>
              </w:rPr>
            </w:pPr>
            <w:r>
              <w:rPr>
                <w:rFonts w:ascii="Arial" w:hAnsi="Arial"/>
                <w:b/>
                <w:sz w:val="19"/>
              </w:rPr>
              <w:t>版本 / 优先级</w:t>
            </w:r>
          </w:p>
        </w:tc>
      </w:tr>
      <w:tr w14:paraId="1A5C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1A7659D9">
            <w:pPr>
              <w:spacing w:after="0" w:line="276" w:lineRule="auto"/>
              <w:rPr>
                <w:rFonts w:hint="eastAsia"/>
              </w:rPr>
            </w:pPr>
            <w:r>
              <w:rPr>
                <w:rFonts w:ascii="Arial" w:hAnsi="Arial"/>
                <w:sz w:val="19"/>
              </w:rPr>
              <w:t>AS-01-04</w:t>
            </w:r>
          </w:p>
        </w:tc>
        <w:tc>
          <w:tcPr>
            <w:tcW w:w="4535" w:type="dxa"/>
            <w:shd w:val="clear" w:color="auto" w:fill="F7F9F8"/>
            <w:tcMar>
              <w:top w:w="80" w:type="dxa"/>
              <w:left w:w="100" w:type="dxa"/>
              <w:bottom w:w="80" w:type="dxa"/>
              <w:right w:w="100" w:type="dxa"/>
            </w:tcMar>
            <w:vAlign w:val="center"/>
          </w:tcPr>
          <w:p w14:paraId="4961A8BB">
            <w:pPr>
              <w:spacing w:after="0" w:line="276" w:lineRule="auto"/>
              <w:jc w:val="center"/>
              <w:rPr>
                <w:rFonts w:hint="eastAsia"/>
              </w:rPr>
            </w:pPr>
            <w:r>
              <w:rPr>
                <w:rFonts w:ascii="Arial" w:hAnsi="Arial"/>
                <w:sz w:val="19"/>
              </w:rPr>
              <w:t>AI调用｜报告导出</w:t>
            </w:r>
          </w:p>
        </w:tc>
        <w:tc>
          <w:tcPr>
            <w:tcW w:w="3288" w:type="dxa"/>
            <w:shd w:val="clear" w:color="auto" w:fill="F7F9F8"/>
            <w:tcMar>
              <w:top w:w="80" w:type="dxa"/>
              <w:left w:w="100" w:type="dxa"/>
              <w:bottom w:w="80" w:type="dxa"/>
              <w:right w:w="100" w:type="dxa"/>
            </w:tcMar>
            <w:vAlign w:val="center"/>
          </w:tcPr>
          <w:p w14:paraId="4292F20A">
            <w:pPr>
              <w:spacing w:after="0" w:line="276" w:lineRule="auto"/>
              <w:jc w:val="center"/>
              <w:rPr>
                <w:rFonts w:hint="eastAsia"/>
              </w:rPr>
            </w:pPr>
            <w:r>
              <w:rPr>
                <w:rFonts w:ascii="Arial" w:hAnsi="Arial"/>
                <w:sz w:val="19"/>
              </w:rPr>
              <w:t>一期简化 / P1</w:t>
            </w:r>
          </w:p>
        </w:tc>
      </w:tr>
    </w:tbl>
    <w:p w14:paraId="5EB2605B">
      <w:pPr>
        <w:pStyle w:val="7"/>
        <w:spacing w:before="120" w:after="120" w:line="288" w:lineRule="auto"/>
      </w:pPr>
      <w:r>
        <w:rPr>
          <w:rFonts w:ascii="Arial" w:hAnsi="Arial" w:eastAsia="黑体"/>
        </w:rPr>
        <w:t>3.3.1.6.1.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5790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7C275E3E">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0D5772E7">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6EDFBD7D">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18755FBF">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69E6D543">
            <w:pPr>
              <w:spacing w:after="0" w:line="276" w:lineRule="auto"/>
              <w:rPr>
                <w:rFonts w:hint="eastAsia"/>
              </w:rPr>
            </w:pPr>
            <w:r>
              <w:rPr>
                <w:rFonts w:ascii="Arial" w:hAnsi="Arial"/>
                <w:b/>
                <w:sz w:val="19"/>
              </w:rPr>
              <w:t>备注</w:t>
            </w:r>
          </w:p>
        </w:tc>
      </w:tr>
      <w:tr w14:paraId="40E18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6A65144">
            <w:pPr>
              <w:spacing w:after="0" w:line="276" w:lineRule="auto"/>
              <w:rPr>
                <w:rFonts w:hint="eastAsia"/>
              </w:rPr>
            </w:pPr>
            <w:r>
              <w:rPr>
                <w:rFonts w:ascii="Arial" w:hAnsi="Arial"/>
                <w:sz w:val="19"/>
              </w:rPr>
              <w:t>当前分析条件和结果</w:t>
            </w:r>
          </w:p>
        </w:tc>
        <w:tc>
          <w:tcPr>
            <w:tcW w:w="1701" w:type="dxa"/>
            <w:tcMar>
              <w:top w:w="80" w:type="dxa"/>
              <w:left w:w="100" w:type="dxa"/>
              <w:bottom w:w="80" w:type="dxa"/>
              <w:right w:w="100" w:type="dxa"/>
            </w:tcMar>
            <w:vAlign w:val="center"/>
          </w:tcPr>
          <w:p w14:paraId="45888F4B">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22EE182C">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322275A">
            <w:pPr>
              <w:spacing w:after="0" w:line="276" w:lineRule="auto"/>
              <w:rPr>
                <w:rFonts w:hint="eastAsia"/>
              </w:rPr>
            </w:pPr>
            <w:r>
              <w:rPr>
                <w:rFonts w:ascii="Arial" w:hAnsi="Arial"/>
                <w:sz w:val="19"/>
              </w:rPr>
              <w:t>当前页面上下文</w:t>
            </w:r>
          </w:p>
        </w:tc>
        <w:tc>
          <w:tcPr>
            <w:tcW w:w="2381" w:type="dxa"/>
            <w:tcMar>
              <w:top w:w="80" w:type="dxa"/>
              <w:left w:w="100" w:type="dxa"/>
              <w:bottom w:w="80" w:type="dxa"/>
              <w:right w:w="100" w:type="dxa"/>
            </w:tcMar>
            <w:vAlign w:val="center"/>
          </w:tcPr>
          <w:p w14:paraId="704C7997">
            <w:pPr>
              <w:spacing w:after="0" w:line="276" w:lineRule="auto"/>
              <w:rPr>
                <w:rFonts w:hint="eastAsia"/>
              </w:rPr>
            </w:pPr>
          </w:p>
        </w:tc>
      </w:tr>
      <w:tr w14:paraId="4D32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6978E08">
            <w:pPr>
              <w:spacing w:after="0" w:line="276" w:lineRule="auto"/>
              <w:rPr>
                <w:rFonts w:hint="eastAsia"/>
              </w:rPr>
            </w:pPr>
            <w:r>
              <w:rPr>
                <w:rFonts w:ascii="Arial" w:hAnsi="Arial"/>
                <w:sz w:val="19"/>
              </w:rPr>
              <w:t>导出格式</w:t>
            </w:r>
          </w:p>
        </w:tc>
        <w:tc>
          <w:tcPr>
            <w:tcW w:w="1701" w:type="dxa"/>
            <w:tcMar>
              <w:top w:w="80" w:type="dxa"/>
              <w:left w:w="100" w:type="dxa"/>
              <w:bottom w:w="80" w:type="dxa"/>
              <w:right w:w="100" w:type="dxa"/>
            </w:tcMar>
            <w:vAlign w:val="center"/>
          </w:tcPr>
          <w:p w14:paraId="1F3095C9">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25EF016F">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5D16C8C1">
            <w:pPr>
              <w:spacing w:after="0" w:line="276" w:lineRule="auto"/>
              <w:rPr>
                <w:rFonts w:hint="eastAsia"/>
              </w:rPr>
            </w:pPr>
            <w:r>
              <w:rPr>
                <w:rFonts w:ascii="Arial" w:hAnsi="Arial"/>
                <w:sz w:val="19"/>
              </w:rPr>
              <w:t>Word/报告文件</w:t>
            </w:r>
          </w:p>
        </w:tc>
        <w:tc>
          <w:tcPr>
            <w:tcW w:w="2381" w:type="dxa"/>
            <w:tcMar>
              <w:top w:w="80" w:type="dxa"/>
              <w:left w:w="100" w:type="dxa"/>
              <w:bottom w:w="80" w:type="dxa"/>
              <w:right w:w="100" w:type="dxa"/>
            </w:tcMar>
            <w:vAlign w:val="center"/>
          </w:tcPr>
          <w:p w14:paraId="4E206E40">
            <w:pPr>
              <w:spacing w:after="0" w:line="276" w:lineRule="auto"/>
              <w:rPr>
                <w:rFonts w:hint="eastAsia"/>
              </w:rPr>
            </w:pPr>
            <w:r>
              <w:rPr>
                <w:rFonts w:ascii="Arial" w:hAnsi="Arial"/>
                <w:sz w:val="19"/>
              </w:rPr>
              <w:t>按一期实际支持</w:t>
            </w:r>
          </w:p>
        </w:tc>
      </w:tr>
    </w:tbl>
    <w:p w14:paraId="249DAD04">
      <w:pPr>
        <w:spacing w:after="0"/>
        <w:rPr>
          <w:rFonts w:hint="eastAsia"/>
        </w:rPr>
      </w:pPr>
    </w:p>
    <w:p w14:paraId="5003422D">
      <w:pPr>
        <w:pStyle w:val="7"/>
        <w:spacing w:before="120" w:after="120" w:line="288" w:lineRule="auto"/>
      </w:pPr>
      <w:r>
        <w:rPr>
          <w:rFonts w:ascii="Arial" w:hAnsi="Arial" w:eastAsia="黑体"/>
        </w:rPr>
        <w:t>3.3.1.6.2. Process 处理</w:t>
      </w:r>
    </w:p>
    <w:p w14:paraId="280E9C61">
      <w:pPr>
        <w:spacing w:after="60" w:line="324" w:lineRule="auto"/>
        <w:ind w:left="227" w:hanging="113"/>
        <w:rPr>
          <w:rFonts w:hint="eastAsia"/>
          <w:lang w:eastAsia="zh-CN"/>
        </w:rPr>
      </w:pPr>
      <w:r>
        <w:rPr>
          <w:rFonts w:ascii="Arial" w:hAnsi="Arial"/>
          <w:lang w:eastAsia="zh-CN"/>
        </w:rPr>
        <w:t>1. 在当前筛选条件下打开 AI 辅助分析区，或从对象详情进入结构化分析结果。</w:t>
      </w:r>
    </w:p>
    <w:p w14:paraId="5391FB85">
      <w:pPr>
        <w:spacing w:after="60" w:line="324" w:lineRule="auto"/>
        <w:ind w:left="227" w:hanging="113"/>
        <w:rPr>
          <w:rFonts w:hint="eastAsia"/>
          <w:lang w:eastAsia="zh-CN"/>
        </w:rPr>
      </w:pPr>
      <w:r>
        <w:rPr>
          <w:rFonts w:ascii="Arial" w:hAnsi="Arial"/>
          <w:lang w:eastAsia="zh-CN"/>
        </w:rPr>
        <w:t>2. 点击“AI分析”、详情或“导出分析报告”操作，查看当前数据快照对应的解释和建议。</w:t>
      </w:r>
    </w:p>
    <w:p w14:paraId="226B05B2">
      <w:pPr>
        <w:spacing w:after="60" w:line="324" w:lineRule="auto"/>
        <w:ind w:left="227" w:hanging="113"/>
        <w:rPr>
          <w:rFonts w:hint="eastAsia"/>
          <w:lang w:eastAsia="zh-CN"/>
        </w:rPr>
      </w:pPr>
      <w:r>
        <w:rPr>
          <w:rFonts w:ascii="Arial" w:hAnsi="Arial"/>
          <w:lang w:eastAsia="zh-CN"/>
        </w:rPr>
        <w:t>3. 基于能源输入、能源分配、能效指标、能效对标、同比/环比趋势和当前统计范围生成 AI 辅助分析；规则引擎负责异常识别、阈值判断、排名和数值计算，AI 仅负责解释、原因假设、核查顺序和优化建议。</w:t>
      </w:r>
    </w:p>
    <w:p w14:paraId="7EC6321C">
      <w:pPr>
        <w:spacing w:after="60" w:line="324" w:lineRule="auto"/>
        <w:ind w:left="227" w:hanging="113"/>
        <w:rPr>
          <w:rFonts w:hint="eastAsia"/>
          <w:lang w:eastAsia="zh-CN"/>
        </w:rPr>
      </w:pPr>
      <w:r>
        <w:rPr>
          <w:rFonts w:ascii="Arial" w:hAnsi="Arial"/>
          <w:lang w:eastAsia="zh-CN"/>
        </w:rPr>
        <w:t>4. AI 分析结果包含核心研判、分析逻辑、证据链、重点异常对象、优先级、建议动作、待核实说明和能力边界；支持导出分析报告，页面摘要与报告使用同一分析结果和数据快照。</w:t>
      </w:r>
    </w:p>
    <w:p w14:paraId="147D6212">
      <w:pPr>
        <w:pStyle w:val="7"/>
        <w:spacing w:before="120" w:after="120" w:line="288" w:lineRule="auto"/>
        <w:rPr>
          <w:lang w:eastAsia="zh-CN"/>
        </w:rPr>
      </w:pPr>
      <w:r>
        <w:rPr>
          <w:rFonts w:ascii="Arial" w:hAnsi="Arial" w:eastAsia="黑体"/>
          <w:lang w:eastAsia="zh-CN"/>
        </w:rPr>
        <w:t>3.3.1.6.3. Output 输出</w:t>
      </w:r>
    </w:p>
    <w:p w14:paraId="292816CB">
      <w:pPr>
        <w:rPr>
          <w:rFonts w:hint="eastAsia"/>
          <w:lang w:eastAsia="zh-CN"/>
        </w:rPr>
      </w:pPr>
      <w:r>
        <w:rPr>
          <w:rFonts w:ascii="Arial" w:hAnsi="Arial"/>
          <w:lang w:eastAsia="zh-CN"/>
        </w:rPr>
        <w:t>AI 不确认具体设备故障、不直接测算节能量，也不替代现场诊断、专业审计、合规判断或企业最终决策；未匹配能源不包装为物理损失。</w:t>
      </w:r>
    </w:p>
    <w:p w14:paraId="01FF43D0">
      <w:pPr>
        <w:pStyle w:val="7"/>
        <w:spacing w:before="120" w:after="120" w:line="288" w:lineRule="auto"/>
      </w:pPr>
      <w:r>
        <w:rPr>
          <w:rFonts w:ascii="Arial" w:hAnsi="Arial" w:eastAsia="黑体"/>
        </w:rPr>
        <w:t>3.3.1.6.4. Usage Limitation 约束与限制</w:t>
      </w:r>
    </w:p>
    <w:p w14:paraId="38D942C7">
      <w:pPr>
        <w:pStyle w:val="16"/>
        <w:spacing w:after="60" w:line="324" w:lineRule="auto"/>
        <w:rPr>
          <w:rFonts w:hint="eastAsia"/>
          <w:lang w:eastAsia="zh-CN"/>
        </w:rPr>
      </w:pPr>
      <w:r>
        <w:rPr>
          <w:rFonts w:ascii="Arial" w:hAnsi="Arial"/>
          <w:lang w:eastAsia="zh-CN"/>
        </w:rPr>
        <w:t>能源平衡为管理口径，不等同于专业工艺热平衡。</w:t>
      </w:r>
    </w:p>
    <w:p w14:paraId="01E39953">
      <w:pPr>
        <w:pStyle w:val="16"/>
        <w:spacing w:after="60" w:line="324" w:lineRule="auto"/>
        <w:rPr>
          <w:rFonts w:hint="eastAsia"/>
          <w:lang w:eastAsia="zh-CN"/>
        </w:rPr>
      </w:pPr>
      <w:r>
        <w:rPr>
          <w:rFonts w:ascii="Arial" w:hAnsi="Arial"/>
          <w:lang w:eastAsia="zh-CN"/>
        </w:rPr>
        <w:t>AI结论用于提示排查方向，最终需结合现场确认。</w:t>
      </w:r>
    </w:p>
    <w:p w14:paraId="137DC525">
      <w:pPr>
        <w:pStyle w:val="16"/>
        <w:spacing w:after="60" w:line="324" w:lineRule="auto"/>
        <w:rPr>
          <w:rFonts w:hint="eastAsia"/>
          <w:lang w:eastAsia="zh-CN"/>
        </w:rPr>
      </w:pPr>
      <w:r>
        <w:rPr>
          <w:rFonts w:ascii="Arial" w:hAnsi="Arial"/>
          <w:lang w:eastAsia="zh-CN"/>
        </w:rPr>
        <w:t>本功能版本边界：一期核心 / P0；研发范围：筛选与统一聚合｜KPI与异常规则｜TOP5优先级｜诊断任务状态｜详情抽屉｜跨模块跳转｜AI辅助分析与报告导出。</w:t>
      </w:r>
    </w:p>
    <w:p w14:paraId="5B00D490">
      <w:pPr>
        <w:pStyle w:val="16"/>
        <w:spacing w:after="60" w:line="324" w:lineRule="auto"/>
        <w:rPr>
          <w:rFonts w:hint="eastAsia"/>
          <w:lang w:eastAsia="zh-CN"/>
        </w:rPr>
      </w:pPr>
      <w:r>
        <w:rPr>
          <w:rFonts w:ascii="Arial" w:hAnsi="Arial"/>
          <w:lang w:eastAsia="zh-CN"/>
        </w:rPr>
        <w:t>AI输出仅作为辅助解释和建议，数值结论必须来源于规则计算或已确认数据。</w:t>
      </w:r>
    </w:p>
    <w:p w14:paraId="49E78B07">
      <w:pPr>
        <w:pStyle w:val="16"/>
        <w:spacing w:after="60" w:line="324" w:lineRule="auto"/>
        <w:rPr>
          <w:rFonts w:hint="eastAsia"/>
          <w:lang w:eastAsia="zh-CN"/>
        </w:rPr>
      </w:pPr>
      <w:r>
        <w:rPr>
          <w:rFonts w:ascii="Arial" w:hAnsi="Arial"/>
          <w:lang w:eastAsia="zh-CN"/>
        </w:rPr>
        <w:t>导出内容必须与当前页面筛选条件、任务版本和数据权限一致。</w:t>
      </w:r>
    </w:p>
    <w:p w14:paraId="52CD68E7">
      <w:pPr>
        <w:rPr>
          <w:rFonts w:hint="eastAsia"/>
          <w:lang w:eastAsia="zh-CN"/>
        </w:rPr>
      </w:pPr>
      <w:r>
        <w:rPr>
          <w:lang w:eastAsia="zh-CN"/>
        </w:rPr>
        <w:br w:type="page"/>
      </w:r>
    </w:p>
    <w:p w14:paraId="2D3E4C32">
      <w:pPr>
        <w:pStyle w:val="5"/>
        <w:spacing w:after="120" w:line="288" w:lineRule="auto"/>
        <w:rPr>
          <w:lang w:eastAsia="zh-CN"/>
        </w:rPr>
      </w:pPr>
      <w:r>
        <w:rPr>
          <w:rFonts w:ascii="Arial" w:hAnsi="Arial" w:eastAsia="黑体"/>
          <w:sz w:val="24"/>
          <w:lang w:eastAsia="zh-CN"/>
        </w:rPr>
        <w:t>3.3.2. 用能分析与策略推荐</w:t>
      </w:r>
    </w:p>
    <w:p w14:paraId="49FDF1AE">
      <w:pPr>
        <w:pStyle w:val="6"/>
        <w:spacing w:before="120" w:after="120" w:line="288" w:lineRule="auto"/>
        <w:rPr>
          <w:lang w:eastAsia="zh-CN"/>
        </w:rPr>
      </w:pPr>
      <w:r>
        <w:rPr>
          <w:rFonts w:ascii="Arial" w:hAnsi="Arial" w:eastAsia="黑体"/>
          <w:sz w:val="22"/>
          <w:lang w:eastAsia="zh-CN"/>
        </w:rPr>
        <w:t>3.3.2.1. Introduce 介绍</w:t>
      </w:r>
    </w:p>
    <w:p w14:paraId="2E2D800C">
      <w:pPr>
        <w:rPr>
          <w:rFonts w:hint="eastAsia"/>
          <w:lang w:eastAsia="zh-CN"/>
        </w:rPr>
      </w:pPr>
      <w:r>
        <w:rPr>
          <w:rFonts w:ascii="Arial" w:hAnsi="Arial"/>
          <w:lang w:eastAsia="zh-CN"/>
        </w:rPr>
        <w:t>综合分析企业能源消费、能源成本、能耗强度和重点用能单元，生成可解释的用能管理和节能降碳策略建议。</w:t>
      </w:r>
    </w:p>
    <w:p w14:paraId="22960C0D">
      <w:pPr>
        <w:pStyle w:val="6"/>
        <w:spacing w:before="120" w:after="120" w:line="288" w:lineRule="auto"/>
        <w:rPr>
          <w:lang w:eastAsia="zh-CN"/>
        </w:rPr>
      </w:pPr>
      <w:r>
        <w:rPr>
          <w:rFonts w:ascii="Arial" w:hAnsi="Arial" w:eastAsia="黑体"/>
          <w:sz w:val="22"/>
          <w:lang w:eastAsia="zh-CN"/>
        </w:rPr>
        <w:t>3.3.2.2. UI Design UI设计</w:t>
      </w:r>
    </w:p>
    <w:p w14:paraId="71591155">
      <w:pPr>
        <w:rPr>
          <w:rFonts w:hint="eastAsia"/>
          <w:lang w:eastAsia="zh-CN"/>
        </w:rPr>
      </w:pPr>
      <w:r>
        <w:rPr>
          <w:rFonts w:ascii="Arial" w:hAnsi="Arial"/>
          <w:lang w:eastAsia="zh-CN"/>
        </w:rPr>
        <w:t>页面包含分析周期和范围筛选、能耗与成本摘要、能源消费结构、能源成本结构、重点用能单元列表、AI分析摘要和报告导出。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8391"/>
      </w:tblGrid>
      <w:tr w14:paraId="64E2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8E3"/>
            <w:tcMar>
              <w:top w:w="60" w:type="dxa"/>
              <w:left w:w="100" w:type="dxa"/>
              <w:bottom w:w="60" w:type="dxa"/>
              <w:right w:w="100" w:type="dxa"/>
            </w:tcMar>
            <w:vAlign w:val="center"/>
          </w:tcPr>
          <w:p w14:paraId="00FAD614">
            <w:pPr>
              <w:spacing w:after="0" w:line="264" w:lineRule="auto"/>
              <w:rPr>
                <w:rFonts w:hint="eastAsia"/>
              </w:rPr>
            </w:pPr>
            <w:r>
              <w:rPr>
                <w:rFonts w:ascii="Arial" w:hAnsi="Arial"/>
                <w:b/>
                <w:color w:val="355E52"/>
                <w:sz w:val="19"/>
              </w:rPr>
              <w:t>原型参考</w:t>
            </w:r>
          </w:p>
        </w:tc>
        <w:tc>
          <w:tcPr>
            <w:tcW w:w="8391" w:type="dxa"/>
            <w:shd w:val="clear" w:color="auto" w:fill="F2F5F3"/>
            <w:tcMar>
              <w:top w:w="60" w:type="dxa"/>
              <w:left w:w="100" w:type="dxa"/>
              <w:bottom w:w="60" w:type="dxa"/>
              <w:right w:w="100" w:type="dxa"/>
            </w:tcMar>
            <w:vAlign w:val="center"/>
          </w:tcPr>
          <w:p w14:paraId="31F37BD5">
            <w:pPr>
              <w:spacing w:after="0" w:line="264" w:lineRule="auto"/>
              <w:rPr>
                <w:rFonts w:hint="eastAsia"/>
              </w:rPr>
            </w:pPr>
            <w:r>
              <w:rPr>
                <w:rFonts w:ascii="Arial" w:hAnsi="Arial"/>
                <w:sz w:val="19"/>
              </w:rPr>
              <w:t>AS-02｜以最新高保真原型及前端实现为准</w:t>
            </w:r>
          </w:p>
        </w:tc>
      </w:tr>
    </w:tbl>
    <w:p w14:paraId="5CAB9B5F">
      <w:pPr>
        <w:pStyle w:val="6"/>
        <w:spacing w:before="120" w:after="120" w:line="288" w:lineRule="auto"/>
      </w:pPr>
      <w:r>
        <w:rPr>
          <w:rFonts w:ascii="Arial" w:hAnsi="Arial" w:eastAsia="黑体"/>
          <w:sz w:val="22"/>
        </w:rPr>
        <w:t>3.3.2.3. 分析条件与摘要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35FF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3E747982">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15663C95">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0E2ED721">
            <w:pPr>
              <w:spacing w:after="0" w:line="276" w:lineRule="auto"/>
              <w:jc w:val="center"/>
              <w:rPr>
                <w:rFonts w:hint="eastAsia"/>
              </w:rPr>
            </w:pPr>
            <w:r>
              <w:rPr>
                <w:rFonts w:ascii="Arial" w:hAnsi="Arial"/>
                <w:b/>
                <w:sz w:val="19"/>
              </w:rPr>
              <w:t>版本 / 优先级</w:t>
            </w:r>
          </w:p>
        </w:tc>
      </w:tr>
      <w:tr w14:paraId="5B3B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3164916F">
            <w:pPr>
              <w:spacing w:after="0" w:line="276" w:lineRule="auto"/>
              <w:rPr>
                <w:rFonts w:hint="eastAsia"/>
              </w:rPr>
            </w:pPr>
            <w:r>
              <w:rPr>
                <w:rFonts w:ascii="Arial" w:hAnsi="Arial"/>
                <w:sz w:val="19"/>
              </w:rPr>
              <w:t>AS-02-01</w:t>
            </w:r>
          </w:p>
        </w:tc>
        <w:tc>
          <w:tcPr>
            <w:tcW w:w="4535" w:type="dxa"/>
            <w:shd w:val="clear" w:color="auto" w:fill="F7F9F8"/>
            <w:tcMar>
              <w:top w:w="80" w:type="dxa"/>
              <w:left w:w="100" w:type="dxa"/>
              <w:bottom w:w="80" w:type="dxa"/>
              <w:right w:w="100" w:type="dxa"/>
            </w:tcMar>
            <w:vAlign w:val="center"/>
          </w:tcPr>
          <w:p w14:paraId="7A2C2F27">
            <w:pPr>
              <w:spacing w:after="0" w:line="276" w:lineRule="auto"/>
              <w:jc w:val="center"/>
              <w:rPr>
                <w:rFonts w:hint="eastAsia"/>
              </w:rPr>
            </w:pPr>
            <w:r>
              <w:rPr>
                <w:rFonts w:ascii="Arial" w:hAnsi="Arial"/>
                <w:sz w:val="19"/>
              </w:rPr>
              <w:t>后端查询｜指标聚合</w:t>
            </w:r>
          </w:p>
        </w:tc>
        <w:tc>
          <w:tcPr>
            <w:tcW w:w="3288" w:type="dxa"/>
            <w:shd w:val="clear" w:color="auto" w:fill="F7F9F8"/>
            <w:tcMar>
              <w:top w:w="80" w:type="dxa"/>
              <w:left w:w="100" w:type="dxa"/>
              <w:bottom w:w="80" w:type="dxa"/>
              <w:right w:w="100" w:type="dxa"/>
            </w:tcMar>
            <w:vAlign w:val="center"/>
          </w:tcPr>
          <w:p w14:paraId="0C19F796">
            <w:pPr>
              <w:spacing w:after="0" w:line="276" w:lineRule="auto"/>
              <w:jc w:val="center"/>
              <w:rPr>
                <w:rFonts w:hint="eastAsia"/>
              </w:rPr>
            </w:pPr>
            <w:r>
              <w:rPr>
                <w:rFonts w:ascii="Arial" w:hAnsi="Arial"/>
                <w:sz w:val="19"/>
              </w:rPr>
              <w:t>一期核心 / P0</w:t>
            </w:r>
          </w:p>
        </w:tc>
      </w:tr>
    </w:tbl>
    <w:p w14:paraId="26AFA963">
      <w:pPr>
        <w:pStyle w:val="7"/>
        <w:spacing w:before="120" w:after="120" w:line="288" w:lineRule="auto"/>
      </w:pPr>
      <w:r>
        <w:rPr>
          <w:rFonts w:ascii="Arial" w:hAnsi="Arial" w:eastAsia="黑体"/>
        </w:rPr>
        <w:t>3.3.2.3.1.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573C9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3C01F14A">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319271CF">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5A24E871">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54F61383">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7F5767F8">
            <w:pPr>
              <w:spacing w:after="0" w:line="276" w:lineRule="auto"/>
              <w:rPr>
                <w:rFonts w:hint="eastAsia"/>
              </w:rPr>
            </w:pPr>
            <w:r>
              <w:rPr>
                <w:rFonts w:ascii="Arial" w:hAnsi="Arial"/>
                <w:b/>
                <w:sz w:val="19"/>
              </w:rPr>
              <w:t>备注</w:t>
            </w:r>
          </w:p>
        </w:tc>
      </w:tr>
      <w:tr w14:paraId="4B032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B88A726">
            <w:pPr>
              <w:spacing w:after="0" w:line="276" w:lineRule="auto"/>
              <w:rPr>
                <w:rFonts w:hint="eastAsia"/>
              </w:rPr>
            </w:pPr>
            <w:r>
              <w:rPr>
                <w:rFonts w:ascii="Arial" w:hAnsi="Arial"/>
                <w:sz w:val="19"/>
              </w:rPr>
              <w:t>分析周期</w:t>
            </w:r>
          </w:p>
        </w:tc>
        <w:tc>
          <w:tcPr>
            <w:tcW w:w="1701" w:type="dxa"/>
            <w:tcMar>
              <w:top w:w="80" w:type="dxa"/>
              <w:left w:w="100" w:type="dxa"/>
              <w:bottom w:w="80" w:type="dxa"/>
              <w:right w:w="100" w:type="dxa"/>
            </w:tcMar>
            <w:vAlign w:val="center"/>
          </w:tcPr>
          <w:p w14:paraId="548146C1">
            <w:pPr>
              <w:spacing w:after="0" w:line="276" w:lineRule="auto"/>
              <w:jc w:val="center"/>
              <w:rPr>
                <w:rFonts w:hint="eastAsia"/>
              </w:rPr>
            </w:pPr>
            <w:r>
              <w:rPr>
                <w:rFonts w:ascii="Arial" w:hAnsi="Arial"/>
                <w:sz w:val="19"/>
              </w:rPr>
              <w:t>单选组</w:t>
            </w:r>
          </w:p>
        </w:tc>
        <w:tc>
          <w:tcPr>
            <w:tcW w:w="1247" w:type="dxa"/>
            <w:tcMar>
              <w:top w:w="80" w:type="dxa"/>
              <w:left w:w="100" w:type="dxa"/>
              <w:bottom w:w="80" w:type="dxa"/>
              <w:right w:w="100" w:type="dxa"/>
            </w:tcMar>
            <w:vAlign w:val="center"/>
          </w:tcPr>
          <w:p w14:paraId="7E842DCE">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FDE33EB">
            <w:pPr>
              <w:spacing w:after="0" w:line="276" w:lineRule="auto"/>
              <w:rPr>
                <w:rFonts w:hint="eastAsia"/>
              </w:rPr>
            </w:pPr>
            <w:r>
              <w:rPr>
                <w:rFonts w:ascii="Arial" w:hAnsi="Arial"/>
                <w:sz w:val="19"/>
              </w:rPr>
              <w:t>月度/年度</w:t>
            </w:r>
          </w:p>
        </w:tc>
        <w:tc>
          <w:tcPr>
            <w:tcW w:w="2381" w:type="dxa"/>
            <w:tcMar>
              <w:top w:w="80" w:type="dxa"/>
              <w:left w:w="100" w:type="dxa"/>
              <w:bottom w:w="80" w:type="dxa"/>
              <w:right w:w="100" w:type="dxa"/>
            </w:tcMar>
            <w:vAlign w:val="center"/>
          </w:tcPr>
          <w:p w14:paraId="7A7A906A">
            <w:pPr>
              <w:spacing w:after="0" w:line="276" w:lineRule="auto"/>
              <w:rPr>
                <w:rFonts w:hint="eastAsia"/>
              </w:rPr>
            </w:pPr>
          </w:p>
        </w:tc>
      </w:tr>
      <w:tr w14:paraId="0E65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424E8CB">
            <w:pPr>
              <w:spacing w:after="0" w:line="276" w:lineRule="auto"/>
              <w:rPr>
                <w:rFonts w:hint="eastAsia"/>
              </w:rPr>
            </w:pPr>
            <w:r>
              <w:rPr>
                <w:rFonts w:ascii="Arial" w:hAnsi="Arial"/>
                <w:sz w:val="19"/>
              </w:rPr>
              <w:t>年份</w:t>
            </w:r>
          </w:p>
        </w:tc>
        <w:tc>
          <w:tcPr>
            <w:tcW w:w="1701" w:type="dxa"/>
            <w:tcMar>
              <w:top w:w="80" w:type="dxa"/>
              <w:left w:w="100" w:type="dxa"/>
              <w:bottom w:w="80" w:type="dxa"/>
              <w:right w:w="100" w:type="dxa"/>
            </w:tcMar>
            <w:vAlign w:val="center"/>
          </w:tcPr>
          <w:p w14:paraId="27038F4F">
            <w:pPr>
              <w:spacing w:after="0" w:line="276" w:lineRule="auto"/>
              <w:jc w:val="center"/>
              <w:rPr>
                <w:rFonts w:hint="eastAsia"/>
              </w:rPr>
            </w:pPr>
            <w:r>
              <w:rPr>
                <w:rFonts w:ascii="Arial" w:hAnsi="Arial"/>
                <w:sz w:val="19"/>
              </w:rPr>
              <w:t>年份选择器</w:t>
            </w:r>
          </w:p>
        </w:tc>
        <w:tc>
          <w:tcPr>
            <w:tcW w:w="1247" w:type="dxa"/>
            <w:tcMar>
              <w:top w:w="80" w:type="dxa"/>
              <w:left w:w="100" w:type="dxa"/>
              <w:bottom w:w="80" w:type="dxa"/>
              <w:right w:w="100" w:type="dxa"/>
            </w:tcMar>
            <w:vAlign w:val="center"/>
          </w:tcPr>
          <w:p w14:paraId="4E9DA23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063F923">
            <w:pPr>
              <w:spacing w:after="0" w:line="276" w:lineRule="auto"/>
              <w:rPr>
                <w:rFonts w:hint="eastAsia"/>
              </w:rPr>
            </w:pPr>
            <w:r>
              <w:rPr>
                <w:rFonts w:ascii="Arial" w:hAnsi="Arial"/>
                <w:sz w:val="19"/>
              </w:rPr>
              <w:t>当前年份及历史年份</w:t>
            </w:r>
          </w:p>
        </w:tc>
        <w:tc>
          <w:tcPr>
            <w:tcW w:w="2381" w:type="dxa"/>
            <w:tcMar>
              <w:top w:w="80" w:type="dxa"/>
              <w:left w:w="100" w:type="dxa"/>
              <w:bottom w:w="80" w:type="dxa"/>
              <w:right w:w="100" w:type="dxa"/>
            </w:tcMar>
            <w:vAlign w:val="center"/>
          </w:tcPr>
          <w:p w14:paraId="66596431">
            <w:pPr>
              <w:spacing w:after="0" w:line="276" w:lineRule="auto"/>
              <w:rPr>
                <w:rFonts w:hint="eastAsia"/>
              </w:rPr>
            </w:pPr>
          </w:p>
        </w:tc>
      </w:tr>
      <w:tr w14:paraId="0D2AB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AC433B8">
            <w:pPr>
              <w:spacing w:after="0" w:line="276" w:lineRule="auto"/>
              <w:rPr>
                <w:rFonts w:hint="eastAsia"/>
              </w:rPr>
            </w:pPr>
            <w:r>
              <w:rPr>
                <w:rFonts w:ascii="Arial" w:hAnsi="Arial"/>
                <w:sz w:val="19"/>
              </w:rPr>
              <w:t>月份</w:t>
            </w:r>
          </w:p>
        </w:tc>
        <w:tc>
          <w:tcPr>
            <w:tcW w:w="1701" w:type="dxa"/>
            <w:tcMar>
              <w:top w:w="80" w:type="dxa"/>
              <w:left w:w="100" w:type="dxa"/>
              <w:bottom w:w="80" w:type="dxa"/>
              <w:right w:w="100" w:type="dxa"/>
            </w:tcMar>
            <w:vAlign w:val="center"/>
          </w:tcPr>
          <w:p w14:paraId="0400FF73">
            <w:pPr>
              <w:spacing w:after="0" w:line="276" w:lineRule="auto"/>
              <w:jc w:val="center"/>
              <w:rPr>
                <w:rFonts w:hint="eastAsia"/>
              </w:rPr>
            </w:pPr>
            <w:r>
              <w:rPr>
                <w:rFonts w:ascii="Arial" w:hAnsi="Arial"/>
                <w:sz w:val="19"/>
              </w:rPr>
              <w:t>月份选择器</w:t>
            </w:r>
          </w:p>
        </w:tc>
        <w:tc>
          <w:tcPr>
            <w:tcW w:w="1247" w:type="dxa"/>
            <w:tcMar>
              <w:top w:w="80" w:type="dxa"/>
              <w:left w:w="100" w:type="dxa"/>
              <w:bottom w:w="80" w:type="dxa"/>
              <w:right w:w="100" w:type="dxa"/>
            </w:tcMar>
            <w:vAlign w:val="center"/>
          </w:tcPr>
          <w:p w14:paraId="35549DF1">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0A3C051D">
            <w:pPr>
              <w:spacing w:after="0" w:line="276" w:lineRule="auto"/>
              <w:rPr>
                <w:rFonts w:hint="eastAsia"/>
              </w:rPr>
            </w:pPr>
            <w:r>
              <w:rPr>
                <w:rFonts w:ascii="Arial" w:hAnsi="Arial"/>
                <w:sz w:val="19"/>
              </w:rPr>
              <w:t>1-12月</w:t>
            </w:r>
          </w:p>
        </w:tc>
        <w:tc>
          <w:tcPr>
            <w:tcW w:w="2381" w:type="dxa"/>
            <w:tcMar>
              <w:top w:w="80" w:type="dxa"/>
              <w:left w:w="100" w:type="dxa"/>
              <w:bottom w:w="80" w:type="dxa"/>
              <w:right w:w="100" w:type="dxa"/>
            </w:tcMar>
            <w:vAlign w:val="center"/>
          </w:tcPr>
          <w:p w14:paraId="3B9CE5DA">
            <w:pPr>
              <w:spacing w:after="0" w:line="276" w:lineRule="auto"/>
              <w:rPr>
                <w:rFonts w:hint="eastAsia"/>
              </w:rPr>
            </w:pPr>
            <w:r>
              <w:rPr>
                <w:rFonts w:ascii="Arial" w:hAnsi="Arial"/>
                <w:sz w:val="19"/>
              </w:rPr>
              <w:t>月度时必填</w:t>
            </w:r>
          </w:p>
        </w:tc>
      </w:tr>
      <w:tr w14:paraId="3BBBF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BDB1A54">
            <w:pPr>
              <w:spacing w:after="0" w:line="276" w:lineRule="auto"/>
              <w:rPr>
                <w:rFonts w:hint="eastAsia"/>
              </w:rPr>
            </w:pPr>
            <w:r>
              <w:rPr>
                <w:rFonts w:ascii="Arial" w:hAnsi="Arial"/>
                <w:sz w:val="19"/>
              </w:rPr>
              <w:t>统计范围</w:t>
            </w:r>
          </w:p>
        </w:tc>
        <w:tc>
          <w:tcPr>
            <w:tcW w:w="1701" w:type="dxa"/>
            <w:tcMar>
              <w:top w:w="80" w:type="dxa"/>
              <w:left w:w="100" w:type="dxa"/>
              <w:bottom w:w="80" w:type="dxa"/>
              <w:right w:w="100" w:type="dxa"/>
            </w:tcMar>
            <w:vAlign w:val="center"/>
          </w:tcPr>
          <w:p w14:paraId="5F8DDC95">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605438B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A0F9BBF">
            <w:pPr>
              <w:spacing w:after="0" w:line="276" w:lineRule="auto"/>
              <w:rPr>
                <w:rFonts w:hint="eastAsia"/>
              </w:rPr>
            </w:pPr>
            <w:r>
              <w:rPr>
                <w:rFonts w:ascii="Arial" w:hAnsi="Arial"/>
                <w:sz w:val="19"/>
              </w:rPr>
              <w:t>全企业/一级用能单元</w:t>
            </w:r>
          </w:p>
        </w:tc>
        <w:tc>
          <w:tcPr>
            <w:tcW w:w="2381" w:type="dxa"/>
            <w:tcMar>
              <w:top w:w="80" w:type="dxa"/>
              <w:left w:w="100" w:type="dxa"/>
              <w:bottom w:w="80" w:type="dxa"/>
              <w:right w:w="100" w:type="dxa"/>
            </w:tcMar>
            <w:vAlign w:val="center"/>
          </w:tcPr>
          <w:p w14:paraId="63D69FC3">
            <w:pPr>
              <w:spacing w:after="0" w:line="276" w:lineRule="auto"/>
              <w:rPr>
                <w:rFonts w:hint="eastAsia"/>
              </w:rPr>
            </w:pPr>
          </w:p>
        </w:tc>
      </w:tr>
    </w:tbl>
    <w:p w14:paraId="34093775">
      <w:pPr>
        <w:spacing w:after="0"/>
        <w:rPr>
          <w:rFonts w:hint="eastAsia"/>
        </w:rPr>
      </w:pPr>
    </w:p>
    <w:p w14:paraId="60A1473D">
      <w:pPr>
        <w:pStyle w:val="7"/>
        <w:spacing w:before="120" w:after="120" w:line="288" w:lineRule="auto"/>
      </w:pPr>
      <w:r>
        <w:rPr>
          <w:rFonts w:ascii="Arial" w:hAnsi="Arial" w:eastAsia="黑体"/>
        </w:rPr>
        <w:t>3.3.2.3.2. Process 处理</w:t>
      </w:r>
    </w:p>
    <w:p w14:paraId="2636D0CB">
      <w:pPr>
        <w:spacing w:after="60" w:line="324" w:lineRule="auto"/>
        <w:ind w:left="227" w:hanging="113"/>
        <w:rPr>
          <w:rFonts w:hint="eastAsia"/>
          <w:lang w:eastAsia="zh-CN"/>
        </w:rPr>
      </w:pPr>
      <w:r>
        <w:rPr>
          <w:rFonts w:ascii="Arial" w:hAnsi="Arial"/>
          <w:lang w:eastAsia="zh-CN"/>
        </w:rPr>
        <w:t>1. 进入“能碳资产运营与策略 &gt; 用能分析与策略推荐”页面。</w:t>
      </w:r>
    </w:p>
    <w:p w14:paraId="1FF4C939">
      <w:pPr>
        <w:spacing w:after="60" w:line="324" w:lineRule="auto"/>
        <w:ind w:left="227" w:hanging="113"/>
        <w:rPr>
          <w:rFonts w:hint="eastAsia"/>
          <w:lang w:eastAsia="zh-CN"/>
        </w:rPr>
      </w:pPr>
      <w:r>
        <w:rPr>
          <w:rFonts w:ascii="Arial" w:hAnsi="Arial"/>
          <w:lang w:eastAsia="zh-CN"/>
        </w:rPr>
        <w:t>2. 设置本功能所需的筛选条件，点击“查询”或切换相应条件。</w:t>
      </w:r>
    </w:p>
    <w:p w14:paraId="0CD86282">
      <w:pPr>
        <w:spacing w:after="60" w:line="324" w:lineRule="auto"/>
        <w:ind w:left="227" w:hanging="113"/>
        <w:rPr>
          <w:rFonts w:hint="eastAsia"/>
          <w:lang w:eastAsia="zh-CN"/>
        </w:rPr>
      </w:pPr>
      <w:r>
        <w:rPr>
          <w:rFonts w:ascii="Arial" w:hAnsi="Arial"/>
          <w:lang w:eastAsia="zh-CN"/>
        </w:rPr>
        <w:t>3. 按周期和范围展示能耗总量、能源成本和适用强度指标。</w:t>
      </w:r>
    </w:p>
    <w:p w14:paraId="6447BDB0">
      <w:pPr>
        <w:spacing w:after="60" w:line="324" w:lineRule="auto"/>
        <w:ind w:left="227" w:hanging="113"/>
        <w:rPr>
          <w:rFonts w:hint="eastAsia"/>
          <w:lang w:eastAsia="zh-CN"/>
        </w:rPr>
      </w:pPr>
      <w:r>
        <w:rPr>
          <w:rFonts w:ascii="Arial" w:hAnsi="Arial"/>
          <w:lang w:eastAsia="zh-CN"/>
        </w:rPr>
        <w:t>4. 筛选后页面各区域同步刷新。</w:t>
      </w:r>
    </w:p>
    <w:p w14:paraId="2F44E613">
      <w:pPr>
        <w:pStyle w:val="7"/>
        <w:spacing w:before="120" w:after="120" w:line="288" w:lineRule="auto"/>
        <w:rPr>
          <w:lang w:eastAsia="zh-CN"/>
        </w:rPr>
      </w:pPr>
      <w:r>
        <w:rPr>
          <w:rFonts w:ascii="Arial" w:hAnsi="Arial" w:eastAsia="黑体"/>
          <w:lang w:eastAsia="zh-CN"/>
        </w:rPr>
        <w:t>3.3.2.3.3. Output 输出</w:t>
      </w:r>
    </w:p>
    <w:p w14:paraId="013B3847">
      <w:pPr>
        <w:rPr>
          <w:rFonts w:hint="eastAsia"/>
          <w:lang w:eastAsia="zh-CN"/>
        </w:rPr>
      </w:pPr>
      <w:r>
        <w:rPr>
          <w:rFonts w:ascii="Arial" w:hAnsi="Arial"/>
          <w:lang w:eastAsia="zh-CN"/>
        </w:rPr>
        <w:t>筛选后页面各区域同步刷新。</w:t>
      </w:r>
    </w:p>
    <w:p w14:paraId="57EAB94F">
      <w:pPr>
        <w:pStyle w:val="7"/>
        <w:spacing w:before="120" w:after="120" w:line="288" w:lineRule="auto"/>
      </w:pPr>
      <w:r>
        <w:rPr>
          <w:rFonts w:ascii="Arial" w:hAnsi="Arial" w:eastAsia="黑体"/>
        </w:rPr>
        <w:t>3.3.2.3.4. Usage Limitation 约束与限制</w:t>
      </w:r>
    </w:p>
    <w:p w14:paraId="62D3EA68">
      <w:pPr>
        <w:pStyle w:val="16"/>
        <w:spacing w:after="60" w:line="324" w:lineRule="auto"/>
        <w:rPr>
          <w:rFonts w:hint="eastAsia"/>
          <w:lang w:eastAsia="zh-CN"/>
        </w:rPr>
      </w:pPr>
      <w:r>
        <w:rPr>
          <w:rFonts w:ascii="Arial" w:hAnsi="Arial"/>
          <w:lang w:eastAsia="zh-CN"/>
        </w:rPr>
        <w:t>能源成本一期按企业级维护，不强制分摊到用能单元。</w:t>
      </w:r>
    </w:p>
    <w:p w14:paraId="76D493DC">
      <w:pPr>
        <w:pStyle w:val="16"/>
        <w:spacing w:after="60" w:line="324" w:lineRule="auto"/>
        <w:rPr>
          <w:rFonts w:hint="eastAsia"/>
          <w:lang w:eastAsia="zh-CN"/>
        </w:rPr>
      </w:pPr>
      <w:r>
        <w:rPr>
          <w:rFonts w:ascii="Arial" w:hAnsi="Arial"/>
          <w:lang w:eastAsia="zh-CN"/>
        </w:rPr>
        <w:t>AI建议不承诺确定节能量、成本收益或减排收益。</w:t>
      </w:r>
    </w:p>
    <w:p w14:paraId="54395755">
      <w:pPr>
        <w:pStyle w:val="16"/>
        <w:spacing w:after="60" w:line="324" w:lineRule="auto"/>
        <w:rPr>
          <w:rFonts w:hint="eastAsia"/>
          <w:lang w:eastAsia="zh-CN"/>
        </w:rPr>
      </w:pPr>
      <w:r>
        <w:rPr>
          <w:rFonts w:ascii="Arial" w:hAnsi="Arial"/>
          <w:lang w:eastAsia="zh-CN"/>
        </w:rPr>
        <w:t>本功能版本边界：一期核心 / P0；研发范围：后端查询｜指标聚合。</w:t>
      </w:r>
    </w:p>
    <w:p w14:paraId="36D82DD3">
      <w:pPr>
        <w:pStyle w:val="6"/>
        <w:spacing w:before="120" w:after="120" w:line="288" w:lineRule="auto"/>
      </w:pPr>
      <w:r>
        <w:rPr>
          <w:rFonts w:ascii="Arial" w:hAnsi="Arial" w:eastAsia="黑体"/>
          <w:sz w:val="22"/>
        </w:rPr>
        <w:t>3.3.2.4. 能耗与成本结构</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5D2A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1E62B83E">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4C42EC07">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3E65A9A7">
            <w:pPr>
              <w:spacing w:after="0" w:line="276" w:lineRule="auto"/>
              <w:jc w:val="center"/>
              <w:rPr>
                <w:rFonts w:hint="eastAsia"/>
              </w:rPr>
            </w:pPr>
            <w:r>
              <w:rPr>
                <w:rFonts w:ascii="Arial" w:hAnsi="Arial"/>
                <w:b/>
                <w:sz w:val="19"/>
              </w:rPr>
              <w:t>版本 / 优先级</w:t>
            </w:r>
          </w:p>
        </w:tc>
      </w:tr>
      <w:tr w14:paraId="740E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364F8537">
            <w:pPr>
              <w:spacing w:after="0" w:line="276" w:lineRule="auto"/>
              <w:rPr>
                <w:rFonts w:hint="eastAsia"/>
              </w:rPr>
            </w:pPr>
            <w:r>
              <w:rPr>
                <w:rFonts w:ascii="Arial" w:hAnsi="Arial"/>
                <w:sz w:val="19"/>
              </w:rPr>
              <w:t>AS-02-02</w:t>
            </w:r>
          </w:p>
        </w:tc>
        <w:tc>
          <w:tcPr>
            <w:tcW w:w="4535" w:type="dxa"/>
            <w:shd w:val="clear" w:color="auto" w:fill="F7F9F8"/>
            <w:tcMar>
              <w:top w:w="80" w:type="dxa"/>
              <w:left w:w="100" w:type="dxa"/>
              <w:bottom w:w="80" w:type="dxa"/>
              <w:right w:w="100" w:type="dxa"/>
            </w:tcMar>
            <w:vAlign w:val="center"/>
          </w:tcPr>
          <w:p w14:paraId="23B65B2F">
            <w:pPr>
              <w:spacing w:after="0" w:line="276" w:lineRule="auto"/>
              <w:jc w:val="center"/>
              <w:rPr>
                <w:rFonts w:hint="eastAsia"/>
              </w:rPr>
            </w:pPr>
            <w:r>
              <w:rPr>
                <w:rFonts w:ascii="Arial" w:hAnsi="Arial"/>
                <w:sz w:val="19"/>
              </w:rPr>
              <w:t>后端聚合｜图表</w:t>
            </w:r>
          </w:p>
        </w:tc>
        <w:tc>
          <w:tcPr>
            <w:tcW w:w="3288" w:type="dxa"/>
            <w:shd w:val="clear" w:color="auto" w:fill="F7F9F8"/>
            <w:tcMar>
              <w:top w:w="80" w:type="dxa"/>
              <w:left w:w="100" w:type="dxa"/>
              <w:bottom w:w="80" w:type="dxa"/>
              <w:right w:w="100" w:type="dxa"/>
            </w:tcMar>
            <w:vAlign w:val="center"/>
          </w:tcPr>
          <w:p w14:paraId="25D4E980">
            <w:pPr>
              <w:spacing w:after="0" w:line="276" w:lineRule="auto"/>
              <w:jc w:val="center"/>
              <w:rPr>
                <w:rFonts w:hint="eastAsia"/>
              </w:rPr>
            </w:pPr>
            <w:r>
              <w:rPr>
                <w:rFonts w:ascii="Arial" w:hAnsi="Arial"/>
                <w:sz w:val="19"/>
              </w:rPr>
              <w:t>一期核心 / P0</w:t>
            </w:r>
          </w:p>
        </w:tc>
      </w:tr>
    </w:tbl>
    <w:p w14:paraId="6F7652CC">
      <w:pPr>
        <w:pStyle w:val="7"/>
        <w:spacing w:before="120" w:after="120" w:line="288" w:lineRule="auto"/>
      </w:pPr>
      <w:r>
        <w:rPr>
          <w:rFonts w:ascii="Arial" w:hAnsi="Arial" w:eastAsia="黑体"/>
        </w:rPr>
        <w:t>3.3.2.4.1.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42A9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29534323">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7A436642">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06B6FC4C">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34F9AF13">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69BE3FF8">
            <w:pPr>
              <w:spacing w:after="0" w:line="276" w:lineRule="auto"/>
              <w:rPr>
                <w:rFonts w:hint="eastAsia"/>
              </w:rPr>
            </w:pPr>
            <w:r>
              <w:rPr>
                <w:rFonts w:ascii="Arial" w:hAnsi="Arial"/>
                <w:b/>
                <w:sz w:val="19"/>
              </w:rPr>
              <w:t>备注</w:t>
            </w:r>
          </w:p>
        </w:tc>
      </w:tr>
      <w:tr w14:paraId="53EA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94ABB78">
            <w:pPr>
              <w:spacing w:after="0" w:line="276" w:lineRule="auto"/>
              <w:rPr>
                <w:rFonts w:hint="eastAsia"/>
              </w:rPr>
            </w:pPr>
            <w:r>
              <w:rPr>
                <w:rFonts w:ascii="Arial" w:hAnsi="Arial"/>
                <w:sz w:val="19"/>
              </w:rPr>
              <w:t>页面筛选条件</w:t>
            </w:r>
          </w:p>
        </w:tc>
        <w:tc>
          <w:tcPr>
            <w:tcW w:w="1701" w:type="dxa"/>
            <w:tcMar>
              <w:top w:w="80" w:type="dxa"/>
              <w:left w:w="100" w:type="dxa"/>
              <w:bottom w:w="80" w:type="dxa"/>
              <w:right w:w="100" w:type="dxa"/>
            </w:tcMar>
            <w:vAlign w:val="center"/>
          </w:tcPr>
          <w:p w14:paraId="7306E8B2">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6B19E966">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5C1BEE41">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36902BB9">
            <w:pPr>
              <w:spacing w:after="0" w:line="276" w:lineRule="auto"/>
              <w:rPr>
                <w:rFonts w:hint="eastAsia"/>
                <w:lang w:eastAsia="zh-CN"/>
              </w:rPr>
            </w:pPr>
            <w:r>
              <w:rPr>
                <w:rFonts w:ascii="Arial" w:hAnsi="Arial"/>
                <w:sz w:val="19"/>
                <w:lang w:eastAsia="zh-CN"/>
              </w:rPr>
              <w:t>展示类功能无独立输入</w:t>
            </w:r>
          </w:p>
        </w:tc>
      </w:tr>
    </w:tbl>
    <w:p w14:paraId="5B88DCC7">
      <w:pPr>
        <w:spacing w:after="0"/>
        <w:rPr>
          <w:rFonts w:hint="eastAsia"/>
          <w:lang w:eastAsia="zh-CN"/>
        </w:rPr>
      </w:pPr>
    </w:p>
    <w:p w14:paraId="2C8AB0C9">
      <w:pPr>
        <w:pStyle w:val="7"/>
        <w:spacing w:before="120" w:after="120" w:line="288" w:lineRule="auto"/>
        <w:rPr>
          <w:lang w:eastAsia="zh-CN"/>
        </w:rPr>
      </w:pPr>
      <w:r>
        <w:rPr>
          <w:rFonts w:ascii="Arial" w:hAnsi="Arial" w:eastAsia="黑体"/>
          <w:lang w:eastAsia="zh-CN"/>
        </w:rPr>
        <w:t>3.3.2.4.2. Process 处理</w:t>
      </w:r>
    </w:p>
    <w:p w14:paraId="5FACD779">
      <w:pPr>
        <w:spacing w:after="60" w:line="324" w:lineRule="auto"/>
        <w:ind w:left="227" w:hanging="113"/>
        <w:rPr>
          <w:rFonts w:hint="eastAsia"/>
          <w:lang w:eastAsia="zh-CN"/>
        </w:rPr>
      </w:pPr>
      <w:r>
        <w:rPr>
          <w:rFonts w:ascii="Arial" w:hAnsi="Arial"/>
          <w:lang w:eastAsia="zh-CN"/>
        </w:rPr>
        <w:t>1. 进入“能碳资产运营与策略 &gt; 用能分析与策略推荐”页面。</w:t>
      </w:r>
    </w:p>
    <w:p w14:paraId="04D32F9A">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34D5D6FA">
      <w:pPr>
        <w:spacing w:after="60" w:line="324" w:lineRule="auto"/>
        <w:ind w:left="227" w:hanging="113"/>
        <w:rPr>
          <w:rFonts w:hint="eastAsia"/>
          <w:lang w:eastAsia="zh-CN"/>
        </w:rPr>
      </w:pPr>
      <w:r>
        <w:rPr>
          <w:rFonts w:ascii="Arial" w:hAnsi="Arial"/>
          <w:lang w:eastAsia="zh-CN"/>
        </w:rPr>
        <w:t>3. 展示能源消费结构和企业级能源成本结构。</w:t>
      </w:r>
    </w:p>
    <w:p w14:paraId="0AA4F8DC">
      <w:pPr>
        <w:spacing w:after="60" w:line="324" w:lineRule="auto"/>
        <w:ind w:left="227" w:hanging="113"/>
        <w:rPr>
          <w:rFonts w:hint="eastAsia"/>
          <w:lang w:eastAsia="zh-CN"/>
        </w:rPr>
      </w:pPr>
      <w:r>
        <w:rPr>
          <w:rFonts w:ascii="Arial" w:hAnsi="Arial"/>
          <w:lang w:eastAsia="zh-CN"/>
        </w:rPr>
        <w:t>4. 无可靠成本分摊时不展示用能单元成本。</w:t>
      </w:r>
    </w:p>
    <w:p w14:paraId="75EBC0B2">
      <w:pPr>
        <w:pStyle w:val="7"/>
        <w:spacing w:before="120" w:after="120" w:line="288" w:lineRule="auto"/>
        <w:rPr>
          <w:lang w:eastAsia="zh-CN"/>
        </w:rPr>
      </w:pPr>
      <w:r>
        <w:rPr>
          <w:rFonts w:ascii="Arial" w:hAnsi="Arial" w:eastAsia="黑体"/>
          <w:lang w:eastAsia="zh-CN"/>
        </w:rPr>
        <w:t>3.3.2.4.3. Output 输出</w:t>
      </w:r>
    </w:p>
    <w:p w14:paraId="704C7661">
      <w:pPr>
        <w:rPr>
          <w:rFonts w:hint="eastAsia"/>
          <w:lang w:eastAsia="zh-CN"/>
        </w:rPr>
      </w:pPr>
      <w:r>
        <w:rPr>
          <w:rFonts w:ascii="Arial" w:hAnsi="Arial"/>
          <w:lang w:eastAsia="zh-CN"/>
        </w:rPr>
        <w:t>无可靠成本分摊时不展示用能单元成本。</w:t>
      </w:r>
    </w:p>
    <w:p w14:paraId="4066620C">
      <w:pPr>
        <w:pStyle w:val="7"/>
        <w:spacing w:before="120" w:after="120" w:line="288" w:lineRule="auto"/>
      </w:pPr>
      <w:r>
        <w:rPr>
          <w:rFonts w:ascii="Arial" w:hAnsi="Arial" w:eastAsia="黑体"/>
        </w:rPr>
        <w:t>3.3.2.4.4. Usage Limitation 约束与限制</w:t>
      </w:r>
    </w:p>
    <w:p w14:paraId="32CC351C">
      <w:pPr>
        <w:pStyle w:val="16"/>
        <w:spacing w:after="60" w:line="324" w:lineRule="auto"/>
        <w:rPr>
          <w:rFonts w:hint="eastAsia"/>
          <w:lang w:eastAsia="zh-CN"/>
        </w:rPr>
      </w:pPr>
      <w:r>
        <w:rPr>
          <w:rFonts w:ascii="Arial" w:hAnsi="Arial"/>
          <w:lang w:eastAsia="zh-CN"/>
        </w:rPr>
        <w:t>能源成本一期按企业级维护，不强制分摊到用能单元。</w:t>
      </w:r>
    </w:p>
    <w:p w14:paraId="5F1E4956">
      <w:pPr>
        <w:pStyle w:val="16"/>
        <w:spacing w:after="60" w:line="324" w:lineRule="auto"/>
        <w:rPr>
          <w:rFonts w:hint="eastAsia"/>
          <w:lang w:eastAsia="zh-CN"/>
        </w:rPr>
      </w:pPr>
      <w:r>
        <w:rPr>
          <w:rFonts w:ascii="Arial" w:hAnsi="Arial"/>
          <w:lang w:eastAsia="zh-CN"/>
        </w:rPr>
        <w:t>AI建议不承诺确定节能量、成本收益或减排收益。</w:t>
      </w:r>
    </w:p>
    <w:p w14:paraId="27F0641A">
      <w:pPr>
        <w:pStyle w:val="16"/>
        <w:spacing w:after="60" w:line="324" w:lineRule="auto"/>
        <w:rPr>
          <w:rFonts w:hint="eastAsia"/>
          <w:lang w:eastAsia="zh-CN"/>
        </w:rPr>
      </w:pPr>
      <w:r>
        <w:rPr>
          <w:rFonts w:ascii="Arial" w:hAnsi="Arial"/>
          <w:lang w:eastAsia="zh-CN"/>
        </w:rPr>
        <w:t>本功能版本边界：一期核心 / P0；研发范围：后端聚合｜图表。</w:t>
      </w:r>
    </w:p>
    <w:p w14:paraId="4C3CF696">
      <w:pPr>
        <w:pStyle w:val="6"/>
        <w:spacing w:before="120" w:after="120" w:line="288" w:lineRule="auto"/>
      </w:pPr>
      <w:r>
        <w:rPr>
          <w:rFonts w:ascii="Arial" w:hAnsi="Arial" w:eastAsia="黑体"/>
          <w:sz w:val="22"/>
        </w:rPr>
        <w:t>3.3.2.5. 重点单元与AI摘要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6BF13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59CCBAB9">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1E242A12">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6C6EA65D">
            <w:pPr>
              <w:spacing w:after="0" w:line="276" w:lineRule="auto"/>
              <w:jc w:val="center"/>
              <w:rPr>
                <w:rFonts w:hint="eastAsia"/>
              </w:rPr>
            </w:pPr>
            <w:r>
              <w:rPr>
                <w:rFonts w:ascii="Arial" w:hAnsi="Arial"/>
                <w:b/>
                <w:sz w:val="19"/>
              </w:rPr>
              <w:t>版本 / 优先级</w:t>
            </w:r>
          </w:p>
        </w:tc>
      </w:tr>
      <w:tr w14:paraId="6F651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1FB0526C">
            <w:pPr>
              <w:spacing w:after="0" w:line="276" w:lineRule="auto"/>
              <w:rPr>
                <w:rFonts w:hint="eastAsia"/>
              </w:rPr>
            </w:pPr>
            <w:r>
              <w:rPr>
                <w:rFonts w:ascii="Arial" w:hAnsi="Arial"/>
                <w:sz w:val="19"/>
              </w:rPr>
              <w:t>AS-02-03</w:t>
            </w:r>
          </w:p>
        </w:tc>
        <w:tc>
          <w:tcPr>
            <w:tcW w:w="4535" w:type="dxa"/>
            <w:shd w:val="clear" w:color="auto" w:fill="F7F9F8"/>
            <w:tcMar>
              <w:top w:w="80" w:type="dxa"/>
              <w:left w:w="100" w:type="dxa"/>
              <w:bottom w:w="80" w:type="dxa"/>
              <w:right w:w="100" w:type="dxa"/>
            </w:tcMar>
            <w:vAlign w:val="center"/>
          </w:tcPr>
          <w:p w14:paraId="4A56BF4B">
            <w:pPr>
              <w:spacing w:after="0" w:line="276" w:lineRule="auto"/>
              <w:jc w:val="center"/>
              <w:rPr>
                <w:rFonts w:hint="eastAsia"/>
              </w:rPr>
            </w:pPr>
            <w:r>
              <w:rPr>
                <w:rFonts w:ascii="Arial" w:hAnsi="Arial"/>
                <w:sz w:val="19"/>
              </w:rPr>
              <w:t>排名计算｜AI调用</w:t>
            </w:r>
          </w:p>
        </w:tc>
        <w:tc>
          <w:tcPr>
            <w:tcW w:w="3288" w:type="dxa"/>
            <w:shd w:val="clear" w:color="auto" w:fill="F7F9F8"/>
            <w:tcMar>
              <w:top w:w="80" w:type="dxa"/>
              <w:left w:w="100" w:type="dxa"/>
              <w:bottom w:w="80" w:type="dxa"/>
              <w:right w:w="100" w:type="dxa"/>
            </w:tcMar>
            <w:vAlign w:val="center"/>
          </w:tcPr>
          <w:p w14:paraId="7CF573B6">
            <w:pPr>
              <w:spacing w:after="0" w:line="276" w:lineRule="auto"/>
              <w:jc w:val="center"/>
              <w:rPr>
                <w:rFonts w:hint="eastAsia"/>
              </w:rPr>
            </w:pPr>
            <w:r>
              <w:rPr>
                <w:rFonts w:ascii="Arial" w:hAnsi="Arial"/>
                <w:sz w:val="19"/>
              </w:rPr>
              <w:t>一期简化 / P1</w:t>
            </w:r>
          </w:p>
        </w:tc>
      </w:tr>
    </w:tbl>
    <w:p w14:paraId="14BC7D85">
      <w:pPr>
        <w:pStyle w:val="7"/>
        <w:spacing w:before="120" w:after="120" w:line="288" w:lineRule="auto"/>
      </w:pPr>
      <w:r>
        <w:rPr>
          <w:rFonts w:ascii="Arial" w:hAnsi="Arial" w:eastAsia="黑体"/>
        </w:rPr>
        <w:t>3.3.2.5.1.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6D6F9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E280CBE">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017D9C0F">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4AD8A66B">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74752ED6">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4E92B67C">
            <w:pPr>
              <w:spacing w:after="0" w:line="276" w:lineRule="auto"/>
              <w:rPr>
                <w:rFonts w:hint="eastAsia"/>
              </w:rPr>
            </w:pPr>
            <w:r>
              <w:rPr>
                <w:rFonts w:ascii="Arial" w:hAnsi="Arial"/>
                <w:b/>
                <w:sz w:val="19"/>
              </w:rPr>
              <w:t>备注</w:t>
            </w:r>
          </w:p>
        </w:tc>
      </w:tr>
      <w:tr w14:paraId="08271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E2E9319">
            <w:pPr>
              <w:spacing w:after="0" w:line="276" w:lineRule="auto"/>
              <w:rPr>
                <w:rFonts w:hint="eastAsia"/>
              </w:rPr>
            </w:pPr>
            <w:r>
              <w:rPr>
                <w:rFonts w:ascii="Arial" w:hAnsi="Arial"/>
                <w:sz w:val="19"/>
              </w:rPr>
              <w:t>页面筛选条件</w:t>
            </w:r>
          </w:p>
        </w:tc>
        <w:tc>
          <w:tcPr>
            <w:tcW w:w="1701" w:type="dxa"/>
            <w:tcMar>
              <w:top w:w="80" w:type="dxa"/>
              <w:left w:w="100" w:type="dxa"/>
              <w:bottom w:w="80" w:type="dxa"/>
              <w:right w:w="100" w:type="dxa"/>
            </w:tcMar>
            <w:vAlign w:val="center"/>
          </w:tcPr>
          <w:p w14:paraId="0BCE0804">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7A164483">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34F453C">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531FDB26">
            <w:pPr>
              <w:spacing w:after="0" w:line="276" w:lineRule="auto"/>
              <w:rPr>
                <w:rFonts w:hint="eastAsia"/>
                <w:lang w:eastAsia="zh-CN"/>
              </w:rPr>
            </w:pPr>
            <w:r>
              <w:rPr>
                <w:rFonts w:ascii="Arial" w:hAnsi="Arial"/>
                <w:sz w:val="19"/>
                <w:lang w:eastAsia="zh-CN"/>
              </w:rPr>
              <w:t>展示类功能无独立输入</w:t>
            </w:r>
          </w:p>
        </w:tc>
      </w:tr>
    </w:tbl>
    <w:p w14:paraId="5FBD1789">
      <w:pPr>
        <w:spacing w:after="0"/>
        <w:rPr>
          <w:rFonts w:hint="eastAsia"/>
          <w:lang w:eastAsia="zh-CN"/>
        </w:rPr>
      </w:pPr>
    </w:p>
    <w:p w14:paraId="743CBA48">
      <w:pPr>
        <w:pStyle w:val="7"/>
        <w:spacing w:before="120" w:after="120" w:line="288" w:lineRule="auto"/>
        <w:rPr>
          <w:lang w:eastAsia="zh-CN"/>
        </w:rPr>
      </w:pPr>
      <w:r>
        <w:rPr>
          <w:rFonts w:ascii="Arial" w:hAnsi="Arial" w:eastAsia="黑体"/>
          <w:lang w:eastAsia="zh-CN"/>
        </w:rPr>
        <w:t>3.3.2.5.2. Process 处理</w:t>
      </w:r>
    </w:p>
    <w:p w14:paraId="58C3625A">
      <w:pPr>
        <w:spacing w:after="60" w:line="324" w:lineRule="auto"/>
        <w:ind w:left="227" w:hanging="113"/>
        <w:rPr>
          <w:rFonts w:hint="eastAsia"/>
          <w:lang w:eastAsia="zh-CN"/>
        </w:rPr>
      </w:pPr>
      <w:r>
        <w:rPr>
          <w:rFonts w:ascii="Arial" w:hAnsi="Arial"/>
          <w:lang w:eastAsia="zh-CN"/>
        </w:rPr>
        <w:t>1. 进入“能碳资产运营与策略 &gt; 用能分析与策略推荐”页面。</w:t>
      </w:r>
    </w:p>
    <w:p w14:paraId="5AA0FCD2">
      <w:pPr>
        <w:spacing w:after="60" w:line="324" w:lineRule="auto"/>
        <w:ind w:left="227" w:hanging="113"/>
        <w:rPr>
          <w:rFonts w:hint="eastAsia"/>
          <w:lang w:eastAsia="zh-CN"/>
        </w:rPr>
      </w:pPr>
      <w:r>
        <w:rPr>
          <w:rFonts w:ascii="Arial" w:hAnsi="Arial"/>
          <w:lang w:eastAsia="zh-CN"/>
        </w:rPr>
        <w:t>2. 在当前筛选范围和结果已加载的情况下，点击AI分析或导出报告。</w:t>
      </w:r>
    </w:p>
    <w:p w14:paraId="6D0FF43B">
      <w:pPr>
        <w:spacing w:after="60" w:line="324" w:lineRule="auto"/>
        <w:ind w:left="227" w:hanging="113"/>
        <w:rPr>
          <w:rFonts w:hint="eastAsia"/>
          <w:lang w:eastAsia="zh-CN"/>
        </w:rPr>
      </w:pPr>
      <w:r>
        <w:rPr>
          <w:rFonts w:ascii="Arial" w:hAnsi="Arial"/>
          <w:lang w:eastAsia="zh-CN"/>
        </w:rPr>
        <w:t>3. 识别重点用能单元，并生成能耗、成本和优化方向摘要。</w:t>
      </w:r>
    </w:p>
    <w:p w14:paraId="18196383">
      <w:pPr>
        <w:spacing w:after="60" w:line="324" w:lineRule="auto"/>
        <w:ind w:left="227" w:hanging="113"/>
        <w:rPr>
          <w:rFonts w:hint="eastAsia"/>
          <w:lang w:eastAsia="zh-CN"/>
        </w:rPr>
      </w:pPr>
      <w:r>
        <w:rPr>
          <w:rFonts w:ascii="Arial" w:hAnsi="Arial"/>
          <w:lang w:eastAsia="zh-CN"/>
        </w:rPr>
        <w:t>4. AI不承诺确定收益，摘要与当前筛选数据一致。</w:t>
      </w:r>
    </w:p>
    <w:p w14:paraId="210B579B">
      <w:pPr>
        <w:pStyle w:val="7"/>
        <w:spacing w:before="120" w:after="120" w:line="288" w:lineRule="auto"/>
        <w:rPr>
          <w:lang w:eastAsia="zh-CN"/>
        </w:rPr>
      </w:pPr>
      <w:r>
        <w:rPr>
          <w:rFonts w:ascii="Arial" w:hAnsi="Arial" w:eastAsia="黑体"/>
          <w:lang w:eastAsia="zh-CN"/>
        </w:rPr>
        <w:t>3.3.2.5.3. Output 输出</w:t>
      </w:r>
    </w:p>
    <w:p w14:paraId="4B2CA5EE">
      <w:pPr>
        <w:rPr>
          <w:rFonts w:hint="eastAsia"/>
          <w:lang w:eastAsia="zh-CN"/>
        </w:rPr>
      </w:pPr>
      <w:r>
        <w:rPr>
          <w:rFonts w:ascii="Arial" w:hAnsi="Arial"/>
          <w:lang w:eastAsia="zh-CN"/>
        </w:rPr>
        <w:t>AI不承诺确定收益，摘要与当前筛选数据一致。</w:t>
      </w:r>
    </w:p>
    <w:p w14:paraId="0AE68663">
      <w:pPr>
        <w:pStyle w:val="7"/>
        <w:spacing w:before="120" w:after="120" w:line="288" w:lineRule="auto"/>
      </w:pPr>
      <w:r>
        <w:rPr>
          <w:rFonts w:ascii="Arial" w:hAnsi="Arial" w:eastAsia="黑体"/>
        </w:rPr>
        <w:t>3.3.2.5.4. Usage Limitation 约束与限制</w:t>
      </w:r>
    </w:p>
    <w:p w14:paraId="48BE3F28">
      <w:pPr>
        <w:pStyle w:val="16"/>
        <w:spacing w:after="60" w:line="324" w:lineRule="auto"/>
        <w:rPr>
          <w:rFonts w:hint="eastAsia"/>
          <w:lang w:eastAsia="zh-CN"/>
        </w:rPr>
      </w:pPr>
      <w:r>
        <w:rPr>
          <w:rFonts w:ascii="Arial" w:hAnsi="Arial"/>
          <w:lang w:eastAsia="zh-CN"/>
        </w:rPr>
        <w:t>能源成本一期按企业级维护，不强制分摊到用能单元。</w:t>
      </w:r>
    </w:p>
    <w:p w14:paraId="4589CE67">
      <w:pPr>
        <w:pStyle w:val="16"/>
        <w:spacing w:after="60" w:line="324" w:lineRule="auto"/>
        <w:rPr>
          <w:rFonts w:hint="eastAsia"/>
          <w:lang w:eastAsia="zh-CN"/>
        </w:rPr>
      </w:pPr>
      <w:r>
        <w:rPr>
          <w:rFonts w:ascii="Arial" w:hAnsi="Arial"/>
          <w:lang w:eastAsia="zh-CN"/>
        </w:rPr>
        <w:t>AI建议不承诺确定节能量、成本收益或减排收益。</w:t>
      </w:r>
    </w:p>
    <w:p w14:paraId="52C01C55">
      <w:pPr>
        <w:pStyle w:val="16"/>
        <w:spacing w:after="60" w:line="324" w:lineRule="auto"/>
        <w:rPr>
          <w:rFonts w:hint="eastAsia"/>
          <w:lang w:eastAsia="zh-CN"/>
        </w:rPr>
      </w:pPr>
      <w:r>
        <w:rPr>
          <w:rFonts w:ascii="Arial" w:hAnsi="Arial"/>
          <w:lang w:eastAsia="zh-CN"/>
        </w:rPr>
        <w:t>本功能版本边界：一期简化 / P1；研发范围：排名计算｜AI调用。</w:t>
      </w:r>
    </w:p>
    <w:p w14:paraId="2F0BDDB2">
      <w:pPr>
        <w:pStyle w:val="16"/>
        <w:spacing w:after="60" w:line="324" w:lineRule="auto"/>
        <w:rPr>
          <w:rFonts w:hint="eastAsia"/>
          <w:lang w:eastAsia="zh-CN"/>
        </w:rPr>
      </w:pPr>
      <w:r>
        <w:rPr>
          <w:rFonts w:ascii="Arial" w:hAnsi="Arial"/>
          <w:lang w:eastAsia="zh-CN"/>
        </w:rPr>
        <w:t>AI输出仅作为辅助解释和建议，数值结论必须来源于规则计算或已确认数据。</w:t>
      </w:r>
    </w:p>
    <w:p w14:paraId="7544AFF5">
      <w:pPr>
        <w:pStyle w:val="6"/>
        <w:spacing w:before="120" w:after="120" w:line="288" w:lineRule="auto"/>
      </w:pPr>
      <w:r>
        <w:rPr>
          <w:rFonts w:ascii="Arial" w:hAnsi="Arial" w:eastAsia="黑体"/>
          <w:sz w:val="22"/>
        </w:rPr>
        <w:t>3.3.2.6. 分析报告</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5D62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671F2FFB">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32809244">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09780BA1">
            <w:pPr>
              <w:spacing w:after="0" w:line="276" w:lineRule="auto"/>
              <w:jc w:val="center"/>
              <w:rPr>
                <w:rFonts w:hint="eastAsia"/>
              </w:rPr>
            </w:pPr>
            <w:r>
              <w:rPr>
                <w:rFonts w:ascii="Arial" w:hAnsi="Arial"/>
                <w:b/>
                <w:sz w:val="19"/>
              </w:rPr>
              <w:t>版本 / 优先级</w:t>
            </w:r>
          </w:p>
        </w:tc>
      </w:tr>
      <w:tr w14:paraId="6A8DF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34411406">
            <w:pPr>
              <w:spacing w:after="0" w:line="276" w:lineRule="auto"/>
              <w:rPr>
                <w:rFonts w:hint="eastAsia"/>
              </w:rPr>
            </w:pPr>
            <w:r>
              <w:rPr>
                <w:rFonts w:ascii="Arial" w:hAnsi="Arial"/>
                <w:sz w:val="19"/>
              </w:rPr>
              <w:t>AS-02-04</w:t>
            </w:r>
          </w:p>
        </w:tc>
        <w:tc>
          <w:tcPr>
            <w:tcW w:w="4535" w:type="dxa"/>
            <w:shd w:val="clear" w:color="auto" w:fill="F7F9F8"/>
            <w:tcMar>
              <w:top w:w="80" w:type="dxa"/>
              <w:left w:w="100" w:type="dxa"/>
              <w:bottom w:w="80" w:type="dxa"/>
              <w:right w:w="100" w:type="dxa"/>
            </w:tcMar>
            <w:vAlign w:val="center"/>
          </w:tcPr>
          <w:p w14:paraId="3FA9F230">
            <w:pPr>
              <w:spacing w:after="0" w:line="276" w:lineRule="auto"/>
              <w:jc w:val="center"/>
              <w:rPr>
                <w:rFonts w:hint="eastAsia"/>
              </w:rPr>
            </w:pPr>
            <w:r>
              <w:rPr>
                <w:rFonts w:ascii="Arial" w:hAnsi="Arial"/>
                <w:sz w:val="19"/>
              </w:rPr>
              <w:t>报告导出</w:t>
            </w:r>
          </w:p>
        </w:tc>
        <w:tc>
          <w:tcPr>
            <w:tcW w:w="3288" w:type="dxa"/>
            <w:shd w:val="clear" w:color="auto" w:fill="F7F9F8"/>
            <w:tcMar>
              <w:top w:w="80" w:type="dxa"/>
              <w:left w:w="100" w:type="dxa"/>
              <w:bottom w:w="80" w:type="dxa"/>
              <w:right w:w="100" w:type="dxa"/>
            </w:tcMar>
            <w:vAlign w:val="center"/>
          </w:tcPr>
          <w:p w14:paraId="75BCE444">
            <w:pPr>
              <w:spacing w:after="0" w:line="276" w:lineRule="auto"/>
              <w:jc w:val="center"/>
              <w:rPr>
                <w:rFonts w:hint="eastAsia"/>
              </w:rPr>
            </w:pPr>
            <w:r>
              <w:rPr>
                <w:rFonts w:ascii="Arial" w:hAnsi="Arial"/>
                <w:sz w:val="19"/>
              </w:rPr>
              <w:t>一期简化 / P1</w:t>
            </w:r>
          </w:p>
        </w:tc>
      </w:tr>
    </w:tbl>
    <w:p w14:paraId="62CFA783">
      <w:pPr>
        <w:pStyle w:val="7"/>
        <w:spacing w:before="120" w:after="120" w:line="288" w:lineRule="auto"/>
      </w:pPr>
      <w:r>
        <w:rPr>
          <w:rFonts w:ascii="Arial" w:hAnsi="Arial" w:eastAsia="黑体"/>
        </w:rPr>
        <w:t>3.3.2.6.1.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2838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535A3FD4">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484F8FCB">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2F4C282D">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17AE207D">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0E212298">
            <w:pPr>
              <w:spacing w:after="0" w:line="276" w:lineRule="auto"/>
              <w:rPr>
                <w:rFonts w:hint="eastAsia"/>
              </w:rPr>
            </w:pPr>
            <w:r>
              <w:rPr>
                <w:rFonts w:ascii="Arial" w:hAnsi="Arial"/>
                <w:b/>
                <w:sz w:val="19"/>
              </w:rPr>
              <w:t>备注</w:t>
            </w:r>
          </w:p>
        </w:tc>
      </w:tr>
      <w:tr w14:paraId="1FD91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A7A9D5A">
            <w:pPr>
              <w:spacing w:after="0" w:line="276" w:lineRule="auto"/>
              <w:rPr>
                <w:rFonts w:hint="eastAsia"/>
              </w:rPr>
            </w:pPr>
            <w:r>
              <w:rPr>
                <w:rFonts w:ascii="Arial" w:hAnsi="Arial"/>
                <w:sz w:val="19"/>
              </w:rPr>
              <w:t>当前分析条件和结果</w:t>
            </w:r>
          </w:p>
        </w:tc>
        <w:tc>
          <w:tcPr>
            <w:tcW w:w="1701" w:type="dxa"/>
            <w:tcMar>
              <w:top w:w="80" w:type="dxa"/>
              <w:left w:w="100" w:type="dxa"/>
              <w:bottom w:w="80" w:type="dxa"/>
              <w:right w:w="100" w:type="dxa"/>
            </w:tcMar>
            <w:vAlign w:val="center"/>
          </w:tcPr>
          <w:p w14:paraId="3CF3435D">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5B6C0D11">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B3E2D8D">
            <w:pPr>
              <w:spacing w:after="0" w:line="276" w:lineRule="auto"/>
              <w:rPr>
                <w:rFonts w:hint="eastAsia"/>
              </w:rPr>
            </w:pPr>
            <w:r>
              <w:rPr>
                <w:rFonts w:ascii="Arial" w:hAnsi="Arial"/>
                <w:sz w:val="19"/>
              </w:rPr>
              <w:t>当前页面上下文</w:t>
            </w:r>
          </w:p>
        </w:tc>
        <w:tc>
          <w:tcPr>
            <w:tcW w:w="2381" w:type="dxa"/>
            <w:tcMar>
              <w:top w:w="80" w:type="dxa"/>
              <w:left w:w="100" w:type="dxa"/>
              <w:bottom w:w="80" w:type="dxa"/>
              <w:right w:w="100" w:type="dxa"/>
            </w:tcMar>
            <w:vAlign w:val="center"/>
          </w:tcPr>
          <w:p w14:paraId="7B665508">
            <w:pPr>
              <w:spacing w:after="0" w:line="276" w:lineRule="auto"/>
              <w:rPr>
                <w:rFonts w:hint="eastAsia"/>
              </w:rPr>
            </w:pPr>
          </w:p>
        </w:tc>
      </w:tr>
      <w:tr w14:paraId="3D78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6BFBE16">
            <w:pPr>
              <w:spacing w:after="0" w:line="276" w:lineRule="auto"/>
              <w:rPr>
                <w:rFonts w:hint="eastAsia"/>
              </w:rPr>
            </w:pPr>
            <w:r>
              <w:rPr>
                <w:rFonts w:ascii="Arial" w:hAnsi="Arial"/>
                <w:sz w:val="19"/>
              </w:rPr>
              <w:t>导出格式</w:t>
            </w:r>
          </w:p>
        </w:tc>
        <w:tc>
          <w:tcPr>
            <w:tcW w:w="1701" w:type="dxa"/>
            <w:tcMar>
              <w:top w:w="80" w:type="dxa"/>
              <w:left w:w="100" w:type="dxa"/>
              <w:bottom w:w="80" w:type="dxa"/>
              <w:right w:w="100" w:type="dxa"/>
            </w:tcMar>
            <w:vAlign w:val="center"/>
          </w:tcPr>
          <w:p w14:paraId="64EC526B">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5922B972">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4313DCE">
            <w:pPr>
              <w:spacing w:after="0" w:line="276" w:lineRule="auto"/>
              <w:rPr>
                <w:rFonts w:hint="eastAsia"/>
              </w:rPr>
            </w:pPr>
            <w:r>
              <w:rPr>
                <w:rFonts w:ascii="Arial" w:hAnsi="Arial"/>
                <w:sz w:val="19"/>
              </w:rPr>
              <w:t>Word/报告文件</w:t>
            </w:r>
          </w:p>
        </w:tc>
        <w:tc>
          <w:tcPr>
            <w:tcW w:w="2381" w:type="dxa"/>
            <w:tcMar>
              <w:top w:w="80" w:type="dxa"/>
              <w:left w:w="100" w:type="dxa"/>
              <w:bottom w:w="80" w:type="dxa"/>
              <w:right w:w="100" w:type="dxa"/>
            </w:tcMar>
            <w:vAlign w:val="center"/>
          </w:tcPr>
          <w:p w14:paraId="101CD730">
            <w:pPr>
              <w:spacing w:after="0" w:line="276" w:lineRule="auto"/>
              <w:rPr>
                <w:rFonts w:hint="eastAsia"/>
              </w:rPr>
            </w:pPr>
          </w:p>
        </w:tc>
      </w:tr>
    </w:tbl>
    <w:p w14:paraId="41AF8E03">
      <w:pPr>
        <w:spacing w:after="0"/>
        <w:rPr>
          <w:rFonts w:hint="eastAsia"/>
        </w:rPr>
      </w:pPr>
    </w:p>
    <w:p w14:paraId="06E7EF98">
      <w:pPr>
        <w:pStyle w:val="7"/>
        <w:spacing w:before="120" w:after="120" w:line="288" w:lineRule="auto"/>
      </w:pPr>
      <w:r>
        <w:rPr>
          <w:rFonts w:ascii="Arial" w:hAnsi="Arial" w:eastAsia="黑体"/>
        </w:rPr>
        <w:t>3.3.2.6.2. Process 处理</w:t>
      </w:r>
    </w:p>
    <w:p w14:paraId="0ADF6048">
      <w:pPr>
        <w:spacing w:after="60" w:line="324" w:lineRule="auto"/>
        <w:ind w:left="227" w:hanging="113"/>
        <w:rPr>
          <w:rFonts w:hint="eastAsia"/>
          <w:lang w:eastAsia="zh-CN"/>
        </w:rPr>
      </w:pPr>
      <w:r>
        <w:rPr>
          <w:rFonts w:ascii="Arial" w:hAnsi="Arial"/>
          <w:lang w:eastAsia="zh-CN"/>
        </w:rPr>
        <w:t>1. 进入“能碳资产运营与策略 &gt; 用能分析与策略推荐”页面。</w:t>
      </w:r>
    </w:p>
    <w:p w14:paraId="367D5744">
      <w:pPr>
        <w:spacing w:after="60" w:line="324" w:lineRule="auto"/>
        <w:ind w:left="227" w:hanging="113"/>
        <w:rPr>
          <w:rFonts w:hint="eastAsia"/>
          <w:lang w:eastAsia="zh-CN"/>
        </w:rPr>
      </w:pPr>
      <w:r>
        <w:rPr>
          <w:rFonts w:ascii="Arial" w:hAnsi="Arial"/>
          <w:lang w:eastAsia="zh-CN"/>
        </w:rPr>
        <w:t>2. 选择当前记录或结果，点击查看、详情、生成或导出操作。</w:t>
      </w:r>
    </w:p>
    <w:p w14:paraId="01898C85">
      <w:pPr>
        <w:spacing w:after="60" w:line="324" w:lineRule="auto"/>
        <w:ind w:left="227" w:hanging="113"/>
        <w:rPr>
          <w:rFonts w:hint="eastAsia"/>
          <w:lang w:eastAsia="zh-CN"/>
        </w:rPr>
      </w:pPr>
      <w:r>
        <w:rPr>
          <w:rFonts w:ascii="Arial" w:hAnsi="Arial"/>
          <w:lang w:eastAsia="zh-CN"/>
        </w:rPr>
        <w:t>3. 导出当前范围的能耗、成本和策略分析报告。</w:t>
      </w:r>
    </w:p>
    <w:p w14:paraId="14E0825E">
      <w:pPr>
        <w:spacing w:after="60" w:line="324" w:lineRule="auto"/>
        <w:ind w:left="227" w:hanging="113"/>
        <w:rPr>
          <w:rFonts w:hint="eastAsia"/>
          <w:lang w:eastAsia="zh-CN"/>
        </w:rPr>
      </w:pPr>
      <w:r>
        <w:rPr>
          <w:rFonts w:ascii="Arial" w:hAnsi="Arial"/>
          <w:lang w:eastAsia="zh-CN"/>
        </w:rPr>
        <w:t>4. 报告数值来自规则结果，AI仅生成文字解释。</w:t>
      </w:r>
    </w:p>
    <w:p w14:paraId="03F5FE89">
      <w:pPr>
        <w:pStyle w:val="7"/>
        <w:spacing w:before="120" w:after="120" w:line="288" w:lineRule="auto"/>
        <w:rPr>
          <w:lang w:eastAsia="zh-CN"/>
        </w:rPr>
      </w:pPr>
      <w:r>
        <w:rPr>
          <w:rFonts w:ascii="Arial" w:hAnsi="Arial" w:eastAsia="黑体"/>
          <w:lang w:eastAsia="zh-CN"/>
        </w:rPr>
        <w:t>3.3.2.6.3. Output 输出</w:t>
      </w:r>
    </w:p>
    <w:p w14:paraId="0F327719">
      <w:pPr>
        <w:rPr>
          <w:rFonts w:hint="eastAsia"/>
          <w:lang w:eastAsia="zh-CN"/>
        </w:rPr>
      </w:pPr>
      <w:r>
        <w:rPr>
          <w:rFonts w:ascii="Arial" w:hAnsi="Arial"/>
          <w:lang w:eastAsia="zh-CN"/>
        </w:rPr>
        <w:t>报告数值来自规则结果，AI仅生成文字解释。</w:t>
      </w:r>
    </w:p>
    <w:p w14:paraId="1E0FA116">
      <w:pPr>
        <w:pStyle w:val="7"/>
        <w:spacing w:before="120" w:after="120" w:line="288" w:lineRule="auto"/>
      </w:pPr>
      <w:r>
        <w:rPr>
          <w:rFonts w:ascii="Arial" w:hAnsi="Arial" w:eastAsia="黑体"/>
        </w:rPr>
        <w:t>3.3.2.6.4. Usage Limitation 约束与限制</w:t>
      </w:r>
    </w:p>
    <w:p w14:paraId="58A37E27">
      <w:pPr>
        <w:pStyle w:val="16"/>
        <w:spacing w:after="60" w:line="324" w:lineRule="auto"/>
        <w:rPr>
          <w:rFonts w:hint="eastAsia"/>
          <w:lang w:eastAsia="zh-CN"/>
        </w:rPr>
      </w:pPr>
      <w:r>
        <w:rPr>
          <w:rFonts w:ascii="Arial" w:hAnsi="Arial"/>
          <w:lang w:eastAsia="zh-CN"/>
        </w:rPr>
        <w:t>能源成本一期按企业级维护，不强制分摊到用能单元。</w:t>
      </w:r>
    </w:p>
    <w:p w14:paraId="132B865C">
      <w:pPr>
        <w:pStyle w:val="16"/>
        <w:spacing w:after="60" w:line="324" w:lineRule="auto"/>
        <w:rPr>
          <w:rFonts w:hint="eastAsia"/>
          <w:lang w:eastAsia="zh-CN"/>
        </w:rPr>
      </w:pPr>
      <w:r>
        <w:rPr>
          <w:rFonts w:ascii="Arial" w:hAnsi="Arial"/>
          <w:lang w:eastAsia="zh-CN"/>
        </w:rPr>
        <w:t>AI建议不承诺确定节能量、成本收益或减排收益。</w:t>
      </w:r>
    </w:p>
    <w:p w14:paraId="07CE2DAC">
      <w:pPr>
        <w:pStyle w:val="16"/>
        <w:spacing w:after="60" w:line="324" w:lineRule="auto"/>
        <w:rPr>
          <w:rFonts w:hint="eastAsia"/>
          <w:lang w:eastAsia="zh-CN"/>
        </w:rPr>
      </w:pPr>
      <w:r>
        <w:rPr>
          <w:rFonts w:ascii="Arial" w:hAnsi="Arial"/>
          <w:lang w:eastAsia="zh-CN"/>
        </w:rPr>
        <w:t>本功能版本边界：一期简化 / P1；研发范围：报告导出。</w:t>
      </w:r>
    </w:p>
    <w:p w14:paraId="0BBAE672">
      <w:pPr>
        <w:pStyle w:val="16"/>
        <w:spacing w:after="60" w:line="324" w:lineRule="auto"/>
        <w:rPr>
          <w:rFonts w:hint="eastAsia"/>
          <w:lang w:eastAsia="zh-CN"/>
        </w:rPr>
      </w:pPr>
      <w:r>
        <w:rPr>
          <w:rFonts w:ascii="Arial" w:hAnsi="Arial"/>
          <w:lang w:eastAsia="zh-CN"/>
        </w:rPr>
        <w:t>导出内容必须与当前页面筛选条件、任务版本和数据权限一致。</w:t>
      </w:r>
    </w:p>
    <w:p w14:paraId="1C27576B">
      <w:pPr>
        <w:rPr>
          <w:rFonts w:hint="eastAsia"/>
          <w:lang w:eastAsia="zh-CN"/>
        </w:rPr>
      </w:pPr>
      <w:r>
        <w:rPr>
          <w:lang w:eastAsia="zh-CN"/>
        </w:rPr>
        <w:br w:type="page"/>
      </w:r>
    </w:p>
    <w:p w14:paraId="2C515999">
      <w:pPr>
        <w:pStyle w:val="5"/>
        <w:spacing w:after="120" w:line="288" w:lineRule="auto"/>
        <w:rPr>
          <w:lang w:eastAsia="zh-CN"/>
        </w:rPr>
      </w:pPr>
      <w:r>
        <w:rPr>
          <w:rFonts w:ascii="Arial" w:hAnsi="Arial" w:eastAsia="黑体"/>
          <w:sz w:val="24"/>
          <w:lang w:eastAsia="zh-CN"/>
        </w:rPr>
        <w:t>3.3.3. 用能与碳排放预算管理</w:t>
      </w:r>
    </w:p>
    <w:p w14:paraId="47E6FF20">
      <w:pPr>
        <w:pStyle w:val="6"/>
        <w:spacing w:before="120" w:after="120" w:line="288" w:lineRule="auto"/>
        <w:rPr>
          <w:lang w:eastAsia="zh-CN"/>
        </w:rPr>
      </w:pPr>
      <w:r>
        <w:rPr>
          <w:rFonts w:ascii="Arial" w:hAnsi="Arial" w:eastAsia="黑体"/>
          <w:sz w:val="22"/>
          <w:lang w:eastAsia="zh-CN"/>
        </w:rPr>
        <w:t>3.3.3.1. Introduce 介绍</w:t>
      </w:r>
    </w:p>
    <w:p w14:paraId="03D63F7A">
      <w:pPr>
        <w:rPr>
          <w:rFonts w:hint="eastAsia"/>
          <w:lang w:eastAsia="zh-CN"/>
        </w:rPr>
      </w:pPr>
      <w:r>
        <w:rPr>
          <w:rFonts w:ascii="Arial" w:hAnsi="Arial"/>
          <w:lang w:eastAsia="zh-CN"/>
        </w:rPr>
        <w:t>通过能源预算、碳排放预算两个Tab配置年度目标，监控累计执行、预测全年结果、识别风险，并提供预算调整和AI辅助建议。</w:t>
      </w:r>
    </w:p>
    <w:p w14:paraId="4D4DDE6C">
      <w:pPr>
        <w:pStyle w:val="6"/>
        <w:spacing w:before="120" w:after="120" w:line="288" w:lineRule="auto"/>
        <w:rPr>
          <w:lang w:eastAsia="zh-CN"/>
        </w:rPr>
      </w:pPr>
      <w:r>
        <w:rPr>
          <w:rFonts w:ascii="Arial" w:hAnsi="Arial" w:eastAsia="黑体"/>
          <w:sz w:val="22"/>
          <w:lang w:eastAsia="zh-CN"/>
        </w:rPr>
        <w:t>3.3.3.2. UI Design UI设计</w:t>
      </w:r>
    </w:p>
    <w:p w14:paraId="3F5AAA6E">
      <w:pPr>
        <w:rPr>
          <w:rFonts w:hint="eastAsia"/>
          <w:lang w:eastAsia="zh-CN"/>
        </w:rPr>
      </w:pPr>
      <w:r>
        <w:rPr>
          <w:rFonts w:ascii="Arial" w:hAnsi="Arial"/>
          <w:lang w:eastAsia="zh-CN"/>
        </w:rPr>
        <w:t>页面包含年度和范围筛选、能源/碳排放Tab、目标预算配置、执行摘要、累计趋势与目标线、滚动预测、预算执行分析表、风险和AI建议。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8391"/>
      </w:tblGrid>
      <w:tr w14:paraId="4FE7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8E3"/>
            <w:tcMar>
              <w:top w:w="60" w:type="dxa"/>
              <w:left w:w="100" w:type="dxa"/>
              <w:bottom w:w="60" w:type="dxa"/>
              <w:right w:w="100" w:type="dxa"/>
            </w:tcMar>
            <w:vAlign w:val="center"/>
          </w:tcPr>
          <w:p w14:paraId="14490598">
            <w:pPr>
              <w:spacing w:after="0" w:line="264" w:lineRule="auto"/>
              <w:rPr>
                <w:rFonts w:hint="eastAsia"/>
              </w:rPr>
            </w:pPr>
            <w:r>
              <w:rPr>
                <w:rFonts w:ascii="Arial" w:hAnsi="Arial"/>
                <w:b/>
                <w:color w:val="355E52"/>
                <w:sz w:val="19"/>
              </w:rPr>
              <w:t>原型参考</w:t>
            </w:r>
          </w:p>
        </w:tc>
        <w:tc>
          <w:tcPr>
            <w:tcW w:w="8391" w:type="dxa"/>
            <w:shd w:val="clear" w:color="auto" w:fill="F2F5F3"/>
            <w:tcMar>
              <w:top w:w="60" w:type="dxa"/>
              <w:left w:w="100" w:type="dxa"/>
              <w:bottom w:w="60" w:type="dxa"/>
              <w:right w:w="100" w:type="dxa"/>
            </w:tcMar>
            <w:vAlign w:val="center"/>
          </w:tcPr>
          <w:p w14:paraId="50686492">
            <w:pPr>
              <w:spacing w:after="0" w:line="264" w:lineRule="auto"/>
              <w:rPr>
                <w:rFonts w:hint="eastAsia"/>
              </w:rPr>
            </w:pPr>
            <w:r>
              <w:rPr>
                <w:rFonts w:ascii="Arial" w:hAnsi="Arial"/>
                <w:sz w:val="19"/>
              </w:rPr>
              <w:t>AS-03｜以最新高保真原型及前端实现为准</w:t>
            </w:r>
          </w:p>
        </w:tc>
      </w:tr>
    </w:tbl>
    <w:p w14:paraId="6EB9B954">
      <w:pPr>
        <w:pStyle w:val="6"/>
        <w:spacing w:before="120" w:after="120" w:line="288" w:lineRule="auto"/>
      </w:pPr>
      <w:r>
        <w:rPr>
          <w:rFonts w:ascii="Arial" w:hAnsi="Arial" w:eastAsia="黑体"/>
          <w:sz w:val="22"/>
        </w:rPr>
        <w:t>3.3.3.3. 双Tab与目标配置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0DE6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6607C965">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53C60786">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6F1B85BB">
            <w:pPr>
              <w:spacing w:after="0" w:line="276" w:lineRule="auto"/>
              <w:jc w:val="center"/>
              <w:rPr>
                <w:rFonts w:hint="eastAsia"/>
              </w:rPr>
            </w:pPr>
            <w:r>
              <w:rPr>
                <w:rFonts w:ascii="Arial" w:hAnsi="Arial"/>
                <w:b/>
                <w:sz w:val="19"/>
              </w:rPr>
              <w:t>版本 / 优先级</w:t>
            </w:r>
          </w:p>
        </w:tc>
      </w:tr>
      <w:tr w14:paraId="60D8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552E938D">
            <w:pPr>
              <w:spacing w:after="0" w:line="276" w:lineRule="auto"/>
              <w:rPr>
                <w:rFonts w:hint="eastAsia"/>
              </w:rPr>
            </w:pPr>
            <w:r>
              <w:rPr>
                <w:rFonts w:ascii="Arial" w:hAnsi="Arial"/>
                <w:sz w:val="19"/>
              </w:rPr>
              <w:t>AS-03-01</w:t>
            </w:r>
          </w:p>
        </w:tc>
        <w:tc>
          <w:tcPr>
            <w:tcW w:w="4535" w:type="dxa"/>
            <w:shd w:val="clear" w:color="auto" w:fill="F7F9F8"/>
            <w:tcMar>
              <w:top w:w="80" w:type="dxa"/>
              <w:left w:w="100" w:type="dxa"/>
              <w:bottom w:w="80" w:type="dxa"/>
              <w:right w:w="100" w:type="dxa"/>
            </w:tcMar>
            <w:vAlign w:val="center"/>
          </w:tcPr>
          <w:p w14:paraId="76DF741E">
            <w:pPr>
              <w:spacing w:after="0" w:line="276" w:lineRule="auto"/>
              <w:jc w:val="center"/>
              <w:rPr>
                <w:rFonts w:hint="eastAsia"/>
                <w:lang w:eastAsia="zh-CN"/>
              </w:rPr>
            </w:pPr>
            <w:r>
              <w:rPr>
                <w:rFonts w:ascii="Arial" w:hAnsi="Arial"/>
                <w:sz w:val="19"/>
                <w:lang w:eastAsia="zh-CN"/>
              </w:rPr>
              <w:t>复杂表单｜CRUD｜规则校验</w:t>
            </w:r>
          </w:p>
        </w:tc>
        <w:tc>
          <w:tcPr>
            <w:tcW w:w="3288" w:type="dxa"/>
            <w:shd w:val="clear" w:color="auto" w:fill="F7F9F8"/>
            <w:tcMar>
              <w:top w:w="80" w:type="dxa"/>
              <w:left w:w="100" w:type="dxa"/>
              <w:bottom w:w="80" w:type="dxa"/>
              <w:right w:w="100" w:type="dxa"/>
            </w:tcMar>
            <w:vAlign w:val="center"/>
          </w:tcPr>
          <w:p w14:paraId="75769250">
            <w:pPr>
              <w:spacing w:after="0" w:line="276" w:lineRule="auto"/>
              <w:jc w:val="center"/>
              <w:rPr>
                <w:rFonts w:hint="eastAsia"/>
              </w:rPr>
            </w:pPr>
            <w:r>
              <w:rPr>
                <w:rFonts w:ascii="Arial" w:hAnsi="Arial"/>
                <w:sz w:val="19"/>
              </w:rPr>
              <w:t>一期核心 / P0</w:t>
            </w:r>
          </w:p>
        </w:tc>
      </w:tr>
    </w:tbl>
    <w:p w14:paraId="5B3106B9">
      <w:pPr>
        <w:pStyle w:val="7"/>
        <w:spacing w:before="120" w:after="120" w:line="288" w:lineRule="auto"/>
      </w:pPr>
      <w:r>
        <w:rPr>
          <w:rFonts w:ascii="Arial" w:hAnsi="Arial" w:eastAsia="黑体"/>
        </w:rPr>
        <w:t>3.3.3.3.1.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749B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02DBD774">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46E5345D">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6216A89B">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1A4F2478">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6936C11F">
            <w:pPr>
              <w:spacing w:after="0" w:line="276" w:lineRule="auto"/>
              <w:rPr>
                <w:rFonts w:hint="eastAsia"/>
              </w:rPr>
            </w:pPr>
            <w:r>
              <w:rPr>
                <w:rFonts w:ascii="Arial" w:hAnsi="Arial"/>
                <w:b/>
                <w:sz w:val="19"/>
              </w:rPr>
              <w:t>备注</w:t>
            </w:r>
          </w:p>
        </w:tc>
      </w:tr>
      <w:tr w14:paraId="1039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11F3EDA">
            <w:pPr>
              <w:spacing w:after="0" w:line="276" w:lineRule="auto"/>
              <w:rPr>
                <w:rFonts w:hint="eastAsia"/>
              </w:rPr>
            </w:pPr>
            <w:r>
              <w:rPr>
                <w:rFonts w:ascii="Arial" w:hAnsi="Arial"/>
                <w:sz w:val="19"/>
              </w:rPr>
              <w:t>预算类型</w:t>
            </w:r>
          </w:p>
        </w:tc>
        <w:tc>
          <w:tcPr>
            <w:tcW w:w="1701" w:type="dxa"/>
            <w:tcMar>
              <w:top w:w="80" w:type="dxa"/>
              <w:left w:w="100" w:type="dxa"/>
              <w:bottom w:w="80" w:type="dxa"/>
              <w:right w:w="100" w:type="dxa"/>
            </w:tcMar>
            <w:vAlign w:val="center"/>
          </w:tcPr>
          <w:p w14:paraId="76BAF5C0">
            <w:pPr>
              <w:spacing w:after="0" w:line="276" w:lineRule="auto"/>
              <w:jc w:val="center"/>
              <w:rPr>
                <w:rFonts w:hint="eastAsia"/>
              </w:rPr>
            </w:pPr>
            <w:r>
              <w:rPr>
                <w:rFonts w:ascii="Arial" w:hAnsi="Arial"/>
                <w:sz w:val="19"/>
              </w:rPr>
              <w:t>Tab/下拉框</w:t>
            </w:r>
          </w:p>
        </w:tc>
        <w:tc>
          <w:tcPr>
            <w:tcW w:w="1247" w:type="dxa"/>
            <w:tcMar>
              <w:top w:w="80" w:type="dxa"/>
              <w:left w:w="100" w:type="dxa"/>
              <w:bottom w:w="80" w:type="dxa"/>
              <w:right w:w="100" w:type="dxa"/>
            </w:tcMar>
            <w:vAlign w:val="center"/>
          </w:tcPr>
          <w:p w14:paraId="7D72CEAB">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86F6324">
            <w:pPr>
              <w:spacing w:after="0" w:line="276" w:lineRule="auto"/>
              <w:rPr>
                <w:rFonts w:hint="eastAsia"/>
                <w:lang w:eastAsia="zh-CN"/>
              </w:rPr>
            </w:pPr>
            <w:r>
              <w:rPr>
                <w:rFonts w:ascii="Arial" w:hAnsi="Arial"/>
                <w:sz w:val="19"/>
                <w:lang w:eastAsia="zh-CN"/>
              </w:rPr>
              <w:t>能源消费预算/碳排放预算</w:t>
            </w:r>
          </w:p>
        </w:tc>
        <w:tc>
          <w:tcPr>
            <w:tcW w:w="2381" w:type="dxa"/>
            <w:tcMar>
              <w:top w:w="80" w:type="dxa"/>
              <w:left w:w="100" w:type="dxa"/>
              <w:bottom w:w="80" w:type="dxa"/>
              <w:right w:w="100" w:type="dxa"/>
            </w:tcMar>
            <w:vAlign w:val="center"/>
          </w:tcPr>
          <w:p w14:paraId="243B4102">
            <w:pPr>
              <w:spacing w:after="0" w:line="276" w:lineRule="auto"/>
              <w:rPr>
                <w:rFonts w:hint="eastAsia"/>
                <w:lang w:eastAsia="zh-CN"/>
              </w:rPr>
            </w:pPr>
          </w:p>
        </w:tc>
      </w:tr>
      <w:tr w14:paraId="15FF1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12A9935">
            <w:pPr>
              <w:spacing w:after="0" w:line="276" w:lineRule="auto"/>
              <w:rPr>
                <w:rFonts w:hint="eastAsia"/>
              </w:rPr>
            </w:pPr>
            <w:r>
              <w:rPr>
                <w:rFonts w:ascii="Arial" w:hAnsi="Arial"/>
                <w:sz w:val="19"/>
              </w:rPr>
              <w:t>预算年度</w:t>
            </w:r>
          </w:p>
        </w:tc>
        <w:tc>
          <w:tcPr>
            <w:tcW w:w="1701" w:type="dxa"/>
            <w:tcMar>
              <w:top w:w="80" w:type="dxa"/>
              <w:left w:w="100" w:type="dxa"/>
              <w:bottom w:w="80" w:type="dxa"/>
              <w:right w:w="100" w:type="dxa"/>
            </w:tcMar>
            <w:vAlign w:val="center"/>
          </w:tcPr>
          <w:p w14:paraId="2A443F33">
            <w:pPr>
              <w:spacing w:after="0" w:line="276" w:lineRule="auto"/>
              <w:jc w:val="center"/>
              <w:rPr>
                <w:rFonts w:hint="eastAsia"/>
              </w:rPr>
            </w:pPr>
            <w:r>
              <w:rPr>
                <w:rFonts w:ascii="Arial" w:hAnsi="Arial"/>
                <w:sz w:val="19"/>
              </w:rPr>
              <w:t>年份选择器</w:t>
            </w:r>
          </w:p>
        </w:tc>
        <w:tc>
          <w:tcPr>
            <w:tcW w:w="1247" w:type="dxa"/>
            <w:tcMar>
              <w:top w:w="80" w:type="dxa"/>
              <w:left w:w="100" w:type="dxa"/>
              <w:bottom w:w="80" w:type="dxa"/>
              <w:right w:w="100" w:type="dxa"/>
            </w:tcMar>
            <w:vAlign w:val="center"/>
          </w:tcPr>
          <w:p w14:paraId="1739632B">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0F9E21B8">
            <w:pPr>
              <w:spacing w:after="0" w:line="276" w:lineRule="auto"/>
              <w:rPr>
                <w:rFonts w:hint="eastAsia"/>
              </w:rPr>
            </w:pPr>
            <w:r>
              <w:rPr>
                <w:rFonts w:ascii="Arial" w:hAnsi="Arial"/>
                <w:sz w:val="19"/>
              </w:rPr>
              <w:t>当前年份及未来年份</w:t>
            </w:r>
          </w:p>
        </w:tc>
        <w:tc>
          <w:tcPr>
            <w:tcW w:w="2381" w:type="dxa"/>
            <w:tcMar>
              <w:top w:w="80" w:type="dxa"/>
              <w:left w:w="100" w:type="dxa"/>
              <w:bottom w:w="80" w:type="dxa"/>
              <w:right w:w="100" w:type="dxa"/>
            </w:tcMar>
            <w:vAlign w:val="center"/>
          </w:tcPr>
          <w:p w14:paraId="4080530E">
            <w:pPr>
              <w:spacing w:after="0" w:line="276" w:lineRule="auto"/>
              <w:rPr>
                <w:rFonts w:hint="eastAsia"/>
              </w:rPr>
            </w:pPr>
          </w:p>
        </w:tc>
      </w:tr>
      <w:tr w14:paraId="1DB0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62DCF4B">
            <w:pPr>
              <w:spacing w:after="0" w:line="276" w:lineRule="auto"/>
              <w:rPr>
                <w:rFonts w:hint="eastAsia"/>
              </w:rPr>
            </w:pPr>
            <w:r>
              <w:rPr>
                <w:rFonts w:ascii="Arial" w:hAnsi="Arial"/>
                <w:sz w:val="19"/>
              </w:rPr>
              <w:t>管理范围</w:t>
            </w:r>
          </w:p>
        </w:tc>
        <w:tc>
          <w:tcPr>
            <w:tcW w:w="1701" w:type="dxa"/>
            <w:tcMar>
              <w:top w:w="80" w:type="dxa"/>
              <w:left w:w="100" w:type="dxa"/>
              <w:bottom w:w="80" w:type="dxa"/>
              <w:right w:w="100" w:type="dxa"/>
            </w:tcMar>
            <w:vAlign w:val="center"/>
          </w:tcPr>
          <w:p w14:paraId="567666C8">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1751EE49">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D2F2203">
            <w:pPr>
              <w:spacing w:after="0" w:line="276" w:lineRule="auto"/>
              <w:rPr>
                <w:rFonts w:hint="eastAsia"/>
              </w:rPr>
            </w:pPr>
            <w:r>
              <w:rPr>
                <w:rFonts w:ascii="Arial" w:hAnsi="Arial"/>
                <w:sz w:val="19"/>
              </w:rPr>
              <w:t>全企业/一级用能单元</w:t>
            </w:r>
          </w:p>
        </w:tc>
        <w:tc>
          <w:tcPr>
            <w:tcW w:w="2381" w:type="dxa"/>
            <w:tcMar>
              <w:top w:w="80" w:type="dxa"/>
              <w:left w:w="100" w:type="dxa"/>
              <w:bottom w:w="80" w:type="dxa"/>
              <w:right w:w="100" w:type="dxa"/>
            </w:tcMar>
            <w:vAlign w:val="center"/>
          </w:tcPr>
          <w:p w14:paraId="5438AF78">
            <w:pPr>
              <w:spacing w:after="0" w:line="276" w:lineRule="auto"/>
              <w:rPr>
                <w:rFonts w:hint="eastAsia"/>
              </w:rPr>
            </w:pPr>
          </w:p>
        </w:tc>
      </w:tr>
      <w:tr w14:paraId="2E5AB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67A7B48">
            <w:pPr>
              <w:spacing w:after="0" w:line="276" w:lineRule="auto"/>
              <w:rPr>
                <w:rFonts w:hint="eastAsia"/>
              </w:rPr>
            </w:pPr>
            <w:r>
              <w:rPr>
                <w:rFonts w:ascii="Arial" w:hAnsi="Arial"/>
                <w:sz w:val="19"/>
              </w:rPr>
              <w:t>年度目标</w:t>
            </w:r>
          </w:p>
        </w:tc>
        <w:tc>
          <w:tcPr>
            <w:tcW w:w="1701" w:type="dxa"/>
            <w:tcMar>
              <w:top w:w="80" w:type="dxa"/>
              <w:left w:w="100" w:type="dxa"/>
              <w:bottom w:w="80" w:type="dxa"/>
              <w:right w:w="100" w:type="dxa"/>
            </w:tcMar>
            <w:vAlign w:val="center"/>
          </w:tcPr>
          <w:p w14:paraId="73D8255C">
            <w:pPr>
              <w:spacing w:after="0" w:line="276" w:lineRule="auto"/>
              <w:jc w:val="center"/>
              <w:rPr>
                <w:rFonts w:hint="eastAsia"/>
              </w:rPr>
            </w:pPr>
            <w:r>
              <w:rPr>
                <w:rFonts w:ascii="Arial" w:hAnsi="Arial"/>
                <w:sz w:val="19"/>
              </w:rPr>
              <w:t>数字输入</w:t>
            </w:r>
          </w:p>
        </w:tc>
        <w:tc>
          <w:tcPr>
            <w:tcW w:w="1247" w:type="dxa"/>
            <w:tcMar>
              <w:top w:w="80" w:type="dxa"/>
              <w:left w:w="100" w:type="dxa"/>
              <w:bottom w:w="80" w:type="dxa"/>
              <w:right w:w="100" w:type="dxa"/>
            </w:tcMar>
            <w:vAlign w:val="center"/>
          </w:tcPr>
          <w:p w14:paraId="461E4111">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1B312C1">
            <w:pPr>
              <w:spacing w:after="0" w:line="276" w:lineRule="auto"/>
              <w:rPr>
                <w:rFonts w:hint="eastAsia"/>
              </w:rPr>
            </w:pPr>
            <w:r>
              <w:rPr>
                <w:rFonts w:ascii="Arial" w:hAnsi="Arial"/>
                <w:sz w:val="19"/>
              </w:rPr>
              <w:t>大于或等于0</w:t>
            </w:r>
          </w:p>
        </w:tc>
        <w:tc>
          <w:tcPr>
            <w:tcW w:w="2381" w:type="dxa"/>
            <w:tcMar>
              <w:top w:w="80" w:type="dxa"/>
              <w:left w:w="100" w:type="dxa"/>
              <w:bottom w:w="80" w:type="dxa"/>
              <w:right w:w="100" w:type="dxa"/>
            </w:tcMar>
            <w:vAlign w:val="center"/>
          </w:tcPr>
          <w:p w14:paraId="1DE326F8">
            <w:pPr>
              <w:spacing w:after="0" w:line="276" w:lineRule="auto"/>
              <w:rPr>
                <w:rFonts w:hint="eastAsia"/>
              </w:rPr>
            </w:pPr>
          </w:p>
        </w:tc>
      </w:tr>
      <w:tr w14:paraId="1EC3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9ED3542">
            <w:pPr>
              <w:spacing w:after="0" w:line="276" w:lineRule="auto"/>
              <w:rPr>
                <w:rFonts w:hint="eastAsia"/>
              </w:rPr>
            </w:pPr>
            <w:r>
              <w:rPr>
                <w:rFonts w:ascii="Arial" w:hAnsi="Arial"/>
                <w:sz w:val="19"/>
              </w:rPr>
              <w:t>目标单位</w:t>
            </w:r>
          </w:p>
        </w:tc>
        <w:tc>
          <w:tcPr>
            <w:tcW w:w="1701" w:type="dxa"/>
            <w:tcMar>
              <w:top w:w="80" w:type="dxa"/>
              <w:left w:w="100" w:type="dxa"/>
              <w:bottom w:w="80" w:type="dxa"/>
              <w:right w:w="100" w:type="dxa"/>
            </w:tcMar>
            <w:vAlign w:val="center"/>
          </w:tcPr>
          <w:p w14:paraId="4C210C74">
            <w:pPr>
              <w:spacing w:after="0" w:line="276" w:lineRule="auto"/>
              <w:jc w:val="center"/>
              <w:rPr>
                <w:rFonts w:hint="eastAsia"/>
              </w:rPr>
            </w:pPr>
            <w:r>
              <w:rPr>
                <w:rFonts w:ascii="Arial" w:hAnsi="Arial"/>
                <w:sz w:val="19"/>
              </w:rPr>
              <w:t>只读</w:t>
            </w:r>
          </w:p>
        </w:tc>
        <w:tc>
          <w:tcPr>
            <w:tcW w:w="1247" w:type="dxa"/>
            <w:tcMar>
              <w:top w:w="80" w:type="dxa"/>
              <w:left w:w="100" w:type="dxa"/>
              <w:bottom w:w="80" w:type="dxa"/>
              <w:right w:w="100" w:type="dxa"/>
            </w:tcMar>
            <w:vAlign w:val="center"/>
          </w:tcPr>
          <w:p w14:paraId="2AE7921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0DB3413">
            <w:pPr>
              <w:spacing w:after="0" w:line="276" w:lineRule="auto"/>
              <w:rPr>
                <w:rFonts w:hint="eastAsia"/>
              </w:rPr>
            </w:pPr>
            <w:r>
              <w:rPr>
                <w:rFonts w:ascii="Arial" w:hAnsi="Arial"/>
                <w:sz w:val="19"/>
              </w:rPr>
              <w:t>tce或tCO₂e</w:t>
            </w:r>
          </w:p>
        </w:tc>
        <w:tc>
          <w:tcPr>
            <w:tcW w:w="2381" w:type="dxa"/>
            <w:tcMar>
              <w:top w:w="80" w:type="dxa"/>
              <w:left w:w="100" w:type="dxa"/>
              <w:bottom w:w="80" w:type="dxa"/>
              <w:right w:w="100" w:type="dxa"/>
            </w:tcMar>
            <w:vAlign w:val="center"/>
          </w:tcPr>
          <w:p w14:paraId="44698296">
            <w:pPr>
              <w:spacing w:after="0" w:line="276" w:lineRule="auto"/>
              <w:rPr>
                <w:rFonts w:hint="eastAsia"/>
              </w:rPr>
            </w:pPr>
            <w:r>
              <w:rPr>
                <w:rFonts w:ascii="Arial" w:hAnsi="Arial"/>
                <w:sz w:val="19"/>
              </w:rPr>
              <w:t>随预算类型</w:t>
            </w:r>
          </w:p>
        </w:tc>
      </w:tr>
      <w:tr w14:paraId="79A5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ECAE977">
            <w:pPr>
              <w:spacing w:after="0" w:line="276" w:lineRule="auto"/>
              <w:rPr>
                <w:rFonts w:hint="eastAsia"/>
              </w:rPr>
            </w:pPr>
            <w:r>
              <w:rPr>
                <w:rFonts w:ascii="Arial" w:hAnsi="Arial"/>
                <w:sz w:val="19"/>
              </w:rPr>
              <w:t>分解方式</w:t>
            </w:r>
          </w:p>
        </w:tc>
        <w:tc>
          <w:tcPr>
            <w:tcW w:w="1701" w:type="dxa"/>
            <w:tcMar>
              <w:top w:w="80" w:type="dxa"/>
              <w:left w:w="100" w:type="dxa"/>
              <w:bottom w:w="80" w:type="dxa"/>
              <w:right w:w="100" w:type="dxa"/>
            </w:tcMar>
            <w:vAlign w:val="center"/>
          </w:tcPr>
          <w:p w14:paraId="596B56C4">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05EC838F">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D7FBD12">
            <w:pPr>
              <w:spacing w:after="0" w:line="276" w:lineRule="auto"/>
              <w:rPr>
                <w:rFonts w:hint="eastAsia"/>
                <w:lang w:eastAsia="zh-CN"/>
              </w:rPr>
            </w:pPr>
            <w:r>
              <w:rPr>
                <w:rFonts w:ascii="Arial" w:hAnsi="Arial"/>
                <w:sz w:val="19"/>
                <w:lang w:eastAsia="zh-CN"/>
              </w:rPr>
              <w:t>历史趋势/月度平均/自定义</w:t>
            </w:r>
          </w:p>
        </w:tc>
        <w:tc>
          <w:tcPr>
            <w:tcW w:w="2381" w:type="dxa"/>
            <w:tcMar>
              <w:top w:w="80" w:type="dxa"/>
              <w:left w:w="100" w:type="dxa"/>
              <w:bottom w:w="80" w:type="dxa"/>
              <w:right w:w="100" w:type="dxa"/>
            </w:tcMar>
            <w:vAlign w:val="center"/>
          </w:tcPr>
          <w:p w14:paraId="08853741">
            <w:pPr>
              <w:spacing w:after="0" w:line="276" w:lineRule="auto"/>
              <w:rPr>
                <w:rFonts w:hint="eastAsia"/>
                <w:lang w:eastAsia="zh-CN"/>
              </w:rPr>
            </w:pPr>
          </w:p>
        </w:tc>
      </w:tr>
      <w:tr w14:paraId="202C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C136A4D">
            <w:pPr>
              <w:spacing w:after="0" w:line="276" w:lineRule="auto"/>
              <w:rPr>
                <w:rFonts w:hint="eastAsia"/>
              </w:rPr>
            </w:pPr>
            <w:r>
              <w:rPr>
                <w:rFonts w:ascii="Arial" w:hAnsi="Arial"/>
                <w:sz w:val="19"/>
              </w:rPr>
              <w:t>说明</w:t>
            </w:r>
          </w:p>
        </w:tc>
        <w:tc>
          <w:tcPr>
            <w:tcW w:w="1701" w:type="dxa"/>
            <w:tcMar>
              <w:top w:w="80" w:type="dxa"/>
              <w:left w:w="100" w:type="dxa"/>
              <w:bottom w:w="80" w:type="dxa"/>
              <w:right w:w="100" w:type="dxa"/>
            </w:tcMar>
            <w:vAlign w:val="center"/>
          </w:tcPr>
          <w:p w14:paraId="6FE1E3B6">
            <w:pPr>
              <w:spacing w:after="0" w:line="276" w:lineRule="auto"/>
              <w:jc w:val="center"/>
              <w:rPr>
                <w:rFonts w:hint="eastAsia"/>
              </w:rPr>
            </w:pPr>
            <w:r>
              <w:rPr>
                <w:rFonts w:ascii="Arial" w:hAnsi="Arial"/>
                <w:sz w:val="19"/>
              </w:rPr>
              <w:t>多行文本</w:t>
            </w:r>
          </w:p>
        </w:tc>
        <w:tc>
          <w:tcPr>
            <w:tcW w:w="1247" w:type="dxa"/>
            <w:tcMar>
              <w:top w:w="80" w:type="dxa"/>
              <w:left w:w="100" w:type="dxa"/>
              <w:bottom w:w="80" w:type="dxa"/>
              <w:right w:w="100" w:type="dxa"/>
            </w:tcMar>
            <w:vAlign w:val="center"/>
          </w:tcPr>
          <w:p w14:paraId="47E9B1DB">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6B58F865">
            <w:pPr>
              <w:spacing w:after="0" w:line="276" w:lineRule="auto"/>
              <w:rPr>
                <w:rFonts w:hint="eastAsia"/>
              </w:rPr>
            </w:pPr>
            <w:r>
              <w:rPr>
                <w:rFonts w:ascii="Arial" w:hAnsi="Arial"/>
                <w:sz w:val="19"/>
              </w:rPr>
              <w:t>0-500字符</w:t>
            </w:r>
          </w:p>
        </w:tc>
        <w:tc>
          <w:tcPr>
            <w:tcW w:w="2381" w:type="dxa"/>
            <w:tcMar>
              <w:top w:w="80" w:type="dxa"/>
              <w:left w:w="100" w:type="dxa"/>
              <w:bottom w:w="80" w:type="dxa"/>
              <w:right w:w="100" w:type="dxa"/>
            </w:tcMar>
            <w:vAlign w:val="center"/>
          </w:tcPr>
          <w:p w14:paraId="4F3E32BA">
            <w:pPr>
              <w:spacing w:after="0" w:line="276" w:lineRule="auto"/>
              <w:rPr>
                <w:rFonts w:hint="eastAsia"/>
              </w:rPr>
            </w:pPr>
          </w:p>
        </w:tc>
      </w:tr>
    </w:tbl>
    <w:p w14:paraId="75118555">
      <w:pPr>
        <w:spacing w:after="0"/>
        <w:rPr>
          <w:rFonts w:hint="eastAsia"/>
        </w:rPr>
      </w:pPr>
    </w:p>
    <w:p w14:paraId="3C34F7C1">
      <w:pPr>
        <w:pStyle w:val="7"/>
        <w:spacing w:before="120" w:after="120" w:line="288" w:lineRule="auto"/>
      </w:pPr>
      <w:r>
        <w:rPr>
          <w:rFonts w:ascii="Arial" w:hAnsi="Arial" w:eastAsia="黑体"/>
        </w:rPr>
        <w:t>3.3.3.3.2. Process 处理</w:t>
      </w:r>
    </w:p>
    <w:p w14:paraId="571173EA">
      <w:pPr>
        <w:spacing w:after="60" w:line="324" w:lineRule="auto"/>
        <w:ind w:left="227" w:hanging="113"/>
        <w:rPr>
          <w:rFonts w:hint="eastAsia"/>
          <w:lang w:eastAsia="zh-CN"/>
        </w:rPr>
      </w:pPr>
      <w:r>
        <w:rPr>
          <w:rFonts w:ascii="Arial" w:hAnsi="Arial"/>
          <w:lang w:eastAsia="zh-CN"/>
        </w:rPr>
        <w:t>1. 进入“能碳资产运营与策略 &gt; 用能与碳排放预算管理”页面。</w:t>
      </w:r>
    </w:p>
    <w:p w14:paraId="5398B8D0">
      <w:pPr>
        <w:spacing w:after="60" w:line="324" w:lineRule="auto"/>
        <w:ind w:left="227" w:hanging="113"/>
        <w:rPr>
          <w:rFonts w:hint="eastAsia"/>
          <w:lang w:eastAsia="zh-CN"/>
        </w:rPr>
      </w:pPr>
      <w:r>
        <w:rPr>
          <w:rFonts w:ascii="Arial" w:hAnsi="Arial"/>
          <w:lang w:eastAsia="zh-CN"/>
        </w:rPr>
        <w:t>2. 设置本功能所需的筛选条件，点击“查询”或切换相应条件。</w:t>
      </w:r>
    </w:p>
    <w:p w14:paraId="24F6F77B">
      <w:pPr>
        <w:spacing w:after="60" w:line="324" w:lineRule="auto"/>
        <w:ind w:left="227" w:hanging="113"/>
        <w:rPr>
          <w:rFonts w:hint="eastAsia"/>
          <w:lang w:eastAsia="zh-CN"/>
        </w:rPr>
      </w:pPr>
      <w:r>
        <w:rPr>
          <w:rFonts w:ascii="Arial" w:hAnsi="Arial"/>
          <w:lang w:eastAsia="zh-CN"/>
        </w:rPr>
        <w:t>3. 页面以“能源预算管理”和“碳排放预算管理”双 Tab 展示预算结果；提供管理周期、统计范围、目标预算配置入口，并展示年度目标、当前累计、预计全年、预测偏差和预算执行状态。</w:t>
      </w:r>
    </w:p>
    <w:p w14:paraId="3180DD16">
      <w:pPr>
        <w:spacing w:after="60" w:line="324" w:lineRule="auto"/>
        <w:ind w:left="227" w:hanging="113"/>
        <w:rPr>
          <w:rFonts w:hint="eastAsia"/>
          <w:lang w:eastAsia="zh-CN"/>
        </w:rPr>
      </w:pPr>
      <w:r>
        <w:rPr>
          <w:rFonts w:ascii="Arial" w:hAnsi="Arial"/>
          <w:lang w:eastAsia="zh-CN"/>
        </w:rPr>
        <w:t>4. 同年度、范围和类型仅一个当前有效目标。</w:t>
      </w:r>
    </w:p>
    <w:p w14:paraId="37AE5FB2">
      <w:pPr>
        <w:pStyle w:val="7"/>
        <w:spacing w:before="120" w:after="120" w:line="288" w:lineRule="auto"/>
        <w:rPr>
          <w:lang w:eastAsia="zh-CN"/>
        </w:rPr>
      </w:pPr>
      <w:r>
        <w:rPr>
          <w:rFonts w:ascii="Arial" w:hAnsi="Arial" w:eastAsia="黑体"/>
          <w:lang w:eastAsia="zh-CN"/>
        </w:rPr>
        <w:t>3.3.3.3.3. Output 输出</w:t>
      </w:r>
    </w:p>
    <w:p w14:paraId="379A0D2D">
      <w:pPr>
        <w:rPr>
          <w:rFonts w:hint="eastAsia"/>
          <w:lang w:eastAsia="zh-CN"/>
        </w:rPr>
      </w:pPr>
      <w:r>
        <w:rPr>
          <w:rFonts w:ascii="Arial" w:hAnsi="Arial"/>
          <w:lang w:eastAsia="zh-CN"/>
        </w:rPr>
        <w:t>同年度、范围和类型仅一个当前有效目标。</w:t>
      </w:r>
    </w:p>
    <w:p w14:paraId="2BF84533">
      <w:pPr>
        <w:pStyle w:val="7"/>
        <w:spacing w:before="120" w:after="120" w:line="288" w:lineRule="auto"/>
      </w:pPr>
      <w:r>
        <w:rPr>
          <w:rFonts w:ascii="Arial" w:hAnsi="Arial" w:eastAsia="黑体"/>
        </w:rPr>
        <w:t>3.3.3.3.4. Usage Limitation 约束与限制</w:t>
      </w:r>
    </w:p>
    <w:p w14:paraId="6E8384CD">
      <w:pPr>
        <w:pStyle w:val="16"/>
        <w:spacing w:after="60" w:line="324" w:lineRule="auto"/>
        <w:rPr>
          <w:rFonts w:hint="eastAsia"/>
          <w:lang w:eastAsia="zh-CN"/>
        </w:rPr>
      </w:pPr>
      <w:r>
        <w:rPr>
          <w:rFonts w:ascii="Arial" w:hAnsi="Arial"/>
          <w:lang w:eastAsia="zh-CN"/>
        </w:rPr>
        <w:t>能源预算和碳排放预算使用独立数据及单位。</w:t>
      </w:r>
    </w:p>
    <w:p w14:paraId="468A8D0E">
      <w:pPr>
        <w:pStyle w:val="16"/>
        <w:spacing w:after="60" w:line="324" w:lineRule="auto"/>
        <w:rPr>
          <w:rFonts w:hint="eastAsia"/>
          <w:lang w:eastAsia="zh-CN"/>
        </w:rPr>
      </w:pPr>
      <w:r>
        <w:rPr>
          <w:rFonts w:ascii="Arial" w:hAnsi="Arial"/>
          <w:lang w:eastAsia="zh-CN"/>
        </w:rPr>
        <w:t>企业目标不得自动平均分配为用能单元目标。</w:t>
      </w:r>
    </w:p>
    <w:p w14:paraId="4C52312B">
      <w:pPr>
        <w:pStyle w:val="16"/>
        <w:spacing w:after="60" w:line="324" w:lineRule="auto"/>
        <w:rPr>
          <w:rFonts w:hint="eastAsia"/>
          <w:lang w:eastAsia="zh-CN"/>
        </w:rPr>
      </w:pPr>
      <w:r>
        <w:rPr>
          <w:rFonts w:ascii="Arial" w:hAnsi="Arial"/>
          <w:lang w:eastAsia="zh-CN"/>
        </w:rPr>
        <w:t>本功能版本边界：一期核心 / P0；研发范围：复杂表单｜CRUD｜规则校验。</w:t>
      </w:r>
    </w:p>
    <w:p w14:paraId="08352BB8">
      <w:pPr>
        <w:pStyle w:val="6"/>
        <w:spacing w:before="120" w:after="120" w:line="288" w:lineRule="auto"/>
      </w:pPr>
      <w:r>
        <w:rPr>
          <w:rFonts w:ascii="Arial" w:hAnsi="Arial" w:eastAsia="黑体"/>
          <w:sz w:val="22"/>
        </w:rPr>
        <w:t>3.3.3.4. 执行摘要与趋势</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31C2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7ADAF74D">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3D4E2D6C">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7B316A2A">
            <w:pPr>
              <w:spacing w:after="0" w:line="276" w:lineRule="auto"/>
              <w:jc w:val="center"/>
              <w:rPr>
                <w:rFonts w:hint="eastAsia"/>
              </w:rPr>
            </w:pPr>
            <w:r>
              <w:rPr>
                <w:rFonts w:ascii="Arial" w:hAnsi="Arial"/>
                <w:b/>
                <w:sz w:val="19"/>
              </w:rPr>
              <w:t>版本 / 优先级</w:t>
            </w:r>
          </w:p>
        </w:tc>
      </w:tr>
      <w:tr w14:paraId="3BC08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15E44123">
            <w:pPr>
              <w:spacing w:after="0" w:line="276" w:lineRule="auto"/>
              <w:rPr>
                <w:rFonts w:hint="eastAsia"/>
              </w:rPr>
            </w:pPr>
            <w:r>
              <w:rPr>
                <w:rFonts w:ascii="Arial" w:hAnsi="Arial"/>
                <w:sz w:val="19"/>
              </w:rPr>
              <w:t>AS-03-02</w:t>
            </w:r>
          </w:p>
        </w:tc>
        <w:tc>
          <w:tcPr>
            <w:tcW w:w="4535" w:type="dxa"/>
            <w:shd w:val="clear" w:color="auto" w:fill="F7F9F8"/>
            <w:tcMar>
              <w:top w:w="80" w:type="dxa"/>
              <w:left w:w="100" w:type="dxa"/>
              <w:bottom w:w="80" w:type="dxa"/>
              <w:right w:w="100" w:type="dxa"/>
            </w:tcMar>
            <w:vAlign w:val="center"/>
          </w:tcPr>
          <w:p w14:paraId="70A3939C">
            <w:pPr>
              <w:spacing w:after="0" w:line="276" w:lineRule="auto"/>
              <w:jc w:val="center"/>
              <w:rPr>
                <w:rFonts w:hint="eastAsia"/>
                <w:lang w:eastAsia="zh-CN"/>
              </w:rPr>
            </w:pPr>
            <w:r>
              <w:rPr>
                <w:rFonts w:ascii="Arial" w:hAnsi="Arial"/>
                <w:sz w:val="19"/>
                <w:lang w:eastAsia="zh-CN"/>
              </w:rPr>
              <w:t>后端聚合｜规则计算｜图表</w:t>
            </w:r>
          </w:p>
        </w:tc>
        <w:tc>
          <w:tcPr>
            <w:tcW w:w="3288" w:type="dxa"/>
            <w:shd w:val="clear" w:color="auto" w:fill="F7F9F8"/>
            <w:tcMar>
              <w:top w:w="80" w:type="dxa"/>
              <w:left w:w="100" w:type="dxa"/>
              <w:bottom w:w="80" w:type="dxa"/>
              <w:right w:w="100" w:type="dxa"/>
            </w:tcMar>
            <w:vAlign w:val="center"/>
          </w:tcPr>
          <w:p w14:paraId="4E62B4D8">
            <w:pPr>
              <w:spacing w:after="0" w:line="276" w:lineRule="auto"/>
              <w:jc w:val="center"/>
              <w:rPr>
                <w:rFonts w:hint="eastAsia"/>
              </w:rPr>
            </w:pPr>
            <w:r>
              <w:rPr>
                <w:rFonts w:ascii="Arial" w:hAnsi="Arial"/>
                <w:sz w:val="19"/>
              </w:rPr>
              <w:t>一期核心 / P0</w:t>
            </w:r>
          </w:p>
        </w:tc>
      </w:tr>
    </w:tbl>
    <w:p w14:paraId="6539AB64">
      <w:pPr>
        <w:pStyle w:val="7"/>
        <w:spacing w:before="120" w:after="120" w:line="288" w:lineRule="auto"/>
      </w:pPr>
      <w:r>
        <w:rPr>
          <w:rFonts w:ascii="Arial" w:hAnsi="Arial" w:eastAsia="黑体"/>
        </w:rPr>
        <w:t>3.3.3.4.1.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552B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814" w:type="dxa"/>
            <w:shd w:val="clear" w:color="auto" w:fill="D9EAD3"/>
            <w:tcMar>
              <w:top w:w="80" w:type="dxa"/>
              <w:left w:w="100" w:type="dxa"/>
              <w:bottom w:w="80" w:type="dxa"/>
              <w:right w:w="100" w:type="dxa"/>
            </w:tcMar>
            <w:vAlign w:val="center"/>
          </w:tcPr>
          <w:p w14:paraId="7070F95C">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391B3D0D">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6501F4A9">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1713E88A">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71CCB43F">
            <w:pPr>
              <w:spacing w:after="0" w:line="276" w:lineRule="auto"/>
              <w:rPr>
                <w:rFonts w:hint="eastAsia"/>
              </w:rPr>
            </w:pPr>
            <w:r>
              <w:rPr>
                <w:rFonts w:ascii="Arial" w:hAnsi="Arial"/>
                <w:b/>
                <w:sz w:val="19"/>
              </w:rPr>
              <w:t>备注</w:t>
            </w:r>
          </w:p>
        </w:tc>
      </w:tr>
      <w:tr w14:paraId="44C3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B30A0D6">
            <w:pPr>
              <w:spacing w:after="0" w:line="276" w:lineRule="auto"/>
              <w:rPr>
                <w:rFonts w:hint="eastAsia"/>
              </w:rPr>
            </w:pPr>
            <w:r>
              <w:rPr>
                <w:rFonts w:ascii="Arial" w:hAnsi="Arial"/>
                <w:sz w:val="19"/>
              </w:rPr>
              <w:t>页面筛选条件</w:t>
            </w:r>
          </w:p>
        </w:tc>
        <w:tc>
          <w:tcPr>
            <w:tcW w:w="1701" w:type="dxa"/>
            <w:tcMar>
              <w:top w:w="80" w:type="dxa"/>
              <w:left w:w="100" w:type="dxa"/>
              <w:bottom w:w="80" w:type="dxa"/>
              <w:right w:w="100" w:type="dxa"/>
            </w:tcMar>
            <w:vAlign w:val="center"/>
          </w:tcPr>
          <w:p w14:paraId="6396E870">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2F600175">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124A725">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462CEE6A">
            <w:pPr>
              <w:spacing w:after="0" w:line="276" w:lineRule="auto"/>
              <w:rPr>
                <w:rFonts w:hint="eastAsia"/>
                <w:lang w:eastAsia="zh-CN"/>
              </w:rPr>
            </w:pPr>
            <w:r>
              <w:rPr>
                <w:rFonts w:ascii="Arial" w:hAnsi="Arial"/>
                <w:sz w:val="19"/>
                <w:lang w:eastAsia="zh-CN"/>
              </w:rPr>
              <w:t>展示类功能无独立输入</w:t>
            </w:r>
          </w:p>
        </w:tc>
      </w:tr>
    </w:tbl>
    <w:p w14:paraId="0DA086D4">
      <w:pPr>
        <w:spacing w:after="0"/>
        <w:rPr>
          <w:rFonts w:hint="eastAsia"/>
          <w:lang w:eastAsia="zh-CN"/>
        </w:rPr>
      </w:pPr>
    </w:p>
    <w:p w14:paraId="6261315B">
      <w:pPr>
        <w:pStyle w:val="7"/>
        <w:spacing w:before="120" w:after="120" w:line="288" w:lineRule="auto"/>
        <w:rPr>
          <w:lang w:eastAsia="zh-CN"/>
        </w:rPr>
      </w:pPr>
      <w:r>
        <w:rPr>
          <w:rFonts w:ascii="Arial" w:hAnsi="Arial" w:eastAsia="黑体"/>
          <w:lang w:eastAsia="zh-CN"/>
        </w:rPr>
        <w:t>3.3.3.4.2. Process 处理</w:t>
      </w:r>
    </w:p>
    <w:p w14:paraId="45AF4EB1">
      <w:pPr>
        <w:spacing w:after="60" w:line="324" w:lineRule="auto"/>
        <w:ind w:left="227" w:hanging="113"/>
        <w:rPr>
          <w:rFonts w:hint="eastAsia"/>
          <w:lang w:eastAsia="zh-CN"/>
        </w:rPr>
      </w:pPr>
      <w:r>
        <w:rPr>
          <w:rFonts w:ascii="Arial" w:hAnsi="Arial"/>
          <w:lang w:eastAsia="zh-CN"/>
        </w:rPr>
        <w:t>1. 进入“能碳资产运营与策略 &gt; 用能与碳排放预算管理”页面。</w:t>
      </w:r>
    </w:p>
    <w:p w14:paraId="716AC5F2">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2838D977">
      <w:pPr>
        <w:spacing w:after="60" w:line="324" w:lineRule="auto"/>
        <w:ind w:left="227" w:hanging="113"/>
        <w:rPr>
          <w:rFonts w:hint="eastAsia"/>
          <w:lang w:eastAsia="zh-CN"/>
        </w:rPr>
      </w:pPr>
      <w:r>
        <w:rPr>
          <w:rFonts w:ascii="Arial" w:hAnsi="Arial"/>
          <w:lang w:eastAsia="zh-CN"/>
        </w:rPr>
        <w:t>3. 展示年度目标、累计实际、预计全年、偏差和目标线。</w:t>
      </w:r>
    </w:p>
    <w:p w14:paraId="27FB6A25">
      <w:pPr>
        <w:spacing w:after="60" w:line="324" w:lineRule="auto"/>
        <w:ind w:left="227" w:hanging="113"/>
        <w:rPr>
          <w:rFonts w:hint="eastAsia"/>
          <w:lang w:eastAsia="zh-CN"/>
        </w:rPr>
      </w:pPr>
      <w:r>
        <w:rPr>
          <w:rFonts w:ascii="Arial" w:hAnsi="Arial"/>
          <w:lang w:eastAsia="zh-CN"/>
        </w:rPr>
        <w:t>4. 能源和碳排Tab使用独立数据及单位。</w:t>
      </w:r>
    </w:p>
    <w:p w14:paraId="7323E4F4">
      <w:pPr>
        <w:pStyle w:val="7"/>
        <w:spacing w:before="120" w:after="120" w:line="288" w:lineRule="auto"/>
        <w:rPr>
          <w:lang w:eastAsia="zh-CN"/>
        </w:rPr>
      </w:pPr>
      <w:r>
        <w:rPr>
          <w:rFonts w:ascii="Arial" w:hAnsi="Arial" w:eastAsia="黑体"/>
          <w:lang w:eastAsia="zh-CN"/>
        </w:rPr>
        <w:t>3.3.3.4.3. Output 输出</w:t>
      </w:r>
    </w:p>
    <w:p w14:paraId="43136AD6">
      <w:pPr>
        <w:rPr>
          <w:rFonts w:hint="eastAsia"/>
          <w:lang w:eastAsia="zh-CN"/>
        </w:rPr>
      </w:pPr>
      <w:r>
        <w:rPr>
          <w:rFonts w:ascii="Arial" w:hAnsi="Arial"/>
          <w:lang w:eastAsia="zh-CN"/>
        </w:rPr>
        <w:t>能源和碳排Tab使用独立数据及单位。</w:t>
      </w:r>
    </w:p>
    <w:p w14:paraId="5AF679DE">
      <w:pPr>
        <w:pStyle w:val="7"/>
        <w:spacing w:before="120" w:after="120" w:line="288" w:lineRule="auto"/>
      </w:pPr>
      <w:r>
        <w:rPr>
          <w:rFonts w:ascii="Arial" w:hAnsi="Arial" w:eastAsia="黑体"/>
        </w:rPr>
        <w:t>3.3.3.4.4. Usage Limitation 约束与限制</w:t>
      </w:r>
    </w:p>
    <w:p w14:paraId="3CAE2998">
      <w:pPr>
        <w:pStyle w:val="16"/>
        <w:spacing w:after="60" w:line="324" w:lineRule="auto"/>
        <w:rPr>
          <w:rFonts w:hint="eastAsia"/>
          <w:lang w:eastAsia="zh-CN"/>
        </w:rPr>
      </w:pPr>
      <w:r>
        <w:rPr>
          <w:rFonts w:ascii="Arial" w:hAnsi="Arial"/>
          <w:lang w:eastAsia="zh-CN"/>
        </w:rPr>
        <w:t>能源预算和碳排放预算使用独立数据及单位。</w:t>
      </w:r>
    </w:p>
    <w:p w14:paraId="007E6DEF">
      <w:pPr>
        <w:pStyle w:val="16"/>
        <w:spacing w:after="60" w:line="324" w:lineRule="auto"/>
        <w:rPr>
          <w:rFonts w:hint="eastAsia"/>
          <w:lang w:eastAsia="zh-CN"/>
        </w:rPr>
      </w:pPr>
      <w:r>
        <w:rPr>
          <w:rFonts w:ascii="Arial" w:hAnsi="Arial"/>
          <w:lang w:eastAsia="zh-CN"/>
        </w:rPr>
        <w:t>企业目标不得自动平均分配为用能单元目标。</w:t>
      </w:r>
    </w:p>
    <w:p w14:paraId="0D4C28C4">
      <w:pPr>
        <w:pStyle w:val="16"/>
        <w:spacing w:after="60" w:line="324" w:lineRule="auto"/>
        <w:rPr>
          <w:rFonts w:hint="eastAsia"/>
          <w:lang w:eastAsia="zh-CN"/>
        </w:rPr>
      </w:pPr>
      <w:r>
        <w:rPr>
          <w:rFonts w:ascii="Arial" w:hAnsi="Arial"/>
          <w:lang w:eastAsia="zh-CN"/>
        </w:rPr>
        <w:t>本功能版本边界：一期核心 / P0；研发范围：后端聚合｜规则计算｜图表。</w:t>
      </w:r>
    </w:p>
    <w:p w14:paraId="3DC4B0DC">
      <w:pPr>
        <w:pStyle w:val="6"/>
        <w:spacing w:before="120" w:after="120" w:line="288" w:lineRule="auto"/>
      </w:pPr>
      <w:r>
        <w:rPr>
          <w:rFonts w:ascii="Arial" w:hAnsi="Arial" w:eastAsia="黑体"/>
          <w:sz w:val="22"/>
        </w:rPr>
        <w:t>3.3.3.5. 滚动预测与分析表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51EA8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3DC1BC1B">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4C5A213D">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38B9FB4D">
            <w:pPr>
              <w:spacing w:after="0" w:line="276" w:lineRule="auto"/>
              <w:jc w:val="center"/>
              <w:rPr>
                <w:rFonts w:hint="eastAsia"/>
              </w:rPr>
            </w:pPr>
            <w:r>
              <w:rPr>
                <w:rFonts w:ascii="Arial" w:hAnsi="Arial"/>
                <w:b/>
                <w:sz w:val="19"/>
              </w:rPr>
              <w:t>版本 / 优先级</w:t>
            </w:r>
          </w:p>
        </w:tc>
      </w:tr>
      <w:tr w14:paraId="3176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2C434770">
            <w:pPr>
              <w:spacing w:after="0" w:line="276" w:lineRule="auto"/>
              <w:rPr>
                <w:rFonts w:hint="eastAsia"/>
              </w:rPr>
            </w:pPr>
            <w:r>
              <w:rPr>
                <w:rFonts w:ascii="Arial" w:hAnsi="Arial"/>
                <w:sz w:val="19"/>
              </w:rPr>
              <w:t>AS-03-03</w:t>
            </w:r>
          </w:p>
        </w:tc>
        <w:tc>
          <w:tcPr>
            <w:tcW w:w="4535" w:type="dxa"/>
            <w:shd w:val="clear" w:color="auto" w:fill="F7F9F8"/>
            <w:tcMar>
              <w:top w:w="80" w:type="dxa"/>
              <w:left w:w="100" w:type="dxa"/>
              <w:bottom w:w="80" w:type="dxa"/>
              <w:right w:w="100" w:type="dxa"/>
            </w:tcMar>
            <w:vAlign w:val="center"/>
          </w:tcPr>
          <w:p w14:paraId="2C18636A">
            <w:pPr>
              <w:spacing w:after="0" w:line="276" w:lineRule="auto"/>
              <w:jc w:val="center"/>
              <w:rPr>
                <w:rFonts w:hint="eastAsia"/>
                <w:lang w:eastAsia="zh-CN"/>
              </w:rPr>
            </w:pPr>
            <w:r>
              <w:rPr>
                <w:rFonts w:ascii="Arial" w:hAnsi="Arial"/>
                <w:sz w:val="19"/>
                <w:lang w:eastAsia="zh-CN"/>
              </w:rPr>
              <w:t>预测规则｜后端聚合｜明细表</w:t>
            </w:r>
          </w:p>
        </w:tc>
        <w:tc>
          <w:tcPr>
            <w:tcW w:w="3288" w:type="dxa"/>
            <w:shd w:val="clear" w:color="auto" w:fill="F7F9F8"/>
            <w:tcMar>
              <w:top w:w="80" w:type="dxa"/>
              <w:left w:w="100" w:type="dxa"/>
              <w:bottom w:w="80" w:type="dxa"/>
              <w:right w:w="100" w:type="dxa"/>
            </w:tcMar>
            <w:vAlign w:val="center"/>
          </w:tcPr>
          <w:p w14:paraId="3EAA972D">
            <w:pPr>
              <w:spacing w:after="0" w:line="276" w:lineRule="auto"/>
              <w:jc w:val="center"/>
              <w:rPr>
                <w:rFonts w:hint="eastAsia"/>
              </w:rPr>
            </w:pPr>
            <w:r>
              <w:rPr>
                <w:rFonts w:ascii="Arial" w:hAnsi="Arial"/>
                <w:sz w:val="19"/>
              </w:rPr>
              <w:t>一期简化 / P1</w:t>
            </w:r>
          </w:p>
        </w:tc>
      </w:tr>
    </w:tbl>
    <w:p w14:paraId="253F8BDE">
      <w:pPr>
        <w:pStyle w:val="7"/>
        <w:spacing w:before="120" w:after="120" w:line="288" w:lineRule="auto"/>
      </w:pPr>
      <w:r>
        <w:rPr>
          <w:rFonts w:ascii="Arial" w:hAnsi="Arial" w:eastAsia="黑体"/>
        </w:rPr>
        <w:t>3.3.3.5.1.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37382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1E5781A">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2B3D369E">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66651593">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4EF9A1DC">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59C35F9E">
            <w:pPr>
              <w:spacing w:after="0" w:line="276" w:lineRule="auto"/>
              <w:rPr>
                <w:rFonts w:hint="eastAsia"/>
              </w:rPr>
            </w:pPr>
            <w:r>
              <w:rPr>
                <w:rFonts w:ascii="Arial" w:hAnsi="Arial"/>
                <w:b/>
                <w:sz w:val="19"/>
              </w:rPr>
              <w:t>备注</w:t>
            </w:r>
          </w:p>
        </w:tc>
      </w:tr>
      <w:tr w14:paraId="14D7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FB36C60">
            <w:pPr>
              <w:spacing w:after="0" w:line="276" w:lineRule="auto"/>
              <w:rPr>
                <w:rFonts w:hint="eastAsia"/>
                <w:lang w:eastAsia="zh-CN"/>
              </w:rPr>
            </w:pPr>
            <w:r>
              <w:rPr>
                <w:rFonts w:ascii="Arial" w:hAnsi="Arial"/>
                <w:sz w:val="19"/>
                <w:lang w:eastAsia="zh-CN"/>
              </w:rPr>
              <w:t>当前预算目标和实际数据</w:t>
            </w:r>
          </w:p>
        </w:tc>
        <w:tc>
          <w:tcPr>
            <w:tcW w:w="1701" w:type="dxa"/>
            <w:tcMar>
              <w:top w:w="80" w:type="dxa"/>
              <w:left w:w="100" w:type="dxa"/>
              <w:bottom w:w="80" w:type="dxa"/>
              <w:right w:w="100" w:type="dxa"/>
            </w:tcMar>
            <w:vAlign w:val="center"/>
          </w:tcPr>
          <w:p w14:paraId="21519B09">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52B55AFF">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270C15B">
            <w:pPr>
              <w:spacing w:after="0" w:line="276" w:lineRule="auto"/>
              <w:rPr>
                <w:rFonts w:hint="eastAsia"/>
              </w:rPr>
            </w:pPr>
            <w:r>
              <w:rPr>
                <w:rFonts w:ascii="Arial" w:hAnsi="Arial"/>
                <w:sz w:val="19"/>
              </w:rPr>
              <w:t>当前年度与范围</w:t>
            </w:r>
          </w:p>
        </w:tc>
        <w:tc>
          <w:tcPr>
            <w:tcW w:w="2381" w:type="dxa"/>
            <w:tcMar>
              <w:top w:w="80" w:type="dxa"/>
              <w:left w:w="100" w:type="dxa"/>
              <w:bottom w:w="80" w:type="dxa"/>
              <w:right w:w="100" w:type="dxa"/>
            </w:tcMar>
            <w:vAlign w:val="center"/>
          </w:tcPr>
          <w:p w14:paraId="0AB675F0">
            <w:pPr>
              <w:spacing w:after="0" w:line="276" w:lineRule="auto"/>
              <w:rPr>
                <w:rFonts w:hint="eastAsia"/>
              </w:rPr>
            </w:pPr>
          </w:p>
        </w:tc>
      </w:tr>
      <w:tr w14:paraId="20048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B65A4F2">
            <w:pPr>
              <w:spacing w:after="0" w:line="276" w:lineRule="auto"/>
              <w:rPr>
                <w:rFonts w:hint="eastAsia"/>
              </w:rPr>
            </w:pPr>
            <w:r>
              <w:rPr>
                <w:rFonts w:ascii="Arial" w:hAnsi="Arial"/>
                <w:sz w:val="19"/>
              </w:rPr>
              <w:t>预测依据</w:t>
            </w:r>
          </w:p>
        </w:tc>
        <w:tc>
          <w:tcPr>
            <w:tcW w:w="1701" w:type="dxa"/>
            <w:tcMar>
              <w:top w:w="80" w:type="dxa"/>
              <w:left w:w="100" w:type="dxa"/>
              <w:bottom w:w="80" w:type="dxa"/>
              <w:right w:w="100" w:type="dxa"/>
            </w:tcMar>
            <w:vAlign w:val="center"/>
          </w:tcPr>
          <w:p w14:paraId="25758BC4">
            <w:pPr>
              <w:spacing w:after="0" w:line="276" w:lineRule="auto"/>
              <w:jc w:val="center"/>
              <w:rPr>
                <w:rFonts w:hint="eastAsia"/>
              </w:rPr>
            </w:pPr>
            <w:r>
              <w:rPr>
                <w:rFonts w:ascii="Arial" w:hAnsi="Arial"/>
                <w:sz w:val="19"/>
              </w:rPr>
              <w:t>下拉框/系统参数</w:t>
            </w:r>
          </w:p>
        </w:tc>
        <w:tc>
          <w:tcPr>
            <w:tcW w:w="1247" w:type="dxa"/>
            <w:tcMar>
              <w:top w:w="80" w:type="dxa"/>
              <w:left w:w="100" w:type="dxa"/>
              <w:bottom w:w="80" w:type="dxa"/>
              <w:right w:w="100" w:type="dxa"/>
            </w:tcMar>
            <w:vAlign w:val="center"/>
          </w:tcPr>
          <w:p w14:paraId="297FAC5B">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203E3D8">
            <w:pPr>
              <w:spacing w:after="0" w:line="276" w:lineRule="auto"/>
              <w:rPr>
                <w:rFonts w:hint="eastAsia"/>
                <w:lang w:eastAsia="zh-CN"/>
              </w:rPr>
            </w:pPr>
            <w:r>
              <w:rPr>
                <w:rFonts w:ascii="Arial" w:hAnsi="Arial"/>
                <w:sz w:val="19"/>
                <w:lang w:eastAsia="zh-CN"/>
              </w:rPr>
              <w:t>历史趋势/生产计划/规则模型</w:t>
            </w:r>
          </w:p>
        </w:tc>
        <w:tc>
          <w:tcPr>
            <w:tcW w:w="2381" w:type="dxa"/>
            <w:tcMar>
              <w:top w:w="80" w:type="dxa"/>
              <w:left w:w="100" w:type="dxa"/>
              <w:bottom w:w="80" w:type="dxa"/>
              <w:right w:w="100" w:type="dxa"/>
            </w:tcMar>
            <w:vAlign w:val="center"/>
          </w:tcPr>
          <w:p w14:paraId="0A48A592">
            <w:pPr>
              <w:spacing w:after="0" w:line="276" w:lineRule="auto"/>
              <w:rPr>
                <w:rFonts w:hint="eastAsia"/>
                <w:lang w:eastAsia="zh-CN"/>
              </w:rPr>
            </w:pPr>
          </w:p>
        </w:tc>
      </w:tr>
    </w:tbl>
    <w:p w14:paraId="6982BF1D">
      <w:pPr>
        <w:spacing w:after="0"/>
        <w:rPr>
          <w:rFonts w:hint="eastAsia"/>
          <w:lang w:eastAsia="zh-CN"/>
        </w:rPr>
      </w:pPr>
    </w:p>
    <w:p w14:paraId="57EAA5C8">
      <w:pPr>
        <w:pStyle w:val="7"/>
        <w:spacing w:before="120" w:after="120" w:line="288" w:lineRule="auto"/>
        <w:rPr>
          <w:lang w:eastAsia="zh-CN"/>
        </w:rPr>
      </w:pPr>
      <w:r>
        <w:rPr>
          <w:rFonts w:ascii="Arial" w:hAnsi="Arial" w:eastAsia="黑体"/>
          <w:lang w:eastAsia="zh-CN"/>
        </w:rPr>
        <w:t>3.3.3.5.2. Process 处理</w:t>
      </w:r>
    </w:p>
    <w:p w14:paraId="5FE6D939">
      <w:pPr>
        <w:spacing w:after="60" w:line="324" w:lineRule="auto"/>
        <w:ind w:left="227" w:hanging="113"/>
        <w:rPr>
          <w:rFonts w:hint="eastAsia"/>
          <w:lang w:eastAsia="zh-CN"/>
        </w:rPr>
      </w:pPr>
      <w:r>
        <w:rPr>
          <w:rFonts w:ascii="Arial" w:hAnsi="Arial"/>
          <w:lang w:eastAsia="zh-CN"/>
        </w:rPr>
        <w:t>1. 进入“能碳资产运营与策略 &gt; 用能与碳排放预算管理”页面。</w:t>
      </w:r>
    </w:p>
    <w:p w14:paraId="36284B4E">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42DDC2E2">
      <w:pPr>
        <w:spacing w:after="60" w:line="324" w:lineRule="auto"/>
        <w:ind w:left="227" w:hanging="113"/>
        <w:rPr>
          <w:rFonts w:hint="eastAsia"/>
          <w:lang w:eastAsia="zh-CN"/>
        </w:rPr>
      </w:pPr>
      <w:r>
        <w:rPr>
          <w:rFonts w:ascii="Arial" w:hAnsi="Arial"/>
          <w:lang w:eastAsia="zh-CN"/>
        </w:rPr>
        <w:t>3. 根据实际、生产计划和历史趋势预测全年结果，并按企业和一级单元展示。</w:t>
      </w:r>
    </w:p>
    <w:p w14:paraId="508A1FE2">
      <w:pPr>
        <w:spacing w:after="60" w:line="324" w:lineRule="auto"/>
        <w:ind w:left="227" w:hanging="113"/>
        <w:rPr>
          <w:rFonts w:hint="eastAsia"/>
          <w:lang w:eastAsia="zh-CN"/>
        </w:rPr>
      </w:pPr>
      <w:r>
        <w:rPr>
          <w:rFonts w:ascii="Arial" w:hAnsi="Arial"/>
          <w:lang w:eastAsia="zh-CN"/>
        </w:rPr>
        <w:t>4. 预测保留时间和依据；企业目标不自动平均分配。</w:t>
      </w:r>
    </w:p>
    <w:p w14:paraId="5DF5FB63">
      <w:pPr>
        <w:pStyle w:val="7"/>
        <w:spacing w:before="120" w:after="120" w:line="288" w:lineRule="auto"/>
        <w:rPr>
          <w:lang w:eastAsia="zh-CN"/>
        </w:rPr>
      </w:pPr>
      <w:r>
        <w:rPr>
          <w:rFonts w:ascii="Arial" w:hAnsi="Arial" w:eastAsia="黑体"/>
          <w:lang w:eastAsia="zh-CN"/>
        </w:rPr>
        <w:t>3.3.3.5.3. Output 输出</w:t>
      </w:r>
    </w:p>
    <w:p w14:paraId="40BA0072">
      <w:pPr>
        <w:rPr>
          <w:rFonts w:hint="eastAsia"/>
          <w:lang w:eastAsia="zh-CN"/>
        </w:rPr>
      </w:pPr>
      <w:r>
        <w:rPr>
          <w:rFonts w:ascii="Arial" w:hAnsi="Arial"/>
          <w:lang w:eastAsia="zh-CN"/>
        </w:rPr>
        <w:t>预测保留时间和依据；企业目标不自动平均分配。</w:t>
      </w:r>
    </w:p>
    <w:p w14:paraId="3AAFFC71">
      <w:pPr>
        <w:pStyle w:val="7"/>
        <w:spacing w:before="120" w:after="120" w:line="288" w:lineRule="auto"/>
      </w:pPr>
      <w:r>
        <w:rPr>
          <w:rFonts w:ascii="Arial" w:hAnsi="Arial" w:eastAsia="黑体"/>
        </w:rPr>
        <w:t>3.3.3.5.4. Usage Limitation 约束与限制</w:t>
      </w:r>
    </w:p>
    <w:p w14:paraId="0C744B87">
      <w:pPr>
        <w:pStyle w:val="16"/>
        <w:spacing w:after="60" w:line="324" w:lineRule="auto"/>
        <w:rPr>
          <w:rFonts w:hint="eastAsia"/>
          <w:lang w:eastAsia="zh-CN"/>
        </w:rPr>
      </w:pPr>
      <w:r>
        <w:rPr>
          <w:rFonts w:ascii="Arial" w:hAnsi="Arial"/>
          <w:lang w:eastAsia="zh-CN"/>
        </w:rPr>
        <w:t>能源预算和碳排放预算使用独立数据及单位。</w:t>
      </w:r>
    </w:p>
    <w:p w14:paraId="648230AA">
      <w:pPr>
        <w:pStyle w:val="16"/>
        <w:spacing w:after="60" w:line="324" w:lineRule="auto"/>
        <w:rPr>
          <w:rFonts w:hint="eastAsia"/>
          <w:lang w:eastAsia="zh-CN"/>
        </w:rPr>
      </w:pPr>
      <w:r>
        <w:rPr>
          <w:rFonts w:ascii="Arial" w:hAnsi="Arial"/>
          <w:lang w:eastAsia="zh-CN"/>
        </w:rPr>
        <w:t>企业目标不得自动平均分配为用能单元目标。</w:t>
      </w:r>
    </w:p>
    <w:p w14:paraId="7191D38E">
      <w:pPr>
        <w:pStyle w:val="16"/>
        <w:spacing w:after="60" w:line="324" w:lineRule="auto"/>
        <w:rPr>
          <w:rFonts w:hint="eastAsia"/>
          <w:lang w:eastAsia="zh-CN"/>
        </w:rPr>
      </w:pPr>
      <w:r>
        <w:rPr>
          <w:rFonts w:ascii="Arial" w:hAnsi="Arial"/>
          <w:lang w:eastAsia="zh-CN"/>
        </w:rPr>
        <w:t>本功能版本边界：一期简化 / P1；研发范围：预测规则｜后端聚合｜明细表。</w:t>
      </w:r>
    </w:p>
    <w:p w14:paraId="026DDAB6">
      <w:pPr>
        <w:pStyle w:val="6"/>
        <w:spacing w:before="120" w:after="120" w:line="288" w:lineRule="auto"/>
      </w:pPr>
      <w:r>
        <w:rPr>
          <w:rFonts w:ascii="Arial" w:hAnsi="Arial" w:eastAsia="黑体"/>
          <w:sz w:val="22"/>
        </w:rPr>
        <w:t>3.3.3.6. 风险预警与AI建议</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1BC4D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4B6C2FCA">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107230A7">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07C1401A">
            <w:pPr>
              <w:spacing w:after="0" w:line="276" w:lineRule="auto"/>
              <w:jc w:val="center"/>
              <w:rPr>
                <w:rFonts w:hint="eastAsia"/>
              </w:rPr>
            </w:pPr>
            <w:r>
              <w:rPr>
                <w:rFonts w:ascii="Arial" w:hAnsi="Arial"/>
                <w:b/>
                <w:sz w:val="19"/>
              </w:rPr>
              <w:t>版本 / 优先级</w:t>
            </w:r>
          </w:p>
        </w:tc>
      </w:tr>
      <w:tr w14:paraId="4D53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69CE26E3">
            <w:pPr>
              <w:spacing w:after="0" w:line="276" w:lineRule="auto"/>
              <w:rPr>
                <w:rFonts w:hint="eastAsia"/>
              </w:rPr>
            </w:pPr>
            <w:r>
              <w:rPr>
                <w:rFonts w:ascii="Arial" w:hAnsi="Arial"/>
                <w:sz w:val="19"/>
              </w:rPr>
              <w:t>AS-03-04</w:t>
            </w:r>
          </w:p>
        </w:tc>
        <w:tc>
          <w:tcPr>
            <w:tcW w:w="4535" w:type="dxa"/>
            <w:shd w:val="clear" w:color="auto" w:fill="F7F9F8"/>
            <w:tcMar>
              <w:top w:w="80" w:type="dxa"/>
              <w:left w:w="100" w:type="dxa"/>
              <w:bottom w:w="80" w:type="dxa"/>
              <w:right w:w="100" w:type="dxa"/>
            </w:tcMar>
            <w:vAlign w:val="center"/>
          </w:tcPr>
          <w:p w14:paraId="24B6C1BC">
            <w:pPr>
              <w:spacing w:after="0" w:line="276" w:lineRule="auto"/>
              <w:jc w:val="center"/>
              <w:rPr>
                <w:rFonts w:hint="eastAsia"/>
              </w:rPr>
            </w:pPr>
            <w:r>
              <w:rPr>
                <w:rFonts w:ascii="Arial" w:hAnsi="Arial"/>
                <w:sz w:val="19"/>
              </w:rPr>
              <w:t>状态判断｜AI调用</w:t>
            </w:r>
          </w:p>
        </w:tc>
        <w:tc>
          <w:tcPr>
            <w:tcW w:w="3288" w:type="dxa"/>
            <w:shd w:val="clear" w:color="auto" w:fill="F7F9F8"/>
            <w:tcMar>
              <w:top w:w="80" w:type="dxa"/>
              <w:left w:w="100" w:type="dxa"/>
              <w:bottom w:w="80" w:type="dxa"/>
              <w:right w:w="100" w:type="dxa"/>
            </w:tcMar>
            <w:vAlign w:val="center"/>
          </w:tcPr>
          <w:p w14:paraId="12331906">
            <w:pPr>
              <w:spacing w:after="0" w:line="276" w:lineRule="auto"/>
              <w:jc w:val="center"/>
              <w:rPr>
                <w:rFonts w:hint="eastAsia"/>
              </w:rPr>
            </w:pPr>
            <w:r>
              <w:rPr>
                <w:rFonts w:ascii="Arial" w:hAnsi="Arial"/>
                <w:sz w:val="19"/>
              </w:rPr>
              <w:t>一期简化 / P1</w:t>
            </w:r>
          </w:p>
        </w:tc>
      </w:tr>
    </w:tbl>
    <w:p w14:paraId="1FE7231E">
      <w:pPr>
        <w:pStyle w:val="7"/>
        <w:spacing w:before="120" w:after="120" w:line="288" w:lineRule="auto"/>
      </w:pPr>
      <w:r>
        <w:rPr>
          <w:rFonts w:ascii="Arial" w:hAnsi="Arial" w:eastAsia="黑体"/>
        </w:rPr>
        <w:t>3.3.3.6.1.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091C8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814" w:type="dxa"/>
            <w:shd w:val="clear" w:color="auto" w:fill="D9EAD3"/>
            <w:tcMar>
              <w:top w:w="80" w:type="dxa"/>
              <w:left w:w="100" w:type="dxa"/>
              <w:bottom w:w="80" w:type="dxa"/>
              <w:right w:w="100" w:type="dxa"/>
            </w:tcMar>
            <w:vAlign w:val="center"/>
          </w:tcPr>
          <w:p w14:paraId="013AF7EA">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4E458075">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5B5DE80A">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3C9B9D47">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38ED77DF">
            <w:pPr>
              <w:spacing w:after="0" w:line="276" w:lineRule="auto"/>
              <w:rPr>
                <w:rFonts w:hint="eastAsia"/>
              </w:rPr>
            </w:pPr>
            <w:r>
              <w:rPr>
                <w:rFonts w:ascii="Arial" w:hAnsi="Arial"/>
                <w:b/>
                <w:sz w:val="19"/>
              </w:rPr>
              <w:t>备注</w:t>
            </w:r>
          </w:p>
        </w:tc>
      </w:tr>
      <w:tr w14:paraId="51E8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5675F9C">
            <w:pPr>
              <w:spacing w:after="0" w:line="276" w:lineRule="auto"/>
              <w:rPr>
                <w:rFonts w:hint="eastAsia"/>
              </w:rPr>
            </w:pPr>
            <w:r>
              <w:rPr>
                <w:rFonts w:ascii="Arial" w:hAnsi="Arial"/>
                <w:sz w:val="19"/>
              </w:rPr>
              <w:t>风险阈值</w:t>
            </w:r>
          </w:p>
        </w:tc>
        <w:tc>
          <w:tcPr>
            <w:tcW w:w="1701" w:type="dxa"/>
            <w:tcMar>
              <w:top w:w="80" w:type="dxa"/>
              <w:left w:w="100" w:type="dxa"/>
              <w:bottom w:w="80" w:type="dxa"/>
              <w:right w:w="100" w:type="dxa"/>
            </w:tcMar>
            <w:vAlign w:val="center"/>
          </w:tcPr>
          <w:p w14:paraId="09CBB4D3">
            <w:pPr>
              <w:spacing w:after="0" w:line="276" w:lineRule="auto"/>
              <w:jc w:val="center"/>
              <w:rPr>
                <w:rFonts w:hint="eastAsia"/>
              </w:rPr>
            </w:pPr>
            <w:r>
              <w:rPr>
                <w:rFonts w:ascii="Arial" w:hAnsi="Arial"/>
                <w:sz w:val="19"/>
              </w:rPr>
              <w:t>系统参数/配置</w:t>
            </w:r>
          </w:p>
        </w:tc>
        <w:tc>
          <w:tcPr>
            <w:tcW w:w="1247" w:type="dxa"/>
            <w:tcMar>
              <w:top w:w="80" w:type="dxa"/>
              <w:left w:w="100" w:type="dxa"/>
              <w:bottom w:w="80" w:type="dxa"/>
              <w:right w:w="100" w:type="dxa"/>
            </w:tcMar>
            <w:vAlign w:val="center"/>
          </w:tcPr>
          <w:p w14:paraId="66E4AB43">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D8B1469">
            <w:pPr>
              <w:spacing w:after="0" w:line="276" w:lineRule="auto"/>
              <w:rPr>
                <w:rFonts w:hint="eastAsia"/>
              </w:rPr>
            </w:pPr>
            <w:r>
              <w:rPr>
                <w:rFonts w:ascii="Arial" w:hAnsi="Arial"/>
                <w:sz w:val="19"/>
              </w:rPr>
              <w:t>平台默认或企业配置</w:t>
            </w:r>
          </w:p>
        </w:tc>
        <w:tc>
          <w:tcPr>
            <w:tcW w:w="2381" w:type="dxa"/>
            <w:tcMar>
              <w:top w:w="80" w:type="dxa"/>
              <w:left w:w="100" w:type="dxa"/>
              <w:bottom w:w="80" w:type="dxa"/>
              <w:right w:w="100" w:type="dxa"/>
            </w:tcMar>
            <w:vAlign w:val="center"/>
          </w:tcPr>
          <w:p w14:paraId="0B9AEFA4">
            <w:pPr>
              <w:spacing w:after="0" w:line="276" w:lineRule="auto"/>
              <w:rPr>
                <w:rFonts w:hint="eastAsia"/>
              </w:rPr>
            </w:pPr>
          </w:p>
        </w:tc>
      </w:tr>
      <w:tr w14:paraId="2D9B0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1DA4A22">
            <w:pPr>
              <w:spacing w:after="0" w:line="276" w:lineRule="auto"/>
              <w:rPr>
                <w:rFonts w:hint="eastAsia"/>
              </w:rPr>
            </w:pPr>
            <w:r>
              <w:rPr>
                <w:rFonts w:ascii="Arial" w:hAnsi="Arial"/>
                <w:sz w:val="19"/>
              </w:rPr>
              <w:t>当前预算结果</w:t>
            </w:r>
          </w:p>
        </w:tc>
        <w:tc>
          <w:tcPr>
            <w:tcW w:w="1701" w:type="dxa"/>
            <w:tcMar>
              <w:top w:w="80" w:type="dxa"/>
              <w:left w:w="100" w:type="dxa"/>
              <w:bottom w:w="80" w:type="dxa"/>
              <w:right w:w="100" w:type="dxa"/>
            </w:tcMar>
            <w:vAlign w:val="center"/>
          </w:tcPr>
          <w:p w14:paraId="3E5AE81F">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4087CB12">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4865B44">
            <w:pPr>
              <w:spacing w:after="0" w:line="276" w:lineRule="auto"/>
              <w:rPr>
                <w:rFonts w:hint="eastAsia"/>
              </w:rPr>
            </w:pPr>
            <w:r>
              <w:rPr>
                <w:rFonts w:ascii="Arial" w:hAnsi="Arial"/>
                <w:sz w:val="19"/>
              </w:rPr>
              <w:t>当前分析条件</w:t>
            </w:r>
          </w:p>
        </w:tc>
        <w:tc>
          <w:tcPr>
            <w:tcW w:w="2381" w:type="dxa"/>
            <w:tcMar>
              <w:top w:w="80" w:type="dxa"/>
              <w:left w:w="100" w:type="dxa"/>
              <w:bottom w:w="80" w:type="dxa"/>
              <w:right w:w="100" w:type="dxa"/>
            </w:tcMar>
            <w:vAlign w:val="center"/>
          </w:tcPr>
          <w:p w14:paraId="2167FE7F">
            <w:pPr>
              <w:spacing w:after="0" w:line="276" w:lineRule="auto"/>
              <w:rPr>
                <w:rFonts w:hint="eastAsia"/>
              </w:rPr>
            </w:pPr>
          </w:p>
        </w:tc>
      </w:tr>
    </w:tbl>
    <w:p w14:paraId="2FD5E77C">
      <w:pPr>
        <w:spacing w:after="0"/>
        <w:rPr>
          <w:rFonts w:hint="eastAsia"/>
        </w:rPr>
      </w:pPr>
    </w:p>
    <w:p w14:paraId="3C1E3A1E">
      <w:pPr>
        <w:pStyle w:val="7"/>
        <w:spacing w:before="120" w:after="120" w:line="288" w:lineRule="auto"/>
      </w:pPr>
      <w:r>
        <w:rPr>
          <w:rFonts w:ascii="Arial" w:hAnsi="Arial" w:eastAsia="黑体"/>
        </w:rPr>
        <w:t>3.3.3.6.2. Process 处理</w:t>
      </w:r>
    </w:p>
    <w:p w14:paraId="6EA861F8">
      <w:pPr>
        <w:spacing w:after="60" w:line="324" w:lineRule="auto"/>
        <w:ind w:left="227" w:hanging="113"/>
        <w:rPr>
          <w:rFonts w:hint="eastAsia"/>
          <w:lang w:eastAsia="zh-CN"/>
        </w:rPr>
      </w:pPr>
      <w:r>
        <w:rPr>
          <w:rFonts w:ascii="Arial" w:hAnsi="Arial"/>
          <w:lang w:eastAsia="zh-CN"/>
        </w:rPr>
        <w:t>1. 进入“能碳资产运营与策略 &gt; 用能与碳排放预算管理”页面。</w:t>
      </w:r>
    </w:p>
    <w:p w14:paraId="4CC35576">
      <w:pPr>
        <w:spacing w:after="60" w:line="324" w:lineRule="auto"/>
        <w:ind w:left="227" w:hanging="113"/>
        <w:rPr>
          <w:rFonts w:hint="eastAsia"/>
          <w:lang w:eastAsia="zh-CN"/>
        </w:rPr>
      </w:pPr>
      <w:r>
        <w:rPr>
          <w:rFonts w:ascii="Arial" w:hAnsi="Arial"/>
          <w:lang w:eastAsia="zh-CN"/>
        </w:rPr>
        <w:t>2. 在当前筛选范围和结果已加载的情况下，点击AI分析或导出报告。</w:t>
      </w:r>
    </w:p>
    <w:p w14:paraId="7CB27F22">
      <w:pPr>
        <w:spacing w:after="60" w:line="324" w:lineRule="auto"/>
        <w:ind w:left="227" w:hanging="113"/>
        <w:rPr>
          <w:rFonts w:hint="eastAsia"/>
          <w:lang w:eastAsia="zh-CN"/>
        </w:rPr>
      </w:pPr>
      <w:r>
        <w:rPr>
          <w:rFonts w:ascii="Arial" w:hAnsi="Arial"/>
          <w:lang w:eastAsia="zh-CN"/>
        </w:rPr>
        <w:t>3. 根据预测偏差识别风险，并生成原因假设和调整建议。</w:t>
      </w:r>
    </w:p>
    <w:p w14:paraId="66C43170">
      <w:pPr>
        <w:spacing w:after="60" w:line="324" w:lineRule="auto"/>
        <w:ind w:left="227" w:hanging="113"/>
        <w:rPr>
          <w:rFonts w:hint="eastAsia"/>
          <w:lang w:eastAsia="zh-CN"/>
        </w:rPr>
      </w:pPr>
      <w:r>
        <w:rPr>
          <w:rFonts w:ascii="Arial" w:hAnsi="Arial"/>
          <w:lang w:eastAsia="zh-CN"/>
        </w:rPr>
        <w:t>4. AI不自动修改预算目标。</w:t>
      </w:r>
    </w:p>
    <w:p w14:paraId="0FA979B8">
      <w:pPr>
        <w:pStyle w:val="7"/>
        <w:spacing w:before="120" w:after="120" w:line="288" w:lineRule="auto"/>
        <w:rPr>
          <w:lang w:eastAsia="zh-CN"/>
        </w:rPr>
      </w:pPr>
      <w:r>
        <w:rPr>
          <w:rFonts w:ascii="Arial" w:hAnsi="Arial" w:eastAsia="黑体"/>
          <w:lang w:eastAsia="zh-CN"/>
        </w:rPr>
        <w:t>3.3.3.6.3. Output 输出</w:t>
      </w:r>
    </w:p>
    <w:p w14:paraId="73AF4E20">
      <w:pPr>
        <w:rPr>
          <w:rFonts w:hint="eastAsia"/>
          <w:lang w:eastAsia="zh-CN"/>
        </w:rPr>
      </w:pPr>
      <w:r>
        <w:rPr>
          <w:rFonts w:ascii="Arial" w:hAnsi="Arial"/>
          <w:lang w:eastAsia="zh-CN"/>
        </w:rPr>
        <w:t>AI不自动修改预算目标。</w:t>
      </w:r>
    </w:p>
    <w:p w14:paraId="27550A00">
      <w:pPr>
        <w:pStyle w:val="7"/>
        <w:spacing w:before="120" w:after="120" w:line="288" w:lineRule="auto"/>
      </w:pPr>
      <w:r>
        <w:rPr>
          <w:rFonts w:ascii="Arial" w:hAnsi="Arial" w:eastAsia="黑体"/>
        </w:rPr>
        <w:t>3.3.3.6.4. Usage Limitation 约束与限制</w:t>
      </w:r>
    </w:p>
    <w:p w14:paraId="046D7CE4">
      <w:pPr>
        <w:pStyle w:val="16"/>
        <w:spacing w:after="60" w:line="324" w:lineRule="auto"/>
        <w:rPr>
          <w:rFonts w:hint="eastAsia"/>
          <w:lang w:eastAsia="zh-CN"/>
        </w:rPr>
      </w:pPr>
      <w:r>
        <w:rPr>
          <w:rFonts w:ascii="Arial" w:hAnsi="Arial"/>
          <w:lang w:eastAsia="zh-CN"/>
        </w:rPr>
        <w:t>能源预算和碳排放预算使用独立数据及单位。</w:t>
      </w:r>
    </w:p>
    <w:p w14:paraId="775CF6F7">
      <w:pPr>
        <w:pStyle w:val="16"/>
        <w:spacing w:after="60" w:line="324" w:lineRule="auto"/>
        <w:rPr>
          <w:rFonts w:hint="eastAsia"/>
          <w:lang w:eastAsia="zh-CN"/>
        </w:rPr>
      </w:pPr>
      <w:r>
        <w:rPr>
          <w:rFonts w:ascii="Arial" w:hAnsi="Arial"/>
          <w:lang w:eastAsia="zh-CN"/>
        </w:rPr>
        <w:t>企业目标不得自动平均分配为用能单元目标。</w:t>
      </w:r>
    </w:p>
    <w:p w14:paraId="447B4E27">
      <w:pPr>
        <w:pStyle w:val="16"/>
        <w:spacing w:after="60" w:line="324" w:lineRule="auto"/>
        <w:rPr>
          <w:rFonts w:hint="eastAsia"/>
          <w:lang w:eastAsia="zh-CN"/>
        </w:rPr>
      </w:pPr>
      <w:r>
        <w:rPr>
          <w:rFonts w:ascii="Arial" w:hAnsi="Arial"/>
          <w:lang w:eastAsia="zh-CN"/>
        </w:rPr>
        <w:t>本功能版本边界：一期简化 / P1；研发范围：状态判断｜AI调用。</w:t>
      </w:r>
    </w:p>
    <w:p w14:paraId="497201B6">
      <w:pPr>
        <w:pStyle w:val="16"/>
        <w:spacing w:after="60" w:line="324" w:lineRule="auto"/>
        <w:rPr>
          <w:rFonts w:hint="eastAsia"/>
          <w:lang w:eastAsia="zh-CN"/>
        </w:rPr>
      </w:pPr>
      <w:r>
        <w:rPr>
          <w:rFonts w:ascii="Arial" w:hAnsi="Arial"/>
          <w:lang w:eastAsia="zh-CN"/>
        </w:rPr>
        <w:t>AI输出仅作为辅助解释和建议，数值结论必须来源于规则计算或已确认数据。</w:t>
      </w:r>
    </w:p>
    <w:p w14:paraId="35B89143">
      <w:pPr>
        <w:pStyle w:val="6"/>
        <w:spacing w:before="120" w:after="120" w:line="288" w:lineRule="auto"/>
      </w:pPr>
      <w:r>
        <w:rPr>
          <w:rFonts w:ascii="Arial" w:hAnsi="Arial" w:eastAsia="黑体"/>
          <w:sz w:val="22"/>
        </w:rPr>
        <w:t>3.3.3.7. 预算调整留痕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4B9CE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04A991A2">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7844A29B">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7C1EFB55">
            <w:pPr>
              <w:spacing w:after="0" w:line="276" w:lineRule="auto"/>
              <w:jc w:val="center"/>
              <w:rPr>
                <w:rFonts w:hint="eastAsia"/>
              </w:rPr>
            </w:pPr>
            <w:r>
              <w:rPr>
                <w:rFonts w:ascii="Arial" w:hAnsi="Arial"/>
                <w:b/>
                <w:sz w:val="19"/>
              </w:rPr>
              <w:t>版本 / 优先级</w:t>
            </w:r>
          </w:p>
        </w:tc>
      </w:tr>
      <w:tr w14:paraId="50F1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5CB54369">
            <w:pPr>
              <w:spacing w:after="0" w:line="276" w:lineRule="auto"/>
              <w:rPr>
                <w:rFonts w:hint="eastAsia"/>
              </w:rPr>
            </w:pPr>
            <w:r>
              <w:rPr>
                <w:rFonts w:ascii="Arial" w:hAnsi="Arial"/>
                <w:sz w:val="19"/>
              </w:rPr>
              <w:t>AS-03-05</w:t>
            </w:r>
          </w:p>
        </w:tc>
        <w:tc>
          <w:tcPr>
            <w:tcW w:w="4535" w:type="dxa"/>
            <w:shd w:val="clear" w:color="auto" w:fill="F7F9F8"/>
            <w:tcMar>
              <w:top w:w="80" w:type="dxa"/>
              <w:left w:w="100" w:type="dxa"/>
              <w:bottom w:w="80" w:type="dxa"/>
              <w:right w:w="100" w:type="dxa"/>
            </w:tcMar>
            <w:vAlign w:val="center"/>
          </w:tcPr>
          <w:p w14:paraId="30E7FFCB">
            <w:pPr>
              <w:spacing w:after="0" w:line="276" w:lineRule="auto"/>
              <w:jc w:val="center"/>
              <w:rPr>
                <w:rFonts w:hint="eastAsia"/>
              </w:rPr>
            </w:pPr>
            <w:r>
              <w:rPr>
                <w:rFonts w:ascii="Arial" w:hAnsi="Arial"/>
                <w:sz w:val="19"/>
              </w:rPr>
              <w:t>权限｜审计留痕</w:t>
            </w:r>
          </w:p>
        </w:tc>
        <w:tc>
          <w:tcPr>
            <w:tcW w:w="3288" w:type="dxa"/>
            <w:shd w:val="clear" w:color="auto" w:fill="F7F9F8"/>
            <w:tcMar>
              <w:top w:w="80" w:type="dxa"/>
              <w:left w:w="100" w:type="dxa"/>
              <w:bottom w:w="80" w:type="dxa"/>
              <w:right w:w="100" w:type="dxa"/>
            </w:tcMar>
            <w:vAlign w:val="center"/>
          </w:tcPr>
          <w:p w14:paraId="4F4CD0C2">
            <w:pPr>
              <w:spacing w:after="0" w:line="276" w:lineRule="auto"/>
              <w:jc w:val="center"/>
              <w:rPr>
                <w:rFonts w:hint="eastAsia"/>
              </w:rPr>
            </w:pPr>
            <w:r>
              <w:rPr>
                <w:rFonts w:ascii="Arial" w:hAnsi="Arial"/>
                <w:sz w:val="19"/>
              </w:rPr>
              <w:t>一期预留 / P2</w:t>
            </w:r>
          </w:p>
        </w:tc>
      </w:tr>
    </w:tbl>
    <w:p w14:paraId="5B605F6A">
      <w:pPr>
        <w:pStyle w:val="7"/>
        <w:spacing w:before="120" w:after="120" w:line="288" w:lineRule="auto"/>
      </w:pPr>
      <w:r>
        <w:rPr>
          <w:rFonts w:ascii="Arial" w:hAnsi="Arial" w:eastAsia="黑体"/>
        </w:rPr>
        <w:t>3.3.3.7.1.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7625B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B39560D">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01A703D2">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7F4A539F">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6176EDC7">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A8CC9C7">
            <w:pPr>
              <w:spacing w:after="0" w:line="276" w:lineRule="auto"/>
              <w:rPr>
                <w:rFonts w:hint="eastAsia"/>
              </w:rPr>
            </w:pPr>
            <w:r>
              <w:rPr>
                <w:rFonts w:ascii="Arial" w:hAnsi="Arial"/>
                <w:b/>
                <w:sz w:val="19"/>
              </w:rPr>
              <w:t>备注</w:t>
            </w:r>
          </w:p>
        </w:tc>
      </w:tr>
      <w:tr w14:paraId="7FBE9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F5113CB">
            <w:pPr>
              <w:spacing w:after="0" w:line="276" w:lineRule="auto"/>
              <w:rPr>
                <w:rFonts w:hint="eastAsia"/>
              </w:rPr>
            </w:pPr>
            <w:r>
              <w:rPr>
                <w:rFonts w:ascii="Arial" w:hAnsi="Arial"/>
                <w:sz w:val="19"/>
              </w:rPr>
              <w:t>调整后目标</w:t>
            </w:r>
          </w:p>
        </w:tc>
        <w:tc>
          <w:tcPr>
            <w:tcW w:w="1701" w:type="dxa"/>
            <w:tcMar>
              <w:top w:w="80" w:type="dxa"/>
              <w:left w:w="100" w:type="dxa"/>
              <w:bottom w:w="80" w:type="dxa"/>
              <w:right w:w="100" w:type="dxa"/>
            </w:tcMar>
            <w:vAlign w:val="center"/>
          </w:tcPr>
          <w:p w14:paraId="047111EA">
            <w:pPr>
              <w:spacing w:after="0" w:line="276" w:lineRule="auto"/>
              <w:jc w:val="center"/>
              <w:rPr>
                <w:rFonts w:hint="eastAsia"/>
              </w:rPr>
            </w:pPr>
            <w:r>
              <w:rPr>
                <w:rFonts w:ascii="Arial" w:hAnsi="Arial"/>
                <w:sz w:val="19"/>
              </w:rPr>
              <w:t>数字输入</w:t>
            </w:r>
          </w:p>
        </w:tc>
        <w:tc>
          <w:tcPr>
            <w:tcW w:w="1247" w:type="dxa"/>
            <w:tcMar>
              <w:top w:w="80" w:type="dxa"/>
              <w:left w:w="100" w:type="dxa"/>
              <w:bottom w:w="80" w:type="dxa"/>
              <w:right w:w="100" w:type="dxa"/>
            </w:tcMar>
            <w:vAlign w:val="center"/>
          </w:tcPr>
          <w:p w14:paraId="00C8F635">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89A0B92">
            <w:pPr>
              <w:spacing w:after="0" w:line="276" w:lineRule="auto"/>
              <w:rPr>
                <w:rFonts w:hint="eastAsia"/>
              </w:rPr>
            </w:pPr>
            <w:r>
              <w:rPr>
                <w:rFonts w:ascii="Arial" w:hAnsi="Arial"/>
                <w:sz w:val="19"/>
              </w:rPr>
              <w:t>大于或等于0</w:t>
            </w:r>
          </w:p>
        </w:tc>
        <w:tc>
          <w:tcPr>
            <w:tcW w:w="2381" w:type="dxa"/>
            <w:tcMar>
              <w:top w:w="80" w:type="dxa"/>
              <w:left w:w="100" w:type="dxa"/>
              <w:bottom w:w="80" w:type="dxa"/>
              <w:right w:w="100" w:type="dxa"/>
            </w:tcMar>
            <w:vAlign w:val="center"/>
          </w:tcPr>
          <w:p w14:paraId="08BAC25A">
            <w:pPr>
              <w:spacing w:after="0" w:line="276" w:lineRule="auto"/>
              <w:rPr>
                <w:rFonts w:hint="eastAsia"/>
              </w:rPr>
            </w:pPr>
          </w:p>
        </w:tc>
      </w:tr>
      <w:tr w14:paraId="6438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E572564">
            <w:pPr>
              <w:spacing w:after="0" w:line="276" w:lineRule="auto"/>
              <w:rPr>
                <w:rFonts w:hint="eastAsia"/>
              </w:rPr>
            </w:pPr>
            <w:r>
              <w:rPr>
                <w:rFonts w:ascii="Arial" w:hAnsi="Arial"/>
                <w:sz w:val="19"/>
              </w:rPr>
              <w:t>调整原因</w:t>
            </w:r>
          </w:p>
        </w:tc>
        <w:tc>
          <w:tcPr>
            <w:tcW w:w="1701" w:type="dxa"/>
            <w:tcMar>
              <w:top w:w="80" w:type="dxa"/>
              <w:left w:w="100" w:type="dxa"/>
              <w:bottom w:w="80" w:type="dxa"/>
              <w:right w:w="100" w:type="dxa"/>
            </w:tcMar>
            <w:vAlign w:val="center"/>
          </w:tcPr>
          <w:p w14:paraId="00425542">
            <w:pPr>
              <w:spacing w:after="0" w:line="276" w:lineRule="auto"/>
              <w:jc w:val="center"/>
              <w:rPr>
                <w:rFonts w:hint="eastAsia"/>
              </w:rPr>
            </w:pPr>
            <w:r>
              <w:rPr>
                <w:rFonts w:ascii="Arial" w:hAnsi="Arial"/>
                <w:sz w:val="19"/>
              </w:rPr>
              <w:t>多行文本</w:t>
            </w:r>
          </w:p>
        </w:tc>
        <w:tc>
          <w:tcPr>
            <w:tcW w:w="1247" w:type="dxa"/>
            <w:tcMar>
              <w:top w:w="80" w:type="dxa"/>
              <w:left w:w="100" w:type="dxa"/>
              <w:bottom w:w="80" w:type="dxa"/>
              <w:right w:w="100" w:type="dxa"/>
            </w:tcMar>
            <w:vAlign w:val="center"/>
          </w:tcPr>
          <w:p w14:paraId="0BCD75FC">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433F014">
            <w:pPr>
              <w:spacing w:after="0" w:line="276" w:lineRule="auto"/>
              <w:rPr>
                <w:rFonts w:hint="eastAsia"/>
              </w:rPr>
            </w:pPr>
            <w:r>
              <w:rPr>
                <w:rFonts w:ascii="Arial" w:hAnsi="Arial"/>
                <w:sz w:val="19"/>
              </w:rPr>
              <w:t>1-500字符</w:t>
            </w:r>
          </w:p>
        </w:tc>
        <w:tc>
          <w:tcPr>
            <w:tcW w:w="2381" w:type="dxa"/>
            <w:tcMar>
              <w:top w:w="80" w:type="dxa"/>
              <w:left w:w="100" w:type="dxa"/>
              <w:bottom w:w="80" w:type="dxa"/>
              <w:right w:w="100" w:type="dxa"/>
            </w:tcMar>
            <w:vAlign w:val="center"/>
          </w:tcPr>
          <w:p w14:paraId="378E2BF0">
            <w:pPr>
              <w:spacing w:after="0" w:line="276" w:lineRule="auto"/>
              <w:rPr>
                <w:rFonts w:hint="eastAsia"/>
              </w:rPr>
            </w:pPr>
          </w:p>
        </w:tc>
      </w:tr>
      <w:tr w14:paraId="0DD5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354180B">
            <w:pPr>
              <w:spacing w:after="0" w:line="276" w:lineRule="auto"/>
              <w:rPr>
                <w:rFonts w:hint="eastAsia"/>
              </w:rPr>
            </w:pPr>
            <w:r>
              <w:rPr>
                <w:rFonts w:ascii="Arial" w:hAnsi="Arial"/>
                <w:sz w:val="19"/>
              </w:rPr>
              <w:t>附件</w:t>
            </w:r>
          </w:p>
        </w:tc>
        <w:tc>
          <w:tcPr>
            <w:tcW w:w="1701" w:type="dxa"/>
            <w:tcMar>
              <w:top w:w="80" w:type="dxa"/>
              <w:left w:w="100" w:type="dxa"/>
              <w:bottom w:w="80" w:type="dxa"/>
              <w:right w:w="100" w:type="dxa"/>
            </w:tcMar>
            <w:vAlign w:val="center"/>
          </w:tcPr>
          <w:p w14:paraId="2C2B3DAE">
            <w:pPr>
              <w:spacing w:after="0" w:line="276" w:lineRule="auto"/>
              <w:jc w:val="center"/>
              <w:rPr>
                <w:rFonts w:hint="eastAsia"/>
              </w:rPr>
            </w:pPr>
            <w:r>
              <w:rPr>
                <w:rFonts w:ascii="Arial" w:hAnsi="Arial"/>
                <w:sz w:val="19"/>
              </w:rPr>
              <w:t>文件</w:t>
            </w:r>
          </w:p>
        </w:tc>
        <w:tc>
          <w:tcPr>
            <w:tcW w:w="1247" w:type="dxa"/>
            <w:tcMar>
              <w:top w:w="80" w:type="dxa"/>
              <w:left w:w="100" w:type="dxa"/>
              <w:bottom w:w="80" w:type="dxa"/>
              <w:right w:w="100" w:type="dxa"/>
            </w:tcMar>
            <w:vAlign w:val="center"/>
          </w:tcPr>
          <w:p w14:paraId="11EA1454">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5C1AA55E">
            <w:pPr>
              <w:spacing w:after="0" w:line="276" w:lineRule="auto"/>
              <w:rPr>
                <w:rFonts w:hint="eastAsia"/>
              </w:rPr>
            </w:pPr>
            <w:r>
              <w:rPr>
                <w:rFonts w:ascii="Arial" w:hAnsi="Arial"/>
                <w:sz w:val="19"/>
              </w:rPr>
              <w:t>PDF/Excel/Word/图片</w:t>
            </w:r>
          </w:p>
        </w:tc>
        <w:tc>
          <w:tcPr>
            <w:tcW w:w="2381" w:type="dxa"/>
            <w:tcMar>
              <w:top w:w="80" w:type="dxa"/>
              <w:left w:w="100" w:type="dxa"/>
              <w:bottom w:w="80" w:type="dxa"/>
              <w:right w:w="100" w:type="dxa"/>
            </w:tcMar>
            <w:vAlign w:val="center"/>
          </w:tcPr>
          <w:p w14:paraId="0546F299">
            <w:pPr>
              <w:spacing w:after="0" w:line="276" w:lineRule="auto"/>
              <w:rPr>
                <w:rFonts w:hint="eastAsia"/>
              </w:rPr>
            </w:pPr>
          </w:p>
        </w:tc>
      </w:tr>
    </w:tbl>
    <w:p w14:paraId="56FC30D3">
      <w:pPr>
        <w:spacing w:after="0"/>
        <w:rPr>
          <w:rFonts w:hint="eastAsia"/>
        </w:rPr>
      </w:pPr>
    </w:p>
    <w:p w14:paraId="23E9E832">
      <w:pPr>
        <w:pStyle w:val="7"/>
        <w:spacing w:before="120" w:after="120" w:line="288" w:lineRule="auto"/>
      </w:pPr>
      <w:r>
        <w:rPr>
          <w:rFonts w:ascii="Arial" w:hAnsi="Arial" w:eastAsia="黑体"/>
        </w:rPr>
        <w:t>3.3.3.7.2. Process 处理</w:t>
      </w:r>
    </w:p>
    <w:p w14:paraId="5F7D7BF6">
      <w:pPr>
        <w:spacing w:after="60" w:line="324" w:lineRule="auto"/>
        <w:ind w:left="227" w:hanging="113"/>
        <w:rPr>
          <w:rFonts w:hint="eastAsia"/>
          <w:lang w:eastAsia="zh-CN"/>
        </w:rPr>
      </w:pPr>
      <w:r>
        <w:rPr>
          <w:rFonts w:ascii="Arial" w:hAnsi="Arial"/>
          <w:lang w:eastAsia="zh-CN"/>
        </w:rPr>
        <w:t>1. 进入“能碳资产运营与策略 &gt; 用能与碳排放预算管理”页面。</w:t>
      </w:r>
    </w:p>
    <w:p w14:paraId="6C09763D">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4209F540">
      <w:pPr>
        <w:spacing w:after="60" w:line="324" w:lineRule="auto"/>
        <w:ind w:left="227" w:hanging="113"/>
        <w:rPr>
          <w:rFonts w:hint="eastAsia"/>
          <w:lang w:eastAsia="zh-CN"/>
        </w:rPr>
      </w:pPr>
      <w:r>
        <w:rPr>
          <w:rFonts w:ascii="Arial" w:hAnsi="Arial"/>
          <w:lang w:eastAsia="zh-CN"/>
        </w:rPr>
        <w:t>3. 按权限调整预算目标，并保留调整前后值、原因、人员和时间。</w:t>
      </w:r>
    </w:p>
    <w:p w14:paraId="13127218">
      <w:pPr>
        <w:spacing w:after="60" w:line="324" w:lineRule="auto"/>
        <w:ind w:left="227" w:hanging="113"/>
        <w:rPr>
          <w:rFonts w:hint="eastAsia"/>
          <w:lang w:eastAsia="zh-CN"/>
        </w:rPr>
      </w:pPr>
      <w:r>
        <w:rPr>
          <w:rFonts w:ascii="Arial" w:hAnsi="Arial"/>
          <w:lang w:eastAsia="zh-CN"/>
        </w:rPr>
        <w:t>4. 最新有效目标用于后续分析，历史记录不覆盖。</w:t>
      </w:r>
    </w:p>
    <w:p w14:paraId="45AFAE07">
      <w:pPr>
        <w:pStyle w:val="7"/>
        <w:spacing w:before="120" w:after="120" w:line="288" w:lineRule="auto"/>
        <w:rPr>
          <w:lang w:eastAsia="zh-CN"/>
        </w:rPr>
      </w:pPr>
      <w:r>
        <w:rPr>
          <w:rFonts w:ascii="Arial" w:hAnsi="Arial" w:eastAsia="黑体"/>
          <w:lang w:eastAsia="zh-CN"/>
        </w:rPr>
        <w:t>3.3.3.7.3. Output 输出</w:t>
      </w:r>
    </w:p>
    <w:p w14:paraId="7FB41BEE">
      <w:pPr>
        <w:rPr>
          <w:rFonts w:hint="eastAsia"/>
          <w:lang w:eastAsia="zh-CN"/>
        </w:rPr>
      </w:pPr>
      <w:r>
        <w:rPr>
          <w:rFonts w:ascii="Arial" w:hAnsi="Arial"/>
          <w:lang w:eastAsia="zh-CN"/>
        </w:rPr>
        <w:t>最新有效目标用于后续分析，历史记录不覆盖。</w:t>
      </w:r>
    </w:p>
    <w:p w14:paraId="3BA06E0D">
      <w:pPr>
        <w:pStyle w:val="7"/>
        <w:spacing w:before="120" w:after="120" w:line="288" w:lineRule="auto"/>
      </w:pPr>
      <w:r>
        <w:rPr>
          <w:rFonts w:ascii="Arial" w:hAnsi="Arial" w:eastAsia="黑体"/>
        </w:rPr>
        <w:t>3.3.3.7.4. Usage Limitation 约束与限制</w:t>
      </w:r>
    </w:p>
    <w:p w14:paraId="14AAB47A">
      <w:pPr>
        <w:pStyle w:val="16"/>
        <w:spacing w:after="60" w:line="324" w:lineRule="auto"/>
        <w:rPr>
          <w:rFonts w:hint="eastAsia"/>
          <w:lang w:eastAsia="zh-CN"/>
        </w:rPr>
      </w:pPr>
      <w:r>
        <w:rPr>
          <w:rFonts w:ascii="Arial" w:hAnsi="Arial"/>
          <w:lang w:eastAsia="zh-CN"/>
        </w:rPr>
        <w:t>能源预算和碳排放预算使用独立数据及单位。</w:t>
      </w:r>
    </w:p>
    <w:p w14:paraId="73DA784B">
      <w:pPr>
        <w:pStyle w:val="16"/>
        <w:spacing w:after="60" w:line="324" w:lineRule="auto"/>
        <w:rPr>
          <w:rFonts w:hint="eastAsia"/>
          <w:lang w:eastAsia="zh-CN"/>
        </w:rPr>
      </w:pPr>
      <w:r>
        <w:rPr>
          <w:rFonts w:ascii="Arial" w:hAnsi="Arial"/>
          <w:lang w:eastAsia="zh-CN"/>
        </w:rPr>
        <w:t>企业目标不得自动平均分配为用能单元目标。</w:t>
      </w:r>
    </w:p>
    <w:p w14:paraId="1F45DC7E">
      <w:pPr>
        <w:pStyle w:val="16"/>
        <w:spacing w:after="60" w:line="324" w:lineRule="auto"/>
        <w:rPr>
          <w:rFonts w:hint="eastAsia"/>
          <w:lang w:eastAsia="zh-CN"/>
        </w:rPr>
      </w:pPr>
      <w:r>
        <w:rPr>
          <w:rFonts w:ascii="Arial" w:hAnsi="Arial"/>
          <w:lang w:eastAsia="zh-CN"/>
        </w:rPr>
        <w:t>本功能版本边界：一期预留 / P2；研发范围：权限｜审计留痕。</w:t>
      </w:r>
    </w:p>
    <w:p w14:paraId="5628A25E">
      <w:pPr>
        <w:rPr>
          <w:rFonts w:hint="eastAsia"/>
          <w:lang w:eastAsia="zh-CN"/>
        </w:rPr>
      </w:pPr>
      <w:r>
        <w:rPr>
          <w:lang w:eastAsia="zh-CN"/>
        </w:rPr>
        <w:br w:type="page"/>
      </w:r>
    </w:p>
    <w:p w14:paraId="6FE9CCC2">
      <w:pPr>
        <w:pStyle w:val="5"/>
        <w:spacing w:after="120" w:line="288" w:lineRule="auto"/>
        <w:rPr>
          <w:lang w:eastAsia="zh-CN"/>
        </w:rPr>
      </w:pPr>
      <w:r>
        <w:rPr>
          <w:rFonts w:ascii="Arial" w:hAnsi="Arial" w:eastAsia="黑体"/>
          <w:sz w:val="24"/>
          <w:lang w:eastAsia="zh-CN"/>
        </w:rPr>
        <w:t>3.3.4. 碳资产管理</w:t>
      </w:r>
    </w:p>
    <w:p w14:paraId="77611BCB">
      <w:pPr>
        <w:pStyle w:val="6"/>
        <w:spacing w:before="120" w:after="120" w:line="288" w:lineRule="auto"/>
        <w:rPr>
          <w:lang w:eastAsia="zh-CN"/>
        </w:rPr>
      </w:pPr>
      <w:r>
        <w:rPr>
          <w:rFonts w:ascii="Arial" w:hAnsi="Arial" w:eastAsia="黑体"/>
          <w:sz w:val="22"/>
          <w:lang w:eastAsia="zh-CN"/>
        </w:rPr>
        <w:t>3.3.4.1. Introduce 介绍</w:t>
      </w:r>
    </w:p>
    <w:p w14:paraId="63743B8C">
      <w:pPr>
        <w:rPr>
          <w:rFonts w:hint="eastAsia"/>
          <w:lang w:eastAsia="zh-CN"/>
        </w:rPr>
      </w:pPr>
      <w:r>
        <w:rPr>
          <w:rFonts w:ascii="Arial" w:hAnsi="Arial"/>
          <w:lang w:eastAsia="zh-CN"/>
        </w:rPr>
        <w:t>对企业碳配额和CCER等履约资产进行台账管理，结合排放预测展示履约缺口趋势，并开展新周期履约需求预测和AI辅助建议。</w:t>
      </w:r>
    </w:p>
    <w:p w14:paraId="7D1D4CFC">
      <w:pPr>
        <w:pStyle w:val="6"/>
        <w:spacing w:before="120" w:after="120" w:line="288" w:lineRule="auto"/>
        <w:rPr>
          <w:lang w:eastAsia="zh-CN"/>
        </w:rPr>
      </w:pPr>
      <w:r>
        <w:rPr>
          <w:rFonts w:ascii="Arial" w:hAnsi="Arial" w:eastAsia="黑体"/>
          <w:sz w:val="22"/>
          <w:lang w:eastAsia="zh-CN"/>
        </w:rPr>
        <w:t>3.3.4.2. UI Design UI设计</w:t>
      </w:r>
    </w:p>
    <w:p w14:paraId="681F6BA9">
      <w:pPr>
        <w:rPr>
          <w:rFonts w:hint="eastAsia"/>
          <w:lang w:eastAsia="zh-CN"/>
        </w:rPr>
      </w:pPr>
      <w:r>
        <w:rPr>
          <w:rFonts w:ascii="Arial" w:hAnsi="Arial"/>
          <w:lang w:eastAsia="zh-CN"/>
        </w:rPr>
        <w:t>页面包含履约周期和资产类型筛选、当前履约状态、资产台账、资产录入与凭证、履约缺口趋势、新周期履约需求预测弹窗、风险和AI报告。</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8391"/>
      </w:tblGrid>
      <w:tr w14:paraId="35CA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8E3"/>
            <w:tcMar>
              <w:top w:w="60" w:type="dxa"/>
              <w:left w:w="100" w:type="dxa"/>
              <w:bottom w:w="60" w:type="dxa"/>
              <w:right w:w="100" w:type="dxa"/>
            </w:tcMar>
            <w:vAlign w:val="center"/>
          </w:tcPr>
          <w:p w14:paraId="18722603">
            <w:pPr>
              <w:spacing w:after="0" w:line="264" w:lineRule="auto"/>
              <w:rPr>
                <w:rFonts w:hint="eastAsia"/>
              </w:rPr>
            </w:pPr>
            <w:r>
              <w:rPr>
                <w:rFonts w:ascii="Arial" w:hAnsi="Arial"/>
                <w:b/>
                <w:color w:val="355E52"/>
                <w:sz w:val="19"/>
              </w:rPr>
              <w:t>原型参考</w:t>
            </w:r>
          </w:p>
        </w:tc>
        <w:tc>
          <w:tcPr>
            <w:tcW w:w="8391" w:type="dxa"/>
            <w:shd w:val="clear" w:color="auto" w:fill="F2F5F3"/>
            <w:tcMar>
              <w:top w:w="60" w:type="dxa"/>
              <w:left w:w="100" w:type="dxa"/>
              <w:bottom w:w="60" w:type="dxa"/>
              <w:right w:w="100" w:type="dxa"/>
            </w:tcMar>
            <w:vAlign w:val="center"/>
          </w:tcPr>
          <w:p w14:paraId="6E28FEFA">
            <w:pPr>
              <w:spacing w:after="0" w:line="264" w:lineRule="auto"/>
              <w:rPr>
                <w:rFonts w:hint="eastAsia"/>
              </w:rPr>
            </w:pPr>
            <w:r>
              <w:rPr>
                <w:rFonts w:ascii="Arial" w:hAnsi="Arial"/>
                <w:sz w:val="19"/>
              </w:rPr>
              <w:t>AS-04｜以最新高保真原型及前端实现为准</w:t>
            </w:r>
          </w:p>
        </w:tc>
      </w:tr>
    </w:tbl>
    <w:p w14:paraId="3DF61E99">
      <w:pPr>
        <w:pStyle w:val="6"/>
        <w:spacing w:before="120" w:after="120" w:line="288" w:lineRule="auto"/>
      </w:pPr>
      <w:r>
        <w:rPr>
          <w:rFonts w:ascii="Arial" w:hAnsi="Arial" w:eastAsia="黑体"/>
          <w:sz w:val="22"/>
        </w:rPr>
        <w:t>3.3.4.3. 周期与履约概览</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2AC2E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2600B67D">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0465AA43">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4B417F71">
            <w:pPr>
              <w:spacing w:after="0" w:line="276" w:lineRule="auto"/>
              <w:jc w:val="center"/>
              <w:rPr>
                <w:rFonts w:hint="eastAsia"/>
              </w:rPr>
            </w:pPr>
            <w:r>
              <w:rPr>
                <w:rFonts w:ascii="Arial" w:hAnsi="Arial"/>
                <w:b/>
                <w:sz w:val="19"/>
              </w:rPr>
              <w:t>版本 / 优先级</w:t>
            </w:r>
          </w:p>
        </w:tc>
      </w:tr>
      <w:tr w14:paraId="29EB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122E2385">
            <w:pPr>
              <w:spacing w:after="0" w:line="276" w:lineRule="auto"/>
              <w:rPr>
                <w:rFonts w:hint="eastAsia"/>
              </w:rPr>
            </w:pPr>
            <w:r>
              <w:rPr>
                <w:rFonts w:ascii="Arial" w:hAnsi="Arial"/>
                <w:sz w:val="19"/>
              </w:rPr>
              <w:t>AS-04-01</w:t>
            </w:r>
          </w:p>
        </w:tc>
        <w:tc>
          <w:tcPr>
            <w:tcW w:w="4535" w:type="dxa"/>
            <w:shd w:val="clear" w:color="auto" w:fill="F7F9F8"/>
            <w:tcMar>
              <w:top w:w="80" w:type="dxa"/>
              <w:left w:w="100" w:type="dxa"/>
              <w:bottom w:w="80" w:type="dxa"/>
              <w:right w:w="100" w:type="dxa"/>
            </w:tcMar>
            <w:vAlign w:val="center"/>
          </w:tcPr>
          <w:p w14:paraId="0F1571AC">
            <w:pPr>
              <w:spacing w:after="0" w:line="276" w:lineRule="auto"/>
              <w:jc w:val="center"/>
              <w:rPr>
                <w:rFonts w:hint="eastAsia"/>
              </w:rPr>
            </w:pPr>
            <w:r>
              <w:rPr>
                <w:rFonts w:ascii="Arial" w:hAnsi="Arial"/>
                <w:sz w:val="19"/>
              </w:rPr>
              <w:t>后端聚合｜规则计算</w:t>
            </w:r>
          </w:p>
        </w:tc>
        <w:tc>
          <w:tcPr>
            <w:tcW w:w="3288" w:type="dxa"/>
            <w:shd w:val="clear" w:color="auto" w:fill="F7F9F8"/>
            <w:tcMar>
              <w:top w:w="80" w:type="dxa"/>
              <w:left w:w="100" w:type="dxa"/>
              <w:bottom w:w="80" w:type="dxa"/>
              <w:right w:w="100" w:type="dxa"/>
            </w:tcMar>
            <w:vAlign w:val="center"/>
          </w:tcPr>
          <w:p w14:paraId="44B68A7B">
            <w:pPr>
              <w:spacing w:after="0" w:line="276" w:lineRule="auto"/>
              <w:jc w:val="center"/>
              <w:rPr>
                <w:rFonts w:hint="eastAsia"/>
              </w:rPr>
            </w:pPr>
            <w:r>
              <w:rPr>
                <w:rFonts w:ascii="Arial" w:hAnsi="Arial"/>
                <w:sz w:val="19"/>
              </w:rPr>
              <w:t>一期核心 / P0</w:t>
            </w:r>
          </w:p>
        </w:tc>
      </w:tr>
    </w:tbl>
    <w:p w14:paraId="493F92E2">
      <w:pPr>
        <w:pStyle w:val="7"/>
        <w:spacing w:before="120" w:after="120" w:line="288" w:lineRule="auto"/>
      </w:pPr>
      <w:r>
        <w:rPr>
          <w:rFonts w:ascii="Arial" w:hAnsi="Arial" w:eastAsia="黑体"/>
        </w:rPr>
        <w:t>3.3.4.3.1.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55497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26F2C7F0">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4AED01E0">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016DD75B">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6DEB5D87">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796FE8F8">
            <w:pPr>
              <w:spacing w:after="0" w:line="276" w:lineRule="auto"/>
              <w:rPr>
                <w:rFonts w:hint="eastAsia"/>
              </w:rPr>
            </w:pPr>
            <w:r>
              <w:rPr>
                <w:rFonts w:ascii="Arial" w:hAnsi="Arial"/>
                <w:b/>
                <w:sz w:val="19"/>
              </w:rPr>
              <w:t>备注</w:t>
            </w:r>
          </w:p>
        </w:tc>
      </w:tr>
      <w:tr w14:paraId="2B9CB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D8A612A">
            <w:pPr>
              <w:spacing w:after="0" w:line="276" w:lineRule="auto"/>
              <w:rPr>
                <w:rFonts w:hint="eastAsia"/>
              </w:rPr>
            </w:pPr>
            <w:r>
              <w:rPr>
                <w:rFonts w:ascii="Arial" w:hAnsi="Arial"/>
                <w:sz w:val="19"/>
              </w:rPr>
              <w:t>履约周期</w:t>
            </w:r>
          </w:p>
        </w:tc>
        <w:tc>
          <w:tcPr>
            <w:tcW w:w="1701" w:type="dxa"/>
            <w:tcMar>
              <w:top w:w="80" w:type="dxa"/>
              <w:left w:w="100" w:type="dxa"/>
              <w:bottom w:w="80" w:type="dxa"/>
              <w:right w:w="100" w:type="dxa"/>
            </w:tcMar>
            <w:vAlign w:val="center"/>
          </w:tcPr>
          <w:p w14:paraId="40BE7BF3">
            <w:pPr>
              <w:spacing w:after="0" w:line="276" w:lineRule="auto"/>
              <w:jc w:val="center"/>
              <w:rPr>
                <w:rFonts w:hint="eastAsia"/>
              </w:rPr>
            </w:pPr>
            <w:r>
              <w:rPr>
                <w:rFonts w:ascii="Arial" w:hAnsi="Arial"/>
                <w:sz w:val="19"/>
              </w:rPr>
              <w:t>年份/周期选择器</w:t>
            </w:r>
          </w:p>
        </w:tc>
        <w:tc>
          <w:tcPr>
            <w:tcW w:w="1247" w:type="dxa"/>
            <w:tcMar>
              <w:top w:w="80" w:type="dxa"/>
              <w:left w:w="100" w:type="dxa"/>
              <w:bottom w:w="80" w:type="dxa"/>
              <w:right w:w="100" w:type="dxa"/>
            </w:tcMar>
            <w:vAlign w:val="center"/>
          </w:tcPr>
          <w:p w14:paraId="66A5DE22">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0447BBC9">
            <w:pPr>
              <w:spacing w:after="0" w:line="276" w:lineRule="auto"/>
              <w:rPr>
                <w:rFonts w:hint="eastAsia"/>
              </w:rPr>
            </w:pPr>
            <w:r>
              <w:rPr>
                <w:rFonts w:ascii="Arial" w:hAnsi="Arial"/>
                <w:sz w:val="19"/>
              </w:rPr>
              <w:t>当前及历史履约周期</w:t>
            </w:r>
          </w:p>
        </w:tc>
        <w:tc>
          <w:tcPr>
            <w:tcW w:w="2381" w:type="dxa"/>
            <w:tcMar>
              <w:top w:w="80" w:type="dxa"/>
              <w:left w:w="100" w:type="dxa"/>
              <w:bottom w:w="80" w:type="dxa"/>
              <w:right w:w="100" w:type="dxa"/>
            </w:tcMar>
            <w:vAlign w:val="center"/>
          </w:tcPr>
          <w:p w14:paraId="4EFBC40B">
            <w:pPr>
              <w:spacing w:after="0" w:line="276" w:lineRule="auto"/>
              <w:rPr>
                <w:rFonts w:hint="eastAsia"/>
              </w:rPr>
            </w:pPr>
          </w:p>
        </w:tc>
      </w:tr>
      <w:tr w14:paraId="0228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5754CDF">
            <w:pPr>
              <w:spacing w:after="0" w:line="276" w:lineRule="auto"/>
              <w:rPr>
                <w:rFonts w:hint="eastAsia"/>
              </w:rPr>
            </w:pPr>
            <w:r>
              <w:rPr>
                <w:rFonts w:ascii="Arial" w:hAnsi="Arial"/>
                <w:sz w:val="19"/>
              </w:rPr>
              <w:t>企业范围</w:t>
            </w:r>
          </w:p>
        </w:tc>
        <w:tc>
          <w:tcPr>
            <w:tcW w:w="1701" w:type="dxa"/>
            <w:tcMar>
              <w:top w:w="80" w:type="dxa"/>
              <w:left w:w="100" w:type="dxa"/>
              <w:bottom w:w="80" w:type="dxa"/>
              <w:right w:w="100" w:type="dxa"/>
            </w:tcMar>
            <w:vAlign w:val="center"/>
          </w:tcPr>
          <w:p w14:paraId="7012E1F9">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1F73FAEE">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F6E3E79">
            <w:pPr>
              <w:spacing w:after="0" w:line="276" w:lineRule="auto"/>
              <w:rPr>
                <w:rFonts w:hint="eastAsia"/>
              </w:rPr>
            </w:pPr>
            <w:r>
              <w:rPr>
                <w:rFonts w:ascii="Arial" w:hAnsi="Arial"/>
                <w:sz w:val="19"/>
              </w:rPr>
              <w:t>当前履约主体</w:t>
            </w:r>
          </w:p>
        </w:tc>
        <w:tc>
          <w:tcPr>
            <w:tcW w:w="2381" w:type="dxa"/>
            <w:tcMar>
              <w:top w:w="80" w:type="dxa"/>
              <w:left w:w="100" w:type="dxa"/>
              <w:bottom w:w="80" w:type="dxa"/>
              <w:right w:w="100" w:type="dxa"/>
            </w:tcMar>
            <w:vAlign w:val="center"/>
          </w:tcPr>
          <w:p w14:paraId="035F82C6">
            <w:pPr>
              <w:spacing w:after="0" w:line="276" w:lineRule="auto"/>
              <w:rPr>
                <w:rFonts w:hint="eastAsia"/>
              </w:rPr>
            </w:pPr>
          </w:p>
        </w:tc>
      </w:tr>
      <w:tr w14:paraId="7023B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B6C729F">
            <w:pPr>
              <w:spacing w:after="0" w:line="276" w:lineRule="auto"/>
              <w:rPr>
                <w:rFonts w:hint="eastAsia"/>
              </w:rPr>
            </w:pPr>
            <w:r>
              <w:rPr>
                <w:rFonts w:ascii="Arial" w:hAnsi="Arial"/>
                <w:sz w:val="19"/>
              </w:rPr>
              <w:t>资产类型</w:t>
            </w:r>
          </w:p>
        </w:tc>
        <w:tc>
          <w:tcPr>
            <w:tcW w:w="1701" w:type="dxa"/>
            <w:tcMar>
              <w:top w:w="80" w:type="dxa"/>
              <w:left w:w="100" w:type="dxa"/>
              <w:bottom w:w="80" w:type="dxa"/>
              <w:right w:w="100" w:type="dxa"/>
            </w:tcMar>
            <w:vAlign w:val="center"/>
          </w:tcPr>
          <w:p w14:paraId="3A763739">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6431610B">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5564CCF2">
            <w:pPr>
              <w:spacing w:after="0" w:line="276" w:lineRule="auto"/>
              <w:rPr>
                <w:rFonts w:hint="eastAsia"/>
              </w:rPr>
            </w:pPr>
            <w:r>
              <w:rPr>
                <w:rFonts w:ascii="Arial" w:hAnsi="Arial"/>
                <w:sz w:val="19"/>
              </w:rPr>
              <w:t>全部/配额/CCER</w:t>
            </w:r>
          </w:p>
        </w:tc>
        <w:tc>
          <w:tcPr>
            <w:tcW w:w="2381" w:type="dxa"/>
            <w:tcMar>
              <w:top w:w="80" w:type="dxa"/>
              <w:left w:w="100" w:type="dxa"/>
              <w:bottom w:w="80" w:type="dxa"/>
              <w:right w:w="100" w:type="dxa"/>
            </w:tcMar>
            <w:vAlign w:val="center"/>
          </w:tcPr>
          <w:p w14:paraId="1717339D">
            <w:pPr>
              <w:spacing w:after="0" w:line="276" w:lineRule="auto"/>
              <w:rPr>
                <w:rFonts w:hint="eastAsia"/>
              </w:rPr>
            </w:pPr>
          </w:p>
        </w:tc>
      </w:tr>
    </w:tbl>
    <w:p w14:paraId="26257760">
      <w:pPr>
        <w:spacing w:after="0"/>
        <w:rPr>
          <w:rFonts w:hint="eastAsia"/>
        </w:rPr>
      </w:pPr>
    </w:p>
    <w:p w14:paraId="066173D2">
      <w:pPr>
        <w:pStyle w:val="7"/>
        <w:spacing w:before="120" w:after="120" w:line="288" w:lineRule="auto"/>
      </w:pPr>
      <w:r>
        <w:rPr>
          <w:rFonts w:ascii="Arial" w:hAnsi="Arial" w:eastAsia="黑体"/>
        </w:rPr>
        <w:t>3.3.4.3.2. Process 处理</w:t>
      </w:r>
    </w:p>
    <w:p w14:paraId="63A4FFE0">
      <w:pPr>
        <w:spacing w:after="60" w:line="324" w:lineRule="auto"/>
        <w:ind w:left="227" w:hanging="113"/>
        <w:rPr>
          <w:rFonts w:hint="eastAsia"/>
          <w:lang w:eastAsia="zh-CN"/>
        </w:rPr>
      </w:pPr>
      <w:r>
        <w:rPr>
          <w:rFonts w:ascii="Arial" w:hAnsi="Arial"/>
          <w:lang w:eastAsia="zh-CN"/>
        </w:rPr>
        <w:t>1. 进入“能碳资产运营与策略 &gt; 碳资产管理”页面。</w:t>
      </w:r>
    </w:p>
    <w:p w14:paraId="4BF9243E">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2FF03FA2">
      <w:pPr>
        <w:spacing w:after="60" w:line="324" w:lineRule="auto"/>
        <w:ind w:left="227" w:hanging="113"/>
        <w:rPr>
          <w:rFonts w:hint="eastAsia"/>
          <w:lang w:eastAsia="zh-CN"/>
        </w:rPr>
      </w:pPr>
      <w:r>
        <w:rPr>
          <w:rFonts w:ascii="Arial" w:hAnsi="Arial"/>
          <w:lang w:eastAsia="zh-CN"/>
        </w:rPr>
        <w:t>3. 按履约周期展示配额、CCER、预计排放和预计缺口。</w:t>
      </w:r>
    </w:p>
    <w:p w14:paraId="2EC5ECEA">
      <w:pPr>
        <w:spacing w:after="60" w:line="324" w:lineRule="auto"/>
        <w:ind w:left="227" w:hanging="113"/>
        <w:rPr>
          <w:rFonts w:hint="eastAsia"/>
          <w:lang w:eastAsia="zh-CN"/>
        </w:rPr>
      </w:pPr>
      <w:r>
        <w:rPr>
          <w:rFonts w:ascii="Arial" w:hAnsi="Arial"/>
          <w:lang w:eastAsia="zh-CN"/>
        </w:rPr>
        <w:t>4. 周期切换后概览、趋势和台账同步刷新。</w:t>
      </w:r>
    </w:p>
    <w:p w14:paraId="7A1E9649">
      <w:pPr>
        <w:pStyle w:val="7"/>
        <w:spacing w:before="120" w:after="120" w:line="288" w:lineRule="auto"/>
        <w:rPr>
          <w:lang w:eastAsia="zh-CN"/>
        </w:rPr>
      </w:pPr>
      <w:r>
        <w:rPr>
          <w:rFonts w:ascii="Arial" w:hAnsi="Arial" w:eastAsia="黑体"/>
          <w:lang w:eastAsia="zh-CN"/>
        </w:rPr>
        <w:t>3.3.4.3.3. Output 输出</w:t>
      </w:r>
    </w:p>
    <w:p w14:paraId="02786117">
      <w:pPr>
        <w:rPr>
          <w:rFonts w:hint="eastAsia"/>
          <w:lang w:eastAsia="zh-CN"/>
        </w:rPr>
      </w:pPr>
      <w:r>
        <w:rPr>
          <w:rFonts w:ascii="Arial" w:hAnsi="Arial"/>
          <w:lang w:eastAsia="zh-CN"/>
        </w:rPr>
        <w:t>周期切换后概览、趋势和台账同步刷新。</w:t>
      </w:r>
    </w:p>
    <w:p w14:paraId="5F31587D">
      <w:pPr>
        <w:pStyle w:val="7"/>
        <w:spacing w:before="120" w:after="120" w:line="288" w:lineRule="auto"/>
      </w:pPr>
      <w:r>
        <w:rPr>
          <w:rFonts w:ascii="Arial" w:hAnsi="Arial" w:eastAsia="黑体"/>
        </w:rPr>
        <w:t>3.3.4.3.4. Usage Limitation 约束与限制</w:t>
      </w:r>
    </w:p>
    <w:p w14:paraId="031CA8E7">
      <w:pPr>
        <w:pStyle w:val="16"/>
        <w:spacing w:after="60" w:line="324" w:lineRule="auto"/>
        <w:rPr>
          <w:rFonts w:hint="eastAsia"/>
          <w:lang w:eastAsia="zh-CN"/>
        </w:rPr>
      </w:pPr>
      <w:r>
        <w:rPr>
          <w:rFonts w:ascii="Arial" w:hAnsi="Arial"/>
          <w:lang w:eastAsia="zh-CN"/>
        </w:rPr>
        <w:t>一期以企业级履约主体为主要范围。</w:t>
      </w:r>
    </w:p>
    <w:p w14:paraId="7D886933">
      <w:pPr>
        <w:pStyle w:val="16"/>
        <w:spacing w:after="60" w:line="324" w:lineRule="auto"/>
        <w:rPr>
          <w:rFonts w:hint="eastAsia"/>
          <w:lang w:eastAsia="zh-CN"/>
        </w:rPr>
      </w:pPr>
      <w:r>
        <w:rPr>
          <w:rFonts w:ascii="Arial" w:hAnsi="Arial"/>
          <w:lang w:eastAsia="zh-CN"/>
        </w:rPr>
        <w:t>新周期功能定位为内部履约需求预测，不模拟主管部门配额分配。</w:t>
      </w:r>
    </w:p>
    <w:p w14:paraId="7538CE13">
      <w:pPr>
        <w:pStyle w:val="16"/>
        <w:spacing w:after="60" w:line="324" w:lineRule="auto"/>
        <w:rPr>
          <w:rFonts w:hint="eastAsia"/>
          <w:lang w:eastAsia="zh-CN"/>
        </w:rPr>
      </w:pPr>
      <w:r>
        <w:rPr>
          <w:rFonts w:ascii="Arial" w:hAnsi="Arial"/>
          <w:lang w:eastAsia="zh-CN"/>
        </w:rPr>
        <w:t>本功能版本边界：一期核心 / P0；研发范围：后端聚合｜规则计算。</w:t>
      </w:r>
    </w:p>
    <w:p w14:paraId="1F46AC1C">
      <w:pPr>
        <w:pStyle w:val="6"/>
        <w:spacing w:before="120" w:after="120" w:line="288" w:lineRule="auto"/>
      </w:pPr>
      <w:r>
        <w:rPr>
          <w:rFonts w:ascii="Arial" w:hAnsi="Arial" w:eastAsia="黑体"/>
          <w:sz w:val="22"/>
        </w:rPr>
        <w:t>3.3.4.4. 资产台账与录入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0C8D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754575BA">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04C24C52">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2CF6A10F">
            <w:pPr>
              <w:spacing w:after="0" w:line="276" w:lineRule="auto"/>
              <w:jc w:val="center"/>
              <w:rPr>
                <w:rFonts w:hint="eastAsia"/>
              </w:rPr>
            </w:pPr>
            <w:r>
              <w:rPr>
                <w:rFonts w:ascii="Arial" w:hAnsi="Arial"/>
                <w:b/>
                <w:sz w:val="19"/>
              </w:rPr>
              <w:t>版本 / 优先级</w:t>
            </w:r>
          </w:p>
        </w:tc>
      </w:tr>
      <w:tr w14:paraId="6FF8F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2CF11BE5">
            <w:pPr>
              <w:spacing w:after="0" w:line="276" w:lineRule="auto"/>
              <w:rPr>
                <w:rFonts w:hint="eastAsia"/>
              </w:rPr>
            </w:pPr>
            <w:r>
              <w:rPr>
                <w:rFonts w:ascii="Arial" w:hAnsi="Arial"/>
                <w:sz w:val="19"/>
              </w:rPr>
              <w:t>AS-04-02</w:t>
            </w:r>
          </w:p>
        </w:tc>
        <w:tc>
          <w:tcPr>
            <w:tcW w:w="4535" w:type="dxa"/>
            <w:shd w:val="clear" w:color="auto" w:fill="F7F9F8"/>
            <w:tcMar>
              <w:top w:w="80" w:type="dxa"/>
              <w:left w:w="100" w:type="dxa"/>
              <w:bottom w:w="80" w:type="dxa"/>
              <w:right w:w="100" w:type="dxa"/>
            </w:tcMar>
            <w:vAlign w:val="center"/>
          </w:tcPr>
          <w:p w14:paraId="38C7EF04">
            <w:pPr>
              <w:spacing w:after="0" w:line="276" w:lineRule="auto"/>
              <w:jc w:val="center"/>
              <w:rPr>
                <w:rFonts w:hint="eastAsia"/>
                <w:lang w:eastAsia="zh-CN"/>
              </w:rPr>
            </w:pPr>
            <w:r>
              <w:rPr>
                <w:rFonts w:ascii="Arial" w:hAnsi="Arial"/>
                <w:sz w:val="19"/>
                <w:lang w:eastAsia="zh-CN"/>
              </w:rPr>
              <w:t>CRUD｜规则计算｜权限</w:t>
            </w:r>
          </w:p>
        </w:tc>
        <w:tc>
          <w:tcPr>
            <w:tcW w:w="3288" w:type="dxa"/>
            <w:shd w:val="clear" w:color="auto" w:fill="F7F9F8"/>
            <w:tcMar>
              <w:top w:w="80" w:type="dxa"/>
              <w:left w:w="100" w:type="dxa"/>
              <w:bottom w:w="80" w:type="dxa"/>
              <w:right w:w="100" w:type="dxa"/>
            </w:tcMar>
            <w:vAlign w:val="center"/>
          </w:tcPr>
          <w:p w14:paraId="69294996">
            <w:pPr>
              <w:spacing w:after="0" w:line="276" w:lineRule="auto"/>
              <w:jc w:val="center"/>
              <w:rPr>
                <w:rFonts w:hint="eastAsia"/>
              </w:rPr>
            </w:pPr>
            <w:r>
              <w:rPr>
                <w:rFonts w:ascii="Arial" w:hAnsi="Arial"/>
                <w:sz w:val="19"/>
              </w:rPr>
              <w:t>一期核心 / P0</w:t>
            </w:r>
          </w:p>
        </w:tc>
      </w:tr>
    </w:tbl>
    <w:p w14:paraId="3D314FF3">
      <w:pPr>
        <w:pStyle w:val="7"/>
        <w:spacing w:before="120" w:after="120" w:line="288" w:lineRule="auto"/>
      </w:pPr>
      <w:r>
        <w:rPr>
          <w:rFonts w:ascii="Arial" w:hAnsi="Arial" w:eastAsia="黑体"/>
        </w:rPr>
        <w:t>3.3.4.4.1.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61C0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27D4FC10">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30D6C309">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3A050637">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6DCC2C91">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4CD6A68B">
            <w:pPr>
              <w:spacing w:after="0" w:line="276" w:lineRule="auto"/>
              <w:rPr>
                <w:rFonts w:hint="eastAsia"/>
              </w:rPr>
            </w:pPr>
            <w:r>
              <w:rPr>
                <w:rFonts w:ascii="Arial" w:hAnsi="Arial"/>
                <w:b/>
                <w:sz w:val="19"/>
              </w:rPr>
              <w:t>备注</w:t>
            </w:r>
          </w:p>
        </w:tc>
      </w:tr>
      <w:tr w14:paraId="4FC50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E59F43E">
            <w:pPr>
              <w:spacing w:after="0" w:line="276" w:lineRule="auto"/>
              <w:rPr>
                <w:rFonts w:hint="eastAsia"/>
              </w:rPr>
            </w:pPr>
            <w:r>
              <w:rPr>
                <w:rFonts w:ascii="Arial" w:hAnsi="Arial"/>
                <w:sz w:val="19"/>
              </w:rPr>
              <w:t>资产类型</w:t>
            </w:r>
          </w:p>
        </w:tc>
        <w:tc>
          <w:tcPr>
            <w:tcW w:w="1701" w:type="dxa"/>
            <w:tcMar>
              <w:top w:w="80" w:type="dxa"/>
              <w:left w:w="100" w:type="dxa"/>
              <w:bottom w:w="80" w:type="dxa"/>
              <w:right w:w="100" w:type="dxa"/>
            </w:tcMar>
            <w:vAlign w:val="center"/>
          </w:tcPr>
          <w:p w14:paraId="7BFBB3AE">
            <w:pPr>
              <w:spacing w:after="0" w:line="276" w:lineRule="auto"/>
              <w:jc w:val="center"/>
              <w:rPr>
                <w:rFonts w:hint="eastAsia"/>
              </w:rPr>
            </w:pPr>
            <w:r>
              <w:rPr>
                <w:rFonts w:ascii="Arial" w:hAnsi="Arial"/>
                <w:sz w:val="19"/>
              </w:rPr>
              <w:t>单选组</w:t>
            </w:r>
          </w:p>
        </w:tc>
        <w:tc>
          <w:tcPr>
            <w:tcW w:w="1247" w:type="dxa"/>
            <w:tcMar>
              <w:top w:w="80" w:type="dxa"/>
              <w:left w:w="100" w:type="dxa"/>
              <w:bottom w:w="80" w:type="dxa"/>
              <w:right w:w="100" w:type="dxa"/>
            </w:tcMar>
            <w:vAlign w:val="center"/>
          </w:tcPr>
          <w:p w14:paraId="02290D28">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BEA5D38">
            <w:pPr>
              <w:spacing w:after="0" w:line="276" w:lineRule="auto"/>
              <w:rPr>
                <w:rFonts w:hint="eastAsia"/>
              </w:rPr>
            </w:pPr>
            <w:r>
              <w:rPr>
                <w:rFonts w:ascii="Arial" w:hAnsi="Arial"/>
                <w:sz w:val="19"/>
              </w:rPr>
              <w:t>配额/CCER</w:t>
            </w:r>
          </w:p>
        </w:tc>
        <w:tc>
          <w:tcPr>
            <w:tcW w:w="2381" w:type="dxa"/>
            <w:tcMar>
              <w:top w:w="80" w:type="dxa"/>
              <w:left w:w="100" w:type="dxa"/>
              <w:bottom w:w="80" w:type="dxa"/>
              <w:right w:w="100" w:type="dxa"/>
            </w:tcMar>
            <w:vAlign w:val="center"/>
          </w:tcPr>
          <w:p w14:paraId="69071532">
            <w:pPr>
              <w:spacing w:after="0" w:line="276" w:lineRule="auto"/>
              <w:rPr>
                <w:rFonts w:hint="eastAsia"/>
              </w:rPr>
            </w:pPr>
          </w:p>
        </w:tc>
      </w:tr>
      <w:tr w14:paraId="2AA5C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49C957F">
            <w:pPr>
              <w:spacing w:after="0" w:line="276" w:lineRule="auto"/>
              <w:rPr>
                <w:rFonts w:hint="eastAsia"/>
              </w:rPr>
            </w:pPr>
            <w:r>
              <w:rPr>
                <w:rFonts w:ascii="Arial" w:hAnsi="Arial"/>
                <w:sz w:val="19"/>
              </w:rPr>
              <w:t>所属周期</w:t>
            </w:r>
          </w:p>
        </w:tc>
        <w:tc>
          <w:tcPr>
            <w:tcW w:w="1701" w:type="dxa"/>
            <w:tcMar>
              <w:top w:w="80" w:type="dxa"/>
              <w:left w:w="100" w:type="dxa"/>
              <w:bottom w:w="80" w:type="dxa"/>
              <w:right w:w="100" w:type="dxa"/>
            </w:tcMar>
            <w:vAlign w:val="center"/>
          </w:tcPr>
          <w:p w14:paraId="162013C3">
            <w:pPr>
              <w:spacing w:after="0" w:line="276" w:lineRule="auto"/>
              <w:jc w:val="center"/>
              <w:rPr>
                <w:rFonts w:hint="eastAsia"/>
              </w:rPr>
            </w:pPr>
            <w:r>
              <w:rPr>
                <w:rFonts w:ascii="Arial" w:hAnsi="Arial"/>
                <w:sz w:val="19"/>
              </w:rPr>
              <w:t>年份/周期</w:t>
            </w:r>
          </w:p>
        </w:tc>
        <w:tc>
          <w:tcPr>
            <w:tcW w:w="1247" w:type="dxa"/>
            <w:tcMar>
              <w:top w:w="80" w:type="dxa"/>
              <w:left w:w="100" w:type="dxa"/>
              <w:bottom w:w="80" w:type="dxa"/>
              <w:right w:w="100" w:type="dxa"/>
            </w:tcMar>
            <w:vAlign w:val="center"/>
          </w:tcPr>
          <w:p w14:paraId="67A2E585">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F4C1CAB">
            <w:pPr>
              <w:spacing w:after="0" w:line="276" w:lineRule="auto"/>
              <w:rPr>
                <w:rFonts w:hint="eastAsia"/>
              </w:rPr>
            </w:pPr>
            <w:r>
              <w:rPr>
                <w:rFonts w:ascii="Arial" w:hAnsi="Arial"/>
                <w:sz w:val="19"/>
              </w:rPr>
              <w:t>当前及未来周期</w:t>
            </w:r>
          </w:p>
        </w:tc>
        <w:tc>
          <w:tcPr>
            <w:tcW w:w="2381" w:type="dxa"/>
            <w:tcMar>
              <w:top w:w="80" w:type="dxa"/>
              <w:left w:w="100" w:type="dxa"/>
              <w:bottom w:w="80" w:type="dxa"/>
              <w:right w:w="100" w:type="dxa"/>
            </w:tcMar>
            <w:vAlign w:val="center"/>
          </w:tcPr>
          <w:p w14:paraId="55F4C7E7">
            <w:pPr>
              <w:spacing w:after="0" w:line="276" w:lineRule="auto"/>
              <w:rPr>
                <w:rFonts w:hint="eastAsia"/>
              </w:rPr>
            </w:pPr>
          </w:p>
        </w:tc>
      </w:tr>
      <w:tr w14:paraId="19F5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494D97E">
            <w:pPr>
              <w:spacing w:after="0" w:line="276" w:lineRule="auto"/>
              <w:rPr>
                <w:rFonts w:hint="eastAsia"/>
              </w:rPr>
            </w:pPr>
            <w:r>
              <w:rPr>
                <w:rFonts w:ascii="Arial" w:hAnsi="Arial"/>
                <w:sz w:val="19"/>
              </w:rPr>
              <w:t>资产数量</w:t>
            </w:r>
          </w:p>
        </w:tc>
        <w:tc>
          <w:tcPr>
            <w:tcW w:w="1701" w:type="dxa"/>
            <w:tcMar>
              <w:top w:w="80" w:type="dxa"/>
              <w:left w:w="100" w:type="dxa"/>
              <w:bottom w:w="80" w:type="dxa"/>
              <w:right w:w="100" w:type="dxa"/>
            </w:tcMar>
            <w:vAlign w:val="center"/>
          </w:tcPr>
          <w:p w14:paraId="4D689542">
            <w:pPr>
              <w:spacing w:after="0" w:line="276" w:lineRule="auto"/>
              <w:jc w:val="center"/>
              <w:rPr>
                <w:rFonts w:hint="eastAsia"/>
              </w:rPr>
            </w:pPr>
            <w:r>
              <w:rPr>
                <w:rFonts w:ascii="Arial" w:hAnsi="Arial"/>
                <w:sz w:val="19"/>
              </w:rPr>
              <w:t>数字输入</w:t>
            </w:r>
          </w:p>
        </w:tc>
        <w:tc>
          <w:tcPr>
            <w:tcW w:w="1247" w:type="dxa"/>
            <w:tcMar>
              <w:top w:w="80" w:type="dxa"/>
              <w:left w:w="100" w:type="dxa"/>
              <w:bottom w:w="80" w:type="dxa"/>
              <w:right w:w="100" w:type="dxa"/>
            </w:tcMar>
            <w:vAlign w:val="center"/>
          </w:tcPr>
          <w:p w14:paraId="4032E0B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AE2A65C">
            <w:pPr>
              <w:spacing w:after="0" w:line="276" w:lineRule="auto"/>
              <w:rPr>
                <w:rFonts w:hint="eastAsia"/>
              </w:rPr>
            </w:pPr>
            <w:r>
              <w:rPr>
                <w:rFonts w:ascii="Arial" w:hAnsi="Arial"/>
                <w:sz w:val="19"/>
              </w:rPr>
              <w:t>大于0</w:t>
            </w:r>
          </w:p>
        </w:tc>
        <w:tc>
          <w:tcPr>
            <w:tcW w:w="2381" w:type="dxa"/>
            <w:tcMar>
              <w:top w:w="80" w:type="dxa"/>
              <w:left w:w="100" w:type="dxa"/>
              <w:bottom w:w="80" w:type="dxa"/>
              <w:right w:w="100" w:type="dxa"/>
            </w:tcMar>
            <w:vAlign w:val="center"/>
          </w:tcPr>
          <w:p w14:paraId="6415233C">
            <w:pPr>
              <w:spacing w:after="0" w:line="276" w:lineRule="auto"/>
              <w:rPr>
                <w:rFonts w:hint="eastAsia"/>
              </w:rPr>
            </w:pPr>
          </w:p>
        </w:tc>
      </w:tr>
      <w:tr w14:paraId="290DA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1DD164C">
            <w:pPr>
              <w:spacing w:after="0" w:line="276" w:lineRule="auto"/>
              <w:rPr>
                <w:rFonts w:hint="eastAsia"/>
              </w:rPr>
            </w:pPr>
            <w:r>
              <w:rPr>
                <w:rFonts w:ascii="Arial" w:hAnsi="Arial"/>
                <w:sz w:val="19"/>
              </w:rPr>
              <w:t>来源类型</w:t>
            </w:r>
          </w:p>
        </w:tc>
        <w:tc>
          <w:tcPr>
            <w:tcW w:w="1701" w:type="dxa"/>
            <w:tcMar>
              <w:top w:w="80" w:type="dxa"/>
              <w:left w:w="100" w:type="dxa"/>
              <w:bottom w:w="80" w:type="dxa"/>
              <w:right w:w="100" w:type="dxa"/>
            </w:tcMar>
            <w:vAlign w:val="center"/>
          </w:tcPr>
          <w:p w14:paraId="19AD14F0">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2008FEED">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4289C5F">
            <w:pPr>
              <w:spacing w:after="0" w:line="276" w:lineRule="auto"/>
              <w:rPr>
                <w:rFonts w:hint="eastAsia"/>
              </w:rPr>
            </w:pPr>
            <w:r>
              <w:rPr>
                <w:rFonts w:ascii="Arial" w:hAnsi="Arial"/>
                <w:sz w:val="19"/>
              </w:rPr>
              <w:t>分配/购买/结转/其他</w:t>
            </w:r>
          </w:p>
        </w:tc>
        <w:tc>
          <w:tcPr>
            <w:tcW w:w="2381" w:type="dxa"/>
            <w:tcMar>
              <w:top w:w="80" w:type="dxa"/>
              <w:left w:w="100" w:type="dxa"/>
              <w:bottom w:w="80" w:type="dxa"/>
              <w:right w:w="100" w:type="dxa"/>
            </w:tcMar>
            <w:vAlign w:val="center"/>
          </w:tcPr>
          <w:p w14:paraId="7503ACEB">
            <w:pPr>
              <w:spacing w:after="0" w:line="276" w:lineRule="auto"/>
              <w:rPr>
                <w:rFonts w:hint="eastAsia"/>
              </w:rPr>
            </w:pPr>
          </w:p>
        </w:tc>
      </w:tr>
      <w:tr w14:paraId="57B5B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CC04AD0">
            <w:pPr>
              <w:spacing w:after="0" w:line="276" w:lineRule="auto"/>
              <w:rPr>
                <w:rFonts w:hint="eastAsia"/>
              </w:rPr>
            </w:pPr>
            <w:r>
              <w:rPr>
                <w:rFonts w:ascii="Arial" w:hAnsi="Arial"/>
                <w:sz w:val="19"/>
              </w:rPr>
              <w:t>取得日期和有效期</w:t>
            </w:r>
          </w:p>
        </w:tc>
        <w:tc>
          <w:tcPr>
            <w:tcW w:w="1701" w:type="dxa"/>
            <w:tcMar>
              <w:top w:w="80" w:type="dxa"/>
              <w:left w:w="100" w:type="dxa"/>
              <w:bottom w:w="80" w:type="dxa"/>
              <w:right w:w="100" w:type="dxa"/>
            </w:tcMar>
            <w:vAlign w:val="center"/>
          </w:tcPr>
          <w:p w14:paraId="4802BD5E">
            <w:pPr>
              <w:spacing w:after="0" w:line="276" w:lineRule="auto"/>
              <w:jc w:val="center"/>
              <w:rPr>
                <w:rFonts w:hint="eastAsia"/>
              </w:rPr>
            </w:pPr>
            <w:r>
              <w:rPr>
                <w:rFonts w:ascii="Arial" w:hAnsi="Arial"/>
                <w:sz w:val="19"/>
              </w:rPr>
              <w:t>日期</w:t>
            </w:r>
          </w:p>
        </w:tc>
        <w:tc>
          <w:tcPr>
            <w:tcW w:w="1247" w:type="dxa"/>
            <w:tcMar>
              <w:top w:w="80" w:type="dxa"/>
              <w:left w:w="100" w:type="dxa"/>
              <w:bottom w:w="80" w:type="dxa"/>
              <w:right w:w="100" w:type="dxa"/>
            </w:tcMar>
            <w:vAlign w:val="center"/>
          </w:tcPr>
          <w:p w14:paraId="2C2794A5">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057E3B16">
            <w:pPr>
              <w:spacing w:after="0" w:line="276" w:lineRule="auto"/>
              <w:rPr>
                <w:rFonts w:hint="eastAsia"/>
              </w:rPr>
            </w:pPr>
            <w:r>
              <w:rPr>
                <w:rFonts w:ascii="Arial" w:hAnsi="Arial"/>
                <w:sz w:val="19"/>
              </w:rPr>
              <w:t>合法日期范围</w:t>
            </w:r>
          </w:p>
        </w:tc>
        <w:tc>
          <w:tcPr>
            <w:tcW w:w="2381" w:type="dxa"/>
            <w:tcMar>
              <w:top w:w="80" w:type="dxa"/>
              <w:left w:w="100" w:type="dxa"/>
              <w:bottom w:w="80" w:type="dxa"/>
              <w:right w:w="100" w:type="dxa"/>
            </w:tcMar>
            <w:vAlign w:val="center"/>
          </w:tcPr>
          <w:p w14:paraId="56AD76DC">
            <w:pPr>
              <w:spacing w:after="0" w:line="276" w:lineRule="auto"/>
              <w:rPr>
                <w:rFonts w:hint="eastAsia"/>
              </w:rPr>
            </w:pPr>
          </w:p>
        </w:tc>
      </w:tr>
      <w:tr w14:paraId="461CE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0E534D8">
            <w:pPr>
              <w:spacing w:after="0" w:line="276" w:lineRule="auto"/>
              <w:rPr>
                <w:rFonts w:hint="eastAsia"/>
              </w:rPr>
            </w:pPr>
            <w:r>
              <w:rPr>
                <w:rFonts w:ascii="Arial" w:hAnsi="Arial"/>
                <w:sz w:val="19"/>
              </w:rPr>
              <w:t>凭证</w:t>
            </w:r>
          </w:p>
        </w:tc>
        <w:tc>
          <w:tcPr>
            <w:tcW w:w="1701" w:type="dxa"/>
            <w:tcMar>
              <w:top w:w="80" w:type="dxa"/>
              <w:left w:w="100" w:type="dxa"/>
              <w:bottom w:w="80" w:type="dxa"/>
              <w:right w:w="100" w:type="dxa"/>
            </w:tcMar>
            <w:vAlign w:val="center"/>
          </w:tcPr>
          <w:p w14:paraId="24293AA8">
            <w:pPr>
              <w:spacing w:after="0" w:line="276" w:lineRule="auto"/>
              <w:jc w:val="center"/>
              <w:rPr>
                <w:rFonts w:hint="eastAsia"/>
              </w:rPr>
            </w:pPr>
            <w:r>
              <w:rPr>
                <w:rFonts w:ascii="Arial" w:hAnsi="Arial"/>
                <w:sz w:val="19"/>
              </w:rPr>
              <w:t>文件</w:t>
            </w:r>
          </w:p>
        </w:tc>
        <w:tc>
          <w:tcPr>
            <w:tcW w:w="1247" w:type="dxa"/>
            <w:tcMar>
              <w:top w:w="80" w:type="dxa"/>
              <w:left w:w="100" w:type="dxa"/>
              <w:bottom w:w="80" w:type="dxa"/>
              <w:right w:w="100" w:type="dxa"/>
            </w:tcMar>
            <w:vAlign w:val="center"/>
          </w:tcPr>
          <w:p w14:paraId="5CBBFFFE">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33589F9F">
            <w:pPr>
              <w:spacing w:after="0" w:line="276" w:lineRule="auto"/>
              <w:rPr>
                <w:rFonts w:hint="eastAsia"/>
              </w:rPr>
            </w:pPr>
            <w:r>
              <w:rPr>
                <w:rFonts w:ascii="Arial" w:hAnsi="Arial"/>
                <w:sz w:val="19"/>
              </w:rPr>
              <w:t>PDF/图片/Excel/Word</w:t>
            </w:r>
          </w:p>
        </w:tc>
        <w:tc>
          <w:tcPr>
            <w:tcW w:w="2381" w:type="dxa"/>
            <w:tcMar>
              <w:top w:w="80" w:type="dxa"/>
              <w:left w:w="100" w:type="dxa"/>
              <w:bottom w:w="80" w:type="dxa"/>
              <w:right w:w="100" w:type="dxa"/>
            </w:tcMar>
            <w:vAlign w:val="center"/>
          </w:tcPr>
          <w:p w14:paraId="69F06343">
            <w:pPr>
              <w:spacing w:after="0" w:line="276" w:lineRule="auto"/>
              <w:rPr>
                <w:rFonts w:hint="eastAsia"/>
              </w:rPr>
            </w:pPr>
          </w:p>
        </w:tc>
      </w:tr>
    </w:tbl>
    <w:p w14:paraId="5EAF0740">
      <w:pPr>
        <w:spacing w:after="0"/>
        <w:rPr>
          <w:rFonts w:hint="eastAsia"/>
        </w:rPr>
      </w:pPr>
    </w:p>
    <w:p w14:paraId="7BB5FA83">
      <w:pPr>
        <w:pStyle w:val="7"/>
        <w:spacing w:before="120" w:after="120" w:line="288" w:lineRule="auto"/>
      </w:pPr>
      <w:r>
        <w:rPr>
          <w:rFonts w:ascii="Arial" w:hAnsi="Arial" w:eastAsia="黑体"/>
        </w:rPr>
        <w:t>3.3.4.4.2. Process 处理</w:t>
      </w:r>
    </w:p>
    <w:p w14:paraId="0F5872BF">
      <w:pPr>
        <w:spacing w:after="60" w:line="324" w:lineRule="auto"/>
        <w:ind w:left="227" w:hanging="113"/>
        <w:rPr>
          <w:rFonts w:hint="eastAsia"/>
          <w:lang w:eastAsia="zh-CN"/>
        </w:rPr>
      </w:pPr>
      <w:r>
        <w:rPr>
          <w:rFonts w:ascii="Arial" w:hAnsi="Arial"/>
          <w:lang w:eastAsia="zh-CN"/>
        </w:rPr>
        <w:t>1. 进入“能碳资产运营与策略 &gt; 碳资产管理”页面。</w:t>
      </w:r>
    </w:p>
    <w:p w14:paraId="4F36C64E">
      <w:pPr>
        <w:spacing w:after="60" w:line="324" w:lineRule="auto"/>
        <w:ind w:left="227" w:hanging="113"/>
        <w:rPr>
          <w:rFonts w:hint="eastAsia"/>
          <w:lang w:eastAsia="zh-CN"/>
        </w:rPr>
      </w:pPr>
      <w:r>
        <w:rPr>
          <w:rFonts w:ascii="Arial" w:hAnsi="Arial"/>
          <w:lang w:eastAsia="zh-CN"/>
        </w:rPr>
        <w:t>2. 点击相应新增、编辑、配置或录入入口，填写并校验输入项。</w:t>
      </w:r>
    </w:p>
    <w:p w14:paraId="03626BAA">
      <w:pPr>
        <w:spacing w:after="60" w:line="324" w:lineRule="auto"/>
        <w:ind w:left="227" w:hanging="113"/>
        <w:rPr>
          <w:rFonts w:hint="eastAsia"/>
          <w:lang w:eastAsia="zh-CN"/>
        </w:rPr>
      </w:pPr>
      <w:r>
        <w:rPr>
          <w:rFonts w:ascii="Arial" w:hAnsi="Arial"/>
          <w:lang w:eastAsia="zh-CN"/>
        </w:rPr>
        <w:t>3. 维护配额和CCER资产、数量、来源、有效期、状态及变动。</w:t>
      </w:r>
    </w:p>
    <w:p w14:paraId="71C91D9D">
      <w:pPr>
        <w:spacing w:after="60" w:line="324" w:lineRule="auto"/>
        <w:ind w:left="227" w:hanging="113"/>
        <w:rPr>
          <w:rFonts w:hint="eastAsia"/>
          <w:lang w:eastAsia="zh-CN"/>
        </w:rPr>
      </w:pPr>
      <w:r>
        <w:rPr>
          <w:rFonts w:ascii="Arial" w:hAnsi="Arial"/>
          <w:lang w:eastAsia="zh-CN"/>
        </w:rPr>
        <w:t>4. 新增或编辑后按期初+增加-减少计算余额。</w:t>
      </w:r>
    </w:p>
    <w:p w14:paraId="4B820D77">
      <w:pPr>
        <w:pStyle w:val="7"/>
        <w:spacing w:before="120" w:after="120" w:line="288" w:lineRule="auto"/>
        <w:rPr>
          <w:lang w:eastAsia="zh-CN"/>
        </w:rPr>
      </w:pPr>
      <w:r>
        <w:rPr>
          <w:rFonts w:ascii="Arial" w:hAnsi="Arial" w:eastAsia="黑体"/>
          <w:lang w:eastAsia="zh-CN"/>
        </w:rPr>
        <w:t>3.3.4.4.3. Output 输出</w:t>
      </w:r>
    </w:p>
    <w:p w14:paraId="574B6AC4">
      <w:pPr>
        <w:rPr>
          <w:rFonts w:hint="eastAsia"/>
          <w:lang w:eastAsia="zh-CN"/>
        </w:rPr>
      </w:pPr>
      <w:r>
        <w:rPr>
          <w:rFonts w:ascii="Arial" w:hAnsi="Arial"/>
          <w:lang w:eastAsia="zh-CN"/>
        </w:rPr>
        <w:t>新增或编辑后按期初+增加-减少计算余额。</w:t>
      </w:r>
    </w:p>
    <w:p w14:paraId="034BC78F">
      <w:pPr>
        <w:pStyle w:val="7"/>
        <w:spacing w:before="120" w:after="120" w:line="288" w:lineRule="auto"/>
      </w:pPr>
      <w:r>
        <w:rPr>
          <w:rFonts w:ascii="Arial" w:hAnsi="Arial" w:eastAsia="黑体"/>
        </w:rPr>
        <w:t>3.3.4.4.4. Usage Limitation 约束与限制</w:t>
      </w:r>
    </w:p>
    <w:p w14:paraId="0D337113">
      <w:pPr>
        <w:pStyle w:val="16"/>
        <w:spacing w:after="60" w:line="324" w:lineRule="auto"/>
        <w:rPr>
          <w:rFonts w:hint="eastAsia"/>
          <w:lang w:eastAsia="zh-CN"/>
        </w:rPr>
      </w:pPr>
      <w:r>
        <w:rPr>
          <w:rFonts w:ascii="Arial" w:hAnsi="Arial"/>
          <w:lang w:eastAsia="zh-CN"/>
        </w:rPr>
        <w:t>一期以企业级履约主体为主要范围。</w:t>
      </w:r>
    </w:p>
    <w:p w14:paraId="09859B42">
      <w:pPr>
        <w:pStyle w:val="16"/>
        <w:spacing w:after="60" w:line="324" w:lineRule="auto"/>
        <w:rPr>
          <w:rFonts w:hint="eastAsia"/>
          <w:lang w:eastAsia="zh-CN"/>
        </w:rPr>
      </w:pPr>
      <w:r>
        <w:rPr>
          <w:rFonts w:ascii="Arial" w:hAnsi="Arial"/>
          <w:lang w:eastAsia="zh-CN"/>
        </w:rPr>
        <w:t>新周期功能定位为内部履约需求预测，不模拟主管部门配额分配。</w:t>
      </w:r>
    </w:p>
    <w:p w14:paraId="65A1E3AB">
      <w:pPr>
        <w:pStyle w:val="16"/>
        <w:spacing w:after="60" w:line="324" w:lineRule="auto"/>
        <w:rPr>
          <w:rFonts w:hint="eastAsia"/>
          <w:lang w:eastAsia="zh-CN"/>
        </w:rPr>
      </w:pPr>
      <w:r>
        <w:rPr>
          <w:rFonts w:ascii="Arial" w:hAnsi="Arial"/>
          <w:lang w:eastAsia="zh-CN"/>
        </w:rPr>
        <w:t>本功能版本边界：一期核心 / P0；研发范围：CRUD｜规则计算｜权限。</w:t>
      </w:r>
    </w:p>
    <w:p w14:paraId="0EA80A9E">
      <w:pPr>
        <w:pStyle w:val="6"/>
        <w:spacing w:before="120" w:after="120" w:line="288" w:lineRule="auto"/>
      </w:pPr>
      <w:r>
        <w:rPr>
          <w:rFonts w:ascii="Arial" w:hAnsi="Arial" w:eastAsia="黑体"/>
          <w:sz w:val="22"/>
        </w:rPr>
        <w:t>3.3.4.5. 详情、凭证与缺口趋势</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20E8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5FAC06C5">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658C9652">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5D6FB110">
            <w:pPr>
              <w:spacing w:after="0" w:line="276" w:lineRule="auto"/>
              <w:jc w:val="center"/>
              <w:rPr>
                <w:rFonts w:hint="eastAsia"/>
              </w:rPr>
            </w:pPr>
            <w:r>
              <w:rPr>
                <w:rFonts w:ascii="Arial" w:hAnsi="Arial"/>
                <w:b/>
                <w:sz w:val="19"/>
              </w:rPr>
              <w:t>版本 / 优先级</w:t>
            </w:r>
          </w:p>
        </w:tc>
      </w:tr>
      <w:tr w14:paraId="571E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159686C3">
            <w:pPr>
              <w:spacing w:after="0" w:line="276" w:lineRule="auto"/>
              <w:rPr>
                <w:rFonts w:hint="eastAsia"/>
              </w:rPr>
            </w:pPr>
            <w:r>
              <w:rPr>
                <w:rFonts w:ascii="Arial" w:hAnsi="Arial"/>
                <w:sz w:val="19"/>
              </w:rPr>
              <w:t>AS-04-03</w:t>
            </w:r>
          </w:p>
        </w:tc>
        <w:tc>
          <w:tcPr>
            <w:tcW w:w="4535" w:type="dxa"/>
            <w:shd w:val="clear" w:color="auto" w:fill="F7F9F8"/>
            <w:tcMar>
              <w:top w:w="80" w:type="dxa"/>
              <w:left w:w="100" w:type="dxa"/>
              <w:bottom w:w="80" w:type="dxa"/>
              <w:right w:w="100" w:type="dxa"/>
            </w:tcMar>
            <w:vAlign w:val="center"/>
          </w:tcPr>
          <w:p w14:paraId="4ABCB584">
            <w:pPr>
              <w:spacing w:after="0" w:line="276" w:lineRule="auto"/>
              <w:jc w:val="center"/>
              <w:rPr>
                <w:rFonts w:hint="eastAsia"/>
                <w:lang w:eastAsia="zh-CN"/>
              </w:rPr>
            </w:pPr>
            <w:r>
              <w:rPr>
                <w:rFonts w:ascii="Arial" w:hAnsi="Arial"/>
                <w:sz w:val="19"/>
                <w:lang w:eastAsia="zh-CN"/>
              </w:rPr>
              <w:t>文件管理｜明细查询｜图表</w:t>
            </w:r>
          </w:p>
        </w:tc>
        <w:tc>
          <w:tcPr>
            <w:tcW w:w="3288" w:type="dxa"/>
            <w:shd w:val="clear" w:color="auto" w:fill="F7F9F8"/>
            <w:tcMar>
              <w:top w:w="80" w:type="dxa"/>
              <w:left w:w="100" w:type="dxa"/>
              <w:bottom w:w="80" w:type="dxa"/>
              <w:right w:w="100" w:type="dxa"/>
            </w:tcMar>
            <w:vAlign w:val="center"/>
          </w:tcPr>
          <w:p w14:paraId="448C5827">
            <w:pPr>
              <w:spacing w:after="0" w:line="276" w:lineRule="auto"/>
              <w:jc w:val="center"/>
              <w:rPr>
                <w:rFonts w:hint="eastAsia"/>
              </w:rPr>
            </w:pPr>
            <w:r>
              <w:rPr>
                <w:rFonts w:ascii="Arial" w:hAnsi="Arial"/>
                <w:sz w:val="19"/>
              </w:rPr>
              <w:t>一期核心 / P1</w:t>
            </w:r>
          </w:p>
        </w:tc>
      </w:tr>
    </w:tbl>
    <w:p w14:paraId="4E6440C9">
      <w:pPr>
        <w:pStyle w:val="7"/>
        <w:spacing w:before="120" w:after="120" w:line="288" w:lineRule="auto"/>
      </w:pPr>
      <w:r>
        <w:rPr>
          <w:rFonts w:ascii="Arial" w:hAnsi="Arial" w:eastAsia="黑体"/>
        </w:rPr>
        <w:t>3.3.4.5.1.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6B080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771644C5">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2C592D08">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7421624C">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3FC4E802">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00056BDF">
            <w:pPr>
              <w:spacing w:after="0" w:line="276" w:lineRule="auto"/>
              <w:rPr>
                <w:rFonts w:hint="eastAsia"/>
              </w:rPr>
            </w:pPr>
            <w:r>
              <w:rPr>
                <w:rFonts w:ascii="Arial" w:hAnsi="Arial"/>
                <w:b/>
                <w:sz w:val="19"/>
              </w:rPr>
              <w:t>备注</w:t>
            </w:r>
          </w:p>
        </w:tc>
      </w:tr>
      <w:tr w14:paraId="45085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E0185A9">
            <w:pPr>
              <w:spacing w:after="0" w:line="276" w:lineRule="auto"/>
              <w:rPr>
                <w:rFonts w:hint="eastAsia"/>
              </w:rPr>
            </w:pPr>
            <w:r>
              <w:rPr>
                <w:rFonts w:ascii="Arial" w:hAnsi="Arial"/>
                <w:sz w:val="19"/>
              </w:rPr>
              <w:t>资产记录</w:t>
            </w:r>
          </w:p>
        </w:tc>
        <w:tc>
          <w:tcPr>
            <w:tcW w:w="1701" w:type="dxa"/>
            <w:tcMar>
              <w:top w:w="80" w:type="dxa"/>
              <w:left w:w="100" w:type="dxa"/>
              <w:bottom w:w="80" w:type="dxa"/>
              <w:right w:w="100" w:type="dxa"/>
            </w:tcMar>
            <w:vAlign w:val="center"/>
          </w:tcPr>
          <w:p w14:paraId="0B7172FF">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1A5568DF">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9A4EA62">
            <w:pPr>
              <w:spacing w:after="0" w:line="276" w:lineRule="auto"/>
              <w:rPr>
                <w:rFonts w:hint="eastAsia"/>
              </w:rPr>
            </w:pPr>
            <w:r>
              <w:rPr>
                <w:rFonts w:ascii="Arial" w:hAnsi="Arial"/>
                <w:sz w:val="19"/>
              </w:rPr>
              <w:t>当前选中记录</w:t>
            </w:r>
          </w:p>
        </w:tc>
        <w:tc>
          <w:tcPr>
            <w:tcW w:w="2381" w:type="dxa"/>
            <w:tcMar>
              <w:top w:w="80" w:type="dxa"/>
              <w:left w:w="100" w:type="dxa"/>
              <w:bottom w:w="80" w:type="dxa"/>
              <w:right w:w="100" w:type="dxa"/>
            </w:tcMar>
            <w:vAlign w:val="center"/>
          </w:tcPr>
          <w:p w14:paraId="26C0945C">
            <w:pPr>
              <w:spacing w:after="0" w:line="276" w:lineRule="auto"/>
              <w:rPr>
                <w:rFonts w:hint="eastAsia"/>
              </w:rPr>
            </w:pPr>
          </w:p>
        </w:tc>
      </w:tr>
    </w:tbl>
    <w:p w14:paraId="6AFEAE95">
      <w:pPr>
        <w:spacing w:after="0"/>
        <w:rPr>
          <w:rFonts w:hint="eastAsia"/>
        </w:rPr>
      </w:pPr>
    </w:p>
    <w:p w14:paraId="477C84F0">
      <w:pPr>
        <w:pStyle w:val="7"/>
        <w:spacing w:before="120" w:after="120" w:line="288" w:lineRule="auto"/>
      </w:pPr>
      <w:r>
        <w:rPr>
          <w:rFonts w:ascii="Arial" w:hAnsi="Arial" w:eastAsia="黑体"/>
        </w:rPr>
        <w:t>3.3.4.5.2. Process 处理</w:t>
      </w:r>
    </w:p>
    <w:p w14:paraId="0F04B9F1">
      <w:pPr>
        <w:spacing w:after="60" w:line="324" w:lineRule="auto"/>
        <w:ind w:left="227" w:hanging="113"/>
        <w:rPr>
          <w:rFonts w:hint="eastAsia"/>
          <w:lang w:eastAsia="zh-CN"/>
        </w:rPr>
      </w:pPr>
      <w:r>
        <w:rPr>
          <w:rFonts w:ascii="Arial" w:hAnsi="Arial"/>
          <w:lang w:eastAsia="zh-CN"/>
        </w:rPr>
        <w:t>1. 进入“能碳资产运营与策略 &gt; 碳资产管理”页面。</w:t>
      </w:r>
    </w:p>
    <w:p w14:paraId="435E025B">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088D328E">
      <w:pPr>
        <w:spacing w:after="60" w:line="324" w:lineRule="auto"/>
        <w:ind w:left="227" w:hanging="113"/>
        <w:rPr>
          <w:rFonts w:hint="eastAsia"/>
          <w:lang w:eastAsia="zh-CN"/>
        </w:rPr>
      </w:pPr>
      <w:r>
        <w:rPr>
          <w:rFonts w:ascii="Arial" w:hAnsi="Arial"/>
          <w:lang w:eastAsia="zh-CN"/>
        </w:rPr>
        <w:t>3. 查看资产来源、变动历史、凭证和履约缺口趋势。</w:t>
      </w:r>
    </w:p>
    <w:p w14:paraId="2BD92EBB">
      <w:pPr>
        <w:spacing w:after="60" w:line="324" w:lineRule="auto"/>
        <w:ind w:left="227" w:hanging="113"/>
        <w:rPr>
          <w:rFonts w:hint="eastAsia"/>
          <w:lang w:eastAsia="zh-CN"/>
        </w:rPr>
      </w:pPr>
      <w:r>
        <w:rPr>
          <w:rFonts w:ascii="Arial" w:hAnsi="Arial"/>
          <w:lang w:eastAsia="zh-CN"/>
        </w:rPr>
        <w:t>4. 趋势使用碳核算结果和内部预测数据。</w:t>
      </w:r>
    </w:p>
    <w:p w14:paraId="45E277CD">
      <w:pPr>
        <w:pStyle w:val="7"/>
        <w:spacing w:before="120" w:after="120" w:line="288" w:lineRule="auto"/>
        <w:rPr>
          <w:lang w:eastAsia="zh-CN"/>
        </w:rPr>
      </w:pPr>
      <w:r>
        <w:rPr>
          <w:rFonts w:ascii="Arial" w:hAnsi="Arial" w:eastAsia="黑体"/>
          <w:lang w:eastAsia="zh-CN"/>
        </w:rPr>
        <w:t>3.3.4.5.3. Output 输出</w:t>
      </w:r>
    </w:p>
    <w:p w14:paraId="1C1AD256">
      <w:pPr>
        <w:rPr>
          <w:rFonts w:hint="eastAsia"/>
          <w:lang w:eastAsia="zh-CN"/>
        </w:rPr>
      </w:pPr>
      <w:r>
        <w:rPr>
          <w:rFonts w:ascii="Arial" w:hAnsi="Arial"/>
          <w:lang w:eastAsia="zh-CN"/>
        </w:rPr>
        <w:t>趋势使用碳核算结果和内部预测数据。</w:t>
      </w:r>
    </w:p>
    <w:p w14:paraId="4C03DF12">
      <w:pPr>
        <w:pStyle w:val="7"/>
        <w:spacing w:before="120" w:after="120" w:line="288" w:lineRule="auto"/>
      </w:pPr>
      <w:r>
        <w:rPr>
          <w:rFonts w:ascii="Arial" w:hAnsi="Arial" w:eastAsia="黑体"/>
        </w:rPr>
        <w:t>3.3.4.5.4. Usage Limitation 约束与限制</w:t>
      </w:r>
    </w:p>
    <w:p w14:paraId="4B91875C">
      <w:pPr>
        <w:pStyle w:val="16"/>
        <w:spacing w:after="60" w:line="324" w:lineRule="auto"/>
        <w:rPr>
          <w:rFonts w:hint="eastAsia"/>
          <w:lang w:eastAsia="zh-CN"/>
        </w:rPr>
      </w:pPr>
      <w:r>
        <w:rPr>
          <w:rFonts w:ascii="Arial" w:hAnsi="Arial"/>
          <w:lang w:eastAsia="zh-CN"/>
        </w:rPr>
        <w:t>一期以企业级履约主体为主要范围。</w:t>
      </w:r>
    </w:p>
    <w:p w14:paraId="2902BBC0">
      <w:pPr>
        <w:pStyle w:val="16"/>
        <w:spacing w:after="60" w:line="324" w:lineRule="auto"/>
        <w:rPr>
          <w:rFonts w:hint="eastAsia"/>
          <w:lang w:eastAsia="zh-CN"/>
        </w:rPr>
      </w:pPr>
      <w:r>
        <w:rPr>
          <w:rFonts w:ascii="Arial" w:hAnsi="Arial"/>
          <w:lang w:eastAsia="zh-CN"/>
        </w:rPr>
        <w:t>新周期功能定位为内部履约需求预测，不模拟主管部门配额分配。</w:t>
      </w:r>
    </w:p>
    <w:p w14:paraId="68E97ABB">
      <w:pPr>
        <w:pStyle w:val="16"/>
        <w:spacing w:after="60" w:line="324" w:lineRule="auto"/>
        <w:rPr>
          <w:rFonts w:hint="eastAsia"/>
          <w:lang w:eastAsia="zh-CN"/>
        </w:rPr>
      </w:pPr>
      <w:r>
        <w:rPr>
          <w:rFonts w:ascii="Arial" w:hAnsi="Arial"/>
          <w:lang w:eastAsia="zh-CN"/>
        </w:rPr>
        <w:t>本功能版本边界：一期核心 / P1；研发范围：文件管理｜明细查询｜图表。</w:t>
      </w:r>
    </w:p>
    <w:p w14:paraId="60164ACC">
      <w:pPr>
        <w:pStyle w:val="16"/>
        <w:spacing w:after="60" w:line="324" w:lineRule="auto"/>
        <w:rPr>
          <w:rFonts w:hint="eastAsia"/>
          <w:lang w:eastAsia="zh-CN"/>
        </w:rPr>
      </w:pPr>
      <w:r>
        <w:rPr>
          <w:rFonts w:ascii="Arial" w:hAnsi="Arial"/>
          <w:lang w:eastAsia="zh-CN"/>
        </w:rPr>
        <w:t>文件类型、大小、权限和失败重试规则由统一文件服务控制。</w:t>
      </w:r>
    </w:p>
    <w:p w14:paraId="52405F68">
      <w:pPr>
        <w:pStyle w:val="6"/>
        <w:spacing w:before="120" w:after="120" w:line="288" w:lineRule="auto"/>
      </w:pPr>
      <w:r>
        <w:rPr>
          <w:rFonts w:ascii="Arial" w:hAnsi="Arial" w:eastAsia="黑体"/>
          <w:sz w:val="22"/>
        </w:rPr>
        <w:t>3.3.4.6. 新周期履约需求预测</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2E74B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0A98F6D2">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29418831">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52129897">
            <w:pPr>
              <w:spacing w:after="0" w:line="276" w:lineRule="auto"/>
              <w:jc w:val="center"/>
              <w:rPr>
                <w:rFonts w:hint="eastAsia"/>
              </w:rPr>
            </w:pPr>
            <w:r>
              <w:rPr>
                <w:rFonts w:ascii="Arial" w:hAnsi="Arial"/>
                <w:b/>
                <w:sz w:val="19"/>
              </w:rPr>
              <w:t>版本 / 优先级</w:t>
            </w:r>
          </w:p>
        </w:tc>
      </w:tr>
      <w:tr w14:paraId="1D48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4F5F782B">
            <w:pPr>
              <w:spacing w:after="0" w:line="276" w:lineRule="auto"/>
              <w:rPr>
                <w:rFonts w:hint="eastAsia"/>
              </w:rPr>
            </w:pPr>
            <w:r>
              <w:rPr>
                <w:rFonts w:ascii="Arial" w:hAnsi="Arial"/>
                <w:sz w:val="19"/>
              </w:rPr>
              <w:t>AS-04-04</w:t>
            </w:r>
          </w:p>
        </w:tc>
        <w:tc>
          <w:tcPr>
            <w:tcW w:w="4535" w:type="dxa"/>
            <w:shd w:val="clear" w:color="auto" w:fill="F7F9F8"/>
            <w:tcMar>
              <w:top w:w="80" w:type="dxa"/>
              <w:left w:w="100" w:type="dxa"/>
              <w:bottom w:w="80" w:type="dxa"/>
              <w:right w:w="100" w:type="dxa"/>
            </w:tcMar>
            <w:vAlign w:val="center"/>
          </w:tcPr>
          <w:p w14:paraId="1C91F8F8">
            <w:pPr>
              <w:spacing w:after="0" w:line="276" w:lineRule="auto"/>
              <w:jc w:val="center"/>
              <w:rPr>
                <w:rFonts w:hint="eastAsia"/>
                <w:lang w:eastAsia="zh-CN"/>
              </w:rPr>
            </w:pPr>
            <w:r>
              <w:rPr>
                <w:rFonts w:ascii="Arial" w:hAnsi="Arial"/>
                <w:sz w:val="19"/>
                <w:lang w:eastAsia="zh-CN"/>
              </w:rPr>
              <w:t>预测规则｜复杂弹窗｜版本留痕</w:t>
            </w:r>
          </w:p>
        </w:tc>
        <w:tc>
          <w:tcPr>
            <w:tcW w:w="3288" w:type="dxa"/>
            <w:shd w:val="clear" w:color="auto" w:fill="F7F9F8"/>
            <w:tcMar>
              <w:top w:w="80" w:type="dxa"/>
              <w:left w:w="100" w:type="dxa"/>
              <w:bottom w:w="80" w:type="dxa"/>
              <w:right w:w="100" w:type="dxa"/>
            </w:tcMar>
            <w:vAlign w:val="center"/>
          </w:tcPr>
          <w:p w14:paraId="2708F26D">
            <w:pPr>
              <w:spacing w:after="0" w:line="276" w:lineRule="auto"/>
              <w:jc w:val="center"/>
              <w:rPr>
                <w:rFonts w:hint="eastAsia"/>
              </w:rPr>
            </w:pPr>
            <w:r>
              <w:rPr>
                <w:rFonts w:ascii="Arial" w:hAnsi="Arial"/>
                <w:sz w:val="19"/>
              </w:rPr>
              <w:t>一期简化 / P0</w:t>
            </w:r>
          </w:p>
        </w:tc>
      </w:tr>
    </w:tbl>
    <w:p w14:paraId="138AC71A">
      <w:pPr>
        <w:pStyle w:val="7"/>
        <w:spacing w:before="120" w:after="120" w:line="288" w:lineRule="auto"/>
      </w:pPr>
      <w:r>
        <w:rPr>
          <w:rFonts w:ascii="Arial" w:hAnsi="Arial" w:eastAsia="黑体"/>
        </w:rPr>
        <w:t>3.3.4.6.1.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1864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4E04EEEF">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2E4F3366">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2F738B19">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7EAC1D03">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BE2019D">
            <w:pPr>
              <w:spacing w:after="0" w:line="276" w:lineRule="auto"/>
              <w:rPr>
                <w:rFonts w:hint="eastAsia"/>
              </w:rPr>
            </w:pPr>
            <w:r>
              <w:rPr>
                <w:rFonts w:ascii="Arial" w:hAnsi="Arial"/>
                <w:b/>
                <w:sz w:val="19"/>
              </w:rPr>
              <w:t>备注</w:t>
            </w:r>
          </w:p>
        </w:tc>
      </w:tr>
      <w:tr w14:paraId="205A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A0920BD">
            <w:pPr>
              <w:spacing w:after="0" w:line="276" w:lineRule="auto"/>
              <w:rPr>
                <w:rFonts w:hint="eastAsia"/>
              </w:rPr>
            </w:pPr>
            <w:r>
              <w:rPr>
                <w:rFonts w:ascii="Arial" w:hAnsi="Arial"/>
                <w:sz w:val="19"/>
              </w:rPr>
              <w:t>预测周期</w:t>
            </w:r>
          </w:p>
        </w:tc>
        <w:tc>
          <w:tcPr>
            <w:tcW w:w="1701" w:type="dxa"/>
            <w:tcMar>
              <w:top w:w="80" w:type="dxa"/>
              <w:left w:w="100" w:type="dxa"/>
              <w:bottom w:w="80" w:type="dxa"/>
              <w:right w:w="100" w:type="dxa"/>
            </w:tcMar>
            <w:vAlign w:val="center"/>
          </w:tcPr>
          <w:p w14:paraId="7B39D33D">
            <w:pPr>
              <w:spacing w:after="0" w:line="276" w:lineRule="auto"/>
              <w:jc w:val="center"/>
              <w:rPr>
                <w:rFonts w:hint="eastAsia"/>
              </w:rPr>
            </w:pPr>
            <w:r>
              <w:rPr>
                <w:rFonts w:ascii="Arial" w:hAnsi="Arial"/>
                <w:sz w:val="19"/>
              </w:rPr>
              <w:t>年份/周期选择器</w:t>
            </w:r>
          </w:p>
        </w:tc>
        <w:tc>
          <w:tcPr>
            <w:tcW w:w="1247" w:type="dxa"/>
            <w:tcMar>
              <w:top w:w="80" w:type="dxa"/>
              <w:left w:w="100" w:type="dxa"/>
              <w:bottom w:w="80" w:type="dxa"/>
              <w:right w:w="100" w:type="dxa"/>
            </w:tcMar>
            <w:vAlign w:val="center"/>
          </w:tcPr>
          <w:p w14:paraId="7469D088">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A71D789">
            <w:pPr>
              <w:spacing w:after="0" w:line="276" w:lineRule="auto"/>
              <w:rPr>
                <w:rFonts w:hint="eastAsia"/>
              </w:rPr>
            </w:pPr>
            <w:r>
              <w:rPr>
                <w:rFonts w:ascii="Arial" w:hAnsi="Arial"/>
                <w:sz w:val="19"/>
              </w:rPr>
              <w:t>下一履约周期</w:t>
            </w:r>
          </w:p>
        </w:tc>
        <w:tc>
          <w:tcPr>
            <w:tcW w:w="2381" w:type="dxa"/>
            <w:tcMar>
              <w:top w:w="80" w:type="dxa"/>
              <w:left w:w="100" w:type="dxa"/>
              <w:bottom w:w="80" w:type="dxa"/>
              <w:right w:w="100" w:type="dxa"/>
            </w:tcMar>
            <w:vAlign w:val="center"/>
          </w:tcPr>
          <w:p w14:paraId="1C666C6D">
            <w:pPr>
              <w:spacing w:after="0" w:line="276" w:lineRule="auto"/>
              <w:rPr>
                <w:rFonts w:hint="eastAsia"/>
              </w:rPr>
            </w:pPr>
          </w:p>
        </w:tc>
      </w:tr>
      <w:tr w14:paraId="43986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54636FA">
            <w:pPr>
              <w:spacing w:after="0" w:line="276" w:lineRule="auto"/>
              <w:rPr>
                <w:rFonts w:hint="eastAsia"/>
              </w:rPr>
            </w:pPr>
            <w:r>
              <w:rPr>
                <w:rFonts w:ascii="Arial" w:hAnsi="Arial"/>
                <w:sz w:val="19"/>
              </w:rPr>
              <w:t>履约主体/范围</w:t>
            </w:r>
          </w:p>
        </w:tc>
        <w:tc>
          <w:tcPr>
            <w:tcW w:w="1701" w:type="dxa"/>
            <w:tcMar>
              <w:top w:w="80" w:type="dxa"/>
              <w:left w:w="100" w:type="dxa"/>
              <w:bottom w:w="80" w:type="dxa"/>
              <w:right w:w="100" w:type="dxa"/>
            </w:tcMar>
            <w:vAlign w:val="center"/>
          </w:tcPr>
          <w:p w14:paraId="31B7DEDA">
            <w:pPr>
              <w:spacing w:after="0" w:line="276" w:lineRule="auto"/>
              <w:jc w:val="center"/>
              <w:rPr>
                <w:rFonts w:hint="eastAsia"/>
              </w:rPr>
            </w:pPr>
            <w:r>
              <w:rPr>
                <w:rFonts w:ascii="Arial" w:hAnsi="Arial"/>
                <w:sz w:val="19"/>
              </w:rPr>
              <w:t>下拉框</w:t>
            </w:r>
          </w:p>
        </w:tc>
        <w:tc>
          <w:tcPr>
            <w:tcW w:w="1247" w:type="dxa"/>
            <w:tcMar>
              <w:top w:w="80" w:type="dxa"/>
              <w:left w:w="100" w:type="dxa"/>
              <w:bottom w:w="80" w:type="dxa"/>
              <w:right w:w="100" w:type="dxa"/>
            </w:tcMar>
            <w:vAlign w:val="center"/>
          </w:tcPr>
          <w:p w14:paraId="75ED165A">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37F6DA3">
            <w:pPr>
              <w:spacing w:after="0" w:line="276" w:lineRule="auto"/>
              <w:rPr>
                <w:rFonts w:hint="eastAsia"/>
              </w:rPr>
            </w:pPr>
            <w:r>
              <w:rPr>
                <w:rFonts w:ascii="Arial" w:hAnsi="Arial"/>
                <w:sz w:val="19"/>
              </w:rPr>
              <w:t>企业级履约主体</w:t>
            </w:r>
          </w:p>
        </w:tc>
        <w:tc>
          <w:tcPr>
            <w:tcW w:w="2381" w:type="dxa"/>
            <w:tcMar>
              <w:top w:w="80" w:type="dxa"/>
              <w:left w:w="100" w:type="dxa"/>
              <w:bottom w:w="80" w:type="dxa"/>
              <w:right w:w="100" w:type="dxa"/>
            </w:tcMar>
            <w:vAlign w:val="center"/>
          </w:tcPr>
          <w:p w14:paraId="6A9DD244">
            <w:pPr>
              <w:spacing w:after="0" w:line="276" w:lineRule="auto"/>
              <w:rPr>
                <w:rFonts w:hint="eastAsia"/>
              </w:rPr>
            </w:pPr>
          </w:p>
        </w:tc>
      </w:tr>
      <w:tr w14:paraId="22C39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809B1FC">
            <w:pPr>
              <w:spacing w:after="0" w:line="276" w:lineRule="auto"/>
              <w:rPr>
                <w:rFonts w:hint="eastAsia"/>
              </w:rPr>
            </w:pPr>
            <w:r>
              <w:rPr>
                <w:rFonts w:ascii="Arial" w:hAnsi="Arial"/>
                <w:sz w:val="19"/>
              </w:rPr>
              <w:t>历史基准排放</w:t>
            </w:r>
          </w:p>
        </w:tc>
        <w:tc>
          <w:tcPr>
            <w:tcW w:w="1701" w:type="dxa"/>
            <w:tcMar>
              <w:top w:w="80" w:type="dxa"/>
              <w:left w:w="100" w:type="dxa"/>
              <w:bottom w:w="80" w:type="dxa"/>
              <w:right w:w="100" w:type="dxa"/>
            </w:tcMar>
            <w:vAlign w:val="center"/>
          </w:tcPr>
          <w:p w14:paraId="36FDE691">
            <w:pPr>
              <w:spacing w:after="0" w:line="276" w:lineRule="auto"/>
              <w:jc w:val="center"/>
              <w:rPr>
                <w:rFonts w:hint="eastAsia"/>
              </w:rPr>
            </w:pPr>
            <w:r>
              <w:rPr>
                <w:rFonts w:ascii="Arial" w:hAnsi="Arial"/>
                <w:sz w:val="19"/>
              </w:rPr>
              <w:t>只读/数字</w:t>
            </w:r>
          </w:p>
        </w:tc>
        <w:tc>
          <w:tcPr>
            <w:tcW w:w="1247" w:type="dxa"/>
            <w:tcMar>
              <w:top w:w="80" w:type="dxa"/>
              <w:left w:w="100" w:type="dxa"/>
              <w:bottom w:w="80" w:type="dxa"/>
              <w:right w:w="100" w:type="dxa"/>
            </w:tcMar>
            <w:vAlign w:val="center"/>
          </w:tcPr>
          <w:p w14:paraId="4583103B">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012932E">
            <w:pPr>
              <w:spacing w:after="0" w:line="276" w:lineRule="auto"/>
              <w:rPr>
                <w:rFonts w:hint="eastAsia"/>
              </w:rPr>
            </w:pPr>
            <w:r>
              <w:rPr>
                <w:rFonts w:ascii="Arial" w:hAnsi="Arial"/>
                <w:sz w:val="19"/>
              </w:rPr>
              <w:t>最近正式排放结果</w:t>
            </w:r>
          </w:p>
        </w:tc>
        <w:tc>
          <w:tcPr>
            <w:tcW w:w="2381" w:type="dxa"/>
            <w:tcMar>
              <w:top w:w="80" w:type="dxa"/>
              <w:left w:w="100" w:type="dxa"/>
              <w:bottom w:w="80" w:type="dxa"/>
              <w:right w:w="100" w:type="dxa"/>
            </w:tcMar>
            <w:vAlign w:val="center"/>
          </w:tcPr>
          <w:p w14:paraId="73A52D31">
            <w:pPr>
              <w:spacing w:after="0" w:line="276" w:lineRule="auto"/>
              <w:rPr>
                <w:rFonts w:hint="eastAsia"/>
              </w:rPr>
            </w:pPr>
          </w:p>
        </w:tc>
      </w:tr>
      <w:tr w14:paraId="7F181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479526E">
            <w:pPr>
              <w:spacing w:after="0" w:line="276" w:lineRule="auto"/>
              <w:rPr>
                <w:rFonts w:hint="eastAsia"/>
              </w:rPr>
            </w:pPr>
            <w:r>
              <w:rPr>
                <w:rFonts w:ascii="Arial" w:hAnsi="Arial"/>
                <w:sz w:val="19"/>
              </w:rPr>
              <w:t>预计业务变化</w:t>
            </w:r>
          </w:p>
        </w:tc>
        <w:tc>
          <w:tcPr>
            <w:tcW w:w="1701" w:type="dxa"/>
            <w:tcMar>
              <w:top w:w="80" w:type="dxa"/>
              <w:left w:w="100" w:type="dxa"/>
              <w:bottom w:w="80" w:type="dxa"/>
              <w:right w:w="100" w:type="dxa"/>
            </w:tcMar>
            <w:vAlign w:val="center"/>
          </w:tcPr>
          <w:p w14:paraId="7D5C1408">
            <w:pPr>
              <w:spacing w:after="0" w:line="276" w:lineRule="auto"/>
              <w:jc w:val="center"/>
              <w:rPr>
                <w:rFonts w:hint="eastAsia"/>
              </w:rPr>
            </w:pPr>
            <w:r>
              <w:rPr>
                <w:rFonts w:ascii="Arial" w:hAnsi="Arial"/>
                <w:sz w:val="19"/>
              </w:rPr>
              <w:t>百分比输入</w:t>
            </w:r>
          </w:p>
        </w:tc>
        <w:tc>
          <w:tcPr>
            <w:tcW w:w="1247" w:type="dxa"/>
            <w:tcMar>
              <w:top w:w="80" w:type="dxa"/>
              <w:left w:w="100" w:type="dxa"/>
              <w:bottom w:w="80" w:type="dxa"/>
              <w:right w:w="100" w:type="dxa"/>
            </w:tcMar>
            <w:vAlign w:val="center"/>
          </w:tcPr>
          <w:p w14:paraId="50798173">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067ED12">
            <w:pPr>
              <w:spacing w:after="0" w:line="276" w:lineRule="auto"/>
              <w:rPr>
                <w:rFonts w:hint="eastAsia"/>
              </w:rPr>
            </w:pPr>
            <w:r>
              <w:rPr>
                <w:rFonts w:ascii="Arial" w:hAnsi="Arial"/>
                <w:sz w:val="19"/>
              </w:rPr>
              <w:t>合理业务情景</w:t>
            </w:r>
          </w:p>
        </w:tc>
        <w:tc>
          <w:tcPr>
            <w:tcW w:w="2381" w:type="dxa"/>
            <w:tcMar>
              <w:top w:w="80" w:type="dxa"/>
              <w:left w:w="100" w:type="dxa"/>
              <w:bottom w:w="80" w:type="dxa"/>
              <w:right w:w="100" w:type="dxa"/>
            </w:tcMar>
            <w:vAlign w:val="center"/>
          </w:tcPr>
          <w:p w14:paraId="0DFEB2A5">
            <w:pPr>
              <w:spacing w:after="0" w:line="276" w:lineRule="auto"/>
              <w:rPr>
                <w:rFonts w:hint="eastAsia"/>
              </w:rPr>
            </w:pPr>
          </w:p>
        </w:tc>
      </w:tr>
      <w:tr w14:paraId="4174E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9EB39AE">
            <w:pPr>
              <w:spacing w:after="0" w:line="276" w:lineRule="auto"/>
              <w:rPr>
                <w:rFonts w:hint="eastAsia"/>
              </w:rPr>
            </w:pPr>
            <w:r>
              <w:rPr>
                <w:rFonts w:ascii="Arial" w:hAnsi="Arial"/>
                <w:sz w:val="19"/>
              </w:rPr>
              <w:t>预计减排量</w:t>
            </w:r>
          </w:p>
        </w:tc>
        <w:tc>
          <w:tcPr>
            <w:tcW w:w="1701" w:type="dxa"/>
            <w:tcMar>
              <w:top w:w="80" w:type="dxa"/>
              <w:left w:w="100" w:type="dxa"/>
              <w:bottom w:w="80" w:type="dxa"/>
              <w:right w:w="100" w:type="dxa"/>
            </w:tcMar>
            <w:vAlign w:val="center"/>
          </w:tcPr>
          <w:p w14:paraId="3010B289">
            <w:pPr>
              <w:spacing w:after="0" w:line="276" w:lineRule="auto"/>
              <w:jc w:val="center"/>
              <w:rPr>
                <w:rFonts w:hint="eastAsia"/>
              </w:rPr>
            </w:pPr>
            <w:r>
              <w:rPr>
                <w:rFonts w:ascii="Arial" w:hAnsi="Arial"/>
                <w:sz w:val="19"/>
              </w:rPr>
              <w:t>数字输入</w:t>
            </w:r>
          </w:p>
        </w:tc>
        <w:tc>
          <w:tcPr>
            <w:tcW w:w="1247" w:type="dxa"/>
            <w:tcMar>
              <w:top w:w="80" w:type="dxa"/>
              <w:left w:w="100" w:type="dxa"/>
              <w:bottom w:w="80" w:type="dxa"/>
              <w:right w:w="100" w:type="dxa"/>
            </w:tcMar>
            <w:vAlign w:val="center"/>
          </w:tcPr>
          <w:p w14:paraId="0B9E01F2">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7BD6207">
            <w:pPr>
              <w:spacing w:after="0" w:line="276" w:lineRule="auto"/>
              <w:rPr>
                <w:rFonts w:hint="eastAsia"/>
              </w:rPr>
            </w:pPr>
            <w:r>
              <w:rPr>
                <w:rFonts w:ascii="Arial" w:hAnsi="Arial"/>
                <w:sz w:val="19"/>
              </w:rPr>
              <w:t>大于或等于0，tCO₂e</w:t>
            </w:r>
          </w:p>
        </w:tc>
        <w:tc>
          <w:tcPr>
            <w:tcW w:w="2381" w:type="dxa"/>
            <w:tcMar>
              <w:top w:w="80" w:type="dxa"/>
              <w:left w:w="100" w:type="dxa"/>
              <w:bottom w:w="80" w:type="dxa"/>
              <w:right w:w="100" w:type="dxa"/>
            </w:tcMar>
            <w:vAlign w:val="center"/>
          </w:tcPr>
          <w:p w14:paraId="47667A76">
            <w:pPr>
              <w:spacing w:after="0" w:line="276" w:lineRule="auto"/>
              <w:rPr>
                <w:rFonts w:hint="eastAsia"/>
              </w:rPr>
            </w:pPr>
          </w:p>
        </w:tc>
      </w:tr>
      <w:tr w14:paraId="10209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D7B0675">
            <w:pPr>
              <w:spacing w:after="0" w:line="276" w:lineRule="auto"/>
              <w:rPr>
                <w:rFonts w:hint="eastAsia"/>
              </w:rPr>
            </w:pPr>
            <w:r>
              <w:rPr>
                <w:rFonts w:ascii="Arial" w:hAnsi="Arial"/>
                <w:sz w:val="19"/>
              </w:rPr>
              <w:t>预计可用资产</w:t>
            </w:r>
          </w:p>
        </w:tc>
        <w:tc>
          <w:tcPr>
            <w:tcW w:w="1701" w:type="dxa"/>
            <w:tcMar>
              <w:top w:w="80" w:type="dxa"/>
              <w:left w:w="100" w:type="dxa"/>
              <w:bottom w:w="80" w:type="dxa"/>
              <w:right w:w="100" w:type="dxa"/>
            </w:tcMar>
            <w:vAlign w:val="center"/>
          </w:tcPr>
          <w:p w14:paraId="33B38D7F">
            <w:pPr>
              <w:spacing w:after="0" w:line="276" w:lineRule="auto"/>
              <w:jc w:val="center"/>
              <w:rPr>
                <w:rFonts w:hint="eastAsia"/>
              </w:rPr>
            </w:pPr>
            <w:r>
              <w:rPr>
                <w:rFonts w:ascii="Arial" w:hAnsi="Arial"/>
                <w:sz w:val="19"/>
              </w:rPr>
              <w:t>数字输入/情景值</w:t>
            </w:r>
          </w:p>
        </w:tc>
        <w:tc>
          <w:tcPr>
            <w:tcW w:w="1247" w:type="dxa"/>
            <w:tcMar>
              <w:top w:w="80" w:type="dxa"/>
              <w:left w:w="100" w:type="dxa"/>
              <w:bottom w:w="80" w:type="dxa"/>
              <w:right w:w="100" w:type="dxa"/>
            </w:tcMar>
            <w:vAlign w:val="center"/>
          </w:tcPr>
          <w:p w14:paraId="0A48168F">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0A962220">
            <w:pPr>
              <w:spacing w:after="0" w:line="276" w:lineRule="auto"/>
              <w:rPr>
                <w:rFonts w:hint="eastAsia"/>
                <w:lang w:eastAsia="zh-CN"/>
              </w:rPr>
            </w:pPr>
            <w:r>
              <w:rPr>
                <w:rFonts w:ascii="Arial" w:hAnsi="Arial"/>
                <w:sz w:val="19"/>
                <w:lang w:eastAsia="zh-CN"/>
              </w:rPr>
              <w:t>配额及允许使用的CCER</w:t>
            </w:r>
          </w:p>
        </w:tc>
        <w:tc>
          <w:tcPr>
            <w:tcW w:w="2381" w:type="dxa"/>
            <w:tcMar>
              <w:top w:w="80" w:type="dxa"/>
              <w:left w:w="100" w:type="dxa"/>
              <w:bottom w:w="80" w:type="dxa"/>
              <w:right w:w="100" w:type="dxa"/>
            </w:tcMar>
            <w:vAlign w:val="center"/>
          </w:tcPr>
          <w:p w14:paraId="3CA7E59D">
            <w:pPr>
              <w:spacing w:after="0" w:line="276" w:lineRule="auto"/>
              <w:rPr>
                <w:rFonts w:hint="eastAsia"/>
                <w:lang w:eastAsia="zh-CN"/>
              </w:rPr>
            </w:pPr>
          </w:p>
        </w:tc>
      </w:tr>
    </w:tbl>
    <w:p w14:paraId="4D3B4807">
      <w:pPr>
        <w:spacing w:after="0"/>
        <w:rPr>
          <w:rFonts w:hint="eastAsia"/>
          <w:lang w:eastAsia="zh-CN"/>
        </w:rPr>
      </w:pPr>
    </w:p>
    <w:p w14:paraId="76471AF8">
      <w:pPr>
        <w:pStyle w:val="7"/>
        <w:spacing w:before="120" w:after="120" w:line="288" w:lineRule="auto"/>
        <w:rPr>
          <w:lang w:eastAsia="zh-CN"/>
        </w:rPr>
      </w:pPr>
      <w:r>
        <w:rPr>
          <w:rFonts w:ascii="Arial" w:hAnsi="Arial" w:eastAsia="黑体"/>
          <w:lang w:eastAsia="zh-CN"/>
        </w:rPr>
        <w:t>3.3.4.6.2. Process 处理</w:t>
      </w:r>
    </w:p>
    <w:p w14:paraId="20E2818D">
      <w:pPr>
        <w:spacing w:after="60" w:line="324" w:lineRule="auto"/>
        <w:ind w:left="227" w:hanging="113"/>
        <w:rPr>
          <w:rFonts w:hint="eastAsia"/>
          <w:lang w:eastAsia="zh-CN"/>
        </w:rPr>
      </w:pPr>
      <w:r>
        <w:rPr>
          <w:rFonts w:ascii="Arial" w:hAnsi="Arial"/>
          <w:lang w:eastAsia="zh-CN"/>
        </w:rPr>
        <w:t>1. 进入“能碳资产运营与策略 &gt; 碳资产管理”页面。</w:t>
      </w:r>
    </w:p>
    <w:p w14:paraId="2C90AF9A">
      <w:pPr>
        <w:spacing w:after="60" w:line="324" w:lineRule="auto"/>
        <w:ind w:left="227" w:hanging="113"/>
        <w:rPr>
          <w:rFonts w:hint="eastAsia"/>
          <w:lang w:eastAsia="zh-CN"/>
        </w:rPr>
      </w:pPr>
      <w:r>
        <w:rPr>
          <w:rFonts w:ascii="Arial" w:hAnsi="Arial"/>
          <w:lang w:eastAsia="zh-CN"/>
        </w:rPr>
        <w:t>2. 选择目标对象或结果，执行对应查看或处理操作。</w:t>
      </w:r>
    </w:p>
    <w:p w14:paraId="45AD7552">
      <w:pPr>
        <w:spacing w:after="60" w:line="324" w:lineRule="auto"/>
        <w:ind w:left="227" w:hanging="113"/>
        <w:rPr>
          <w:rFonts w:hint="eastAsia"/>
          <w:lang w:eastAsia="zh-CN"/>
        </w:rPr>
      </w:pPr>
      <w:r>
        <w:rPr>
          <w:rFonts w:ascii="Arial" w:hAnsi="Arial"/>
          <w:lang w:eastAsia="zh-CN"/>
        </w:rPr>
        <w:t>3. 预测下一周期预计排放、可用资产和履约缺口。</w:t>
      </w:r>
    </w:p>
    <w:p w14:paraId="2A7AA47B">
      <w:pPr>
        <w:spacing w:after="60" w:line="324" w:lineRule="auto"/>
        <w:ind w:left="227" w:hanging="113"/>
        <w:rPr>
          <w:rFonts w:hint="eastAsia"/>
          <w:lang w:eastAsia="zh-CN"/>
        </w:rPr>
      </w:pPr>
      <w:r>
        <w:rPr>
          <w:rFonts w:ascii="Arial" w:hAnsi="Arial"/>
          <w:lang w:eastAsia="zh-CN"/>
        </w:rPr>
        <w:t>4. 历史排放、业务变化和减排计划形成内部预测，不代表主管部门配额分配。</w:t>
      </w:r>
    </w:p>
    <w:p w14:paraId="3E04C66B">
      <w:pPr>
        <w:pStyle w:val="7"/>
        <w:spacing w:before="120" w:after="120" w:line="288" w:lineRule="auto"/>
        <w:rPr>
          <w:lang w:eastAsia="zh-CN"/>
        </w:rPr>
      </w:pPr>
      <w:r>
        <w:rPr>
          <w:rFonts w:ascii="Arial" w:hAnsi="Arial" w:eastAsia="黑体"/>
          <w:lang w:eastAsia="zh-CN"/>
        </w:rPr>
        <w:t>3.3.4.6.3. Output 输出</w:t>
      </w:r>
    </w:p>
    <w:p w14:paraId="583CD880">
      <w:pPr>
        <w:rPr>
          <w:rFonts w:hint="eastAsia"/>
          <w:lang w:eastAsia="zh-CN"/>
        </w:rPr>
      </w:pPr>
      <w:r>
        <w:rPr>
          <w:rFonts w:ascii="Arial" w:hAnsi="Arial"/>
          <w:lang w:eastAsia="zh-CN"/>
        </w:rPr>
        <w:t>历史排放、业务变化和减排计划形成内部预测，不代表主管部门配额分配。</w:t>
      </w:r>
    </w:p>
    <w:p w14:paraId="314A9A57">
      <w:pPr>
        <w:pStyle w:val="7"/>
        <w:spacing w:before="120" w:after="120" w:line="288" w:lineRule="auto"/>
      </w:pPr>
      <w:r>
        <w:rPr>
          <w:rFonts w:ascii="Arial" w:hAnsi="Arial" w:eastAsia="黑体"/>
        </w:rPr>
        <w:t>3.3.4.6.4. Usage Limitation 约束与限制</w:t>
      </w:r>
    </w:p>
    <w:p w14:paraId="160FCE67">
      <w:pPr>
        <w:pStyle w:val="16"/>
        <w:spacing w:after="60" w:line="324" w:lineRule="auto"/>
        <w:rPr>
          <w:rFonts w:hint="eastAsia"/>
          <w:lang w:eastAsia="zh-CN"/>
        </w:rPr>
      </w:pPr>
      <w:r>
        <w:rPr>
          <w:rFonts w:ascii="Arial" w:hAnsi="Arial"/>
          <w:lang w:eastAsia="zh-CN"/>
        </w:rPr>
        <w:t>一期以企业级履约主体为主要范围。</w:t>
      </w:r>
    </w:p>
    <w:p w14:paraId="776E143D">
      <w:pPr>
        <w:pStyle w:val="16"/>
        <w:spacing w:after="60" w:line="324" w:lineRule="auto"/>
        <w:rPr>
          <w:rFonts w:hint="eastAsia"/>
          <w:lang w:eastAsia="zh-CN"/>
        </w:rPr>
      </w:pPr>
      <w:r>
        <w:rPr>
          <w:rFonts w:ascii="Arial" w:hAnsi="Arial"/>
          <w:lang w:eastAsia="zh-CN"/>
        </w:rPr>
        <w:t>新周期功能定位为内部履约需求预测，不模拟主管部门配额分配。</w:t>
      </w:r>
    </w:p>
    <w:p w14:paraId="550B6BA9">
      <w:pPr>
        <w:pStyle w:val="16"/>
        <w:spacing w:after="60" w:line="324" w:lineRule="auto"/>
        <w:rPr>
          <w:rFonts w:hint="eastAsia"/>
          <w:lang w:eastAsia="zh-CN"/>
        </w:rPr>
      </w:pPr>
      <w:r>
        <w:rPr>
          <w:rFonts w:ascii="Arial" w:hAnsi="Arial"/>
          <w:lang w:eastAsia="zh-CN"/>
        </w:rPr>
        <w:t>本功能版本边界：一期简化 / P0；研发范围：预测规则｜复杂弹窗｜版本留痕。</w:t>
      </w:r>
    </w:p>
    <w:p w14:paraId="322E03D8">
      <w:pPr>
        <w:pStyle w:val="6"/>
        <w:spacing w:before="120" w:after="120" w:line="288" w:lineRule="auto"/>
      </w:pPr>
      <w:r>
        <w:rPr>
          <w:rFonts w:ascii="Arial" w:hAnsi="Arial" w:eastAsia="黑体"/>
          <w:sz w:val="22"/>
        </w:rPr>
        <w:t>3.3.4.7. 风险预警、AI与报告</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4535"/>
        <w:gridCol w:w="3288"/>
      </w:tblGrid>
      <w:tr w14:paraId="7DFA3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7ECE9"/>
            <w:tcMar>
              <w:top w:w="80" w:type="dxa"/>
              <w:left w:w="100" w:type="dxa"/>
              <w:bottom w:w="80" w:type="dxa"/>
              <w:right w:w="100" w:type="dxa"/>
            </w:tcMar>
            <w:vAlign w:val="center"/>
          </w:tcPr>
          <w:p w14:paraId="2A5639F4">
            <w:pPr>
              <w:spacing w:after="0" w:line="276" w:lineRule="auto"/>
              <w:rPr>
                <w:rFonts w:hint="eastAsia"/>
              </w:rPr>
            </w:pPr>
            <w:r>
              <w:rPr>
                <w:rFonts w:ascii="Arial" w:hAnsi="Arial"/>
                <w:b/>
                <w:sz w:val="19"/>
              </w:rPr>
              <w:t>功能编号</w:t>
            </w:r>
          </w:p>
        </w:tc>
        <w:tc>
          <w:tcPr>
            <w:tcW w:w="4535" w:type="dxa"/>
            <w:shd w:val="clear" w:color="auto" w:fill="E7ECE9"/>
            <w:tcMar>
              <w:top w:w="80" w:type="dxa"/>
              <w:left w:w="100" w:type="dxa"/>
              <w:bottom w:w="80" w:type="dxa"/>
              <w:right w:w="100" w:type="dxa"/>
            </w:tcMar>
            <w:vAlign w:val="center"/>
          </w:tcPr>
          <w:p w14:paraId="48FA203B">
            <w:pPr>
              <w:spacing w:after="0" w:line="276" w:lineRule="auto"/>
              <w:jc w:val="center"/>
              <w:rPr>
                <w:rFonts w:hint="eastAsia"/>
              </w:rPr>
            </w:pPr>
            <w:r>
              <w:rPr>
                <w:rFonts w:ascii="Arial" w:hAnsi="Arial"/>
                <w:b/>
                <w:sz w:val="19"/>
              </w:rPr>
              <w:t>研发范围</w:t>
            </w:r>
          </w:p>
        </w:tc>
        <w:tc>
          <w:tcPr>
            <w:tcW w:w="3288" w:type="dxa"/>
            <w:shd w:val="clear" w:color="auto" w:fill="E7ECE9"/>
            <w:tcMar>
              <w:top w:w="80" w:type="dxa"/>
              <w:left w:w="100" w:type="dxa"/>
              <w:bottom w:w="80" w:type="dxa"/>
              <w:right w:w="100" w:type="dxa"/>
            </w:tcMar>
            <w:vAlign w:val="center"/>
          </w:tcPr>
          <w:p w14:paraId="3EB34210">
            <w:pPr>
              <w:spacing w:after="0" w:line="276" w:lineRule="auto"/>
              <w:jc w:val="center"/>
              <w:rPr>
                <w:rFonts w:hint="eastAsia"/>
              </w:rPr>
            </w:pPr>
            <w:r>
              <w:rPr>
                <w:rFonts w:ascii="Arial" w:hAnsi="Arial"/>
                <w:b/>
                <w:sz w:val="19"/>
              </w:rPr>
              <w:t>版本 / 优先级</w:t>
            </w:r>
          </w:p>
        </w:tc>
      </w:tr>
      <w:tr w14:paraId="10177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7F9F8"/>
            <w:tcMar>
              <w:top w:w="80" w:type="dxa"/>
              <w:left w:w="100" w:type="dxa"/>
              <w:bottom w:w="80" w:type="dxa"/>
              <w:right w:w="100" w:type="dxa"/>
            </w:tcMar>
            <w:vAlign w:val="center"/>
          </w:tcPr>
          <w:p w14:paraId="03041309">
            <w:pPr>
              <w:spacing w:after="0" w:line="276" w:lineRule="auto"/>
              <w:rPr>
                <w:rFonts w:hint="eastAsia"/>
              </w:rPr>
            </w:pPr>
            <w:r>
              <w:rPr>
                <w:rFonts w:ascii="Arial" w:hAnsi="Arial"/>
                <w:sz w:val="19"/>
              </w:rPr>
              <w:t>AS-04-05</w:t>
            </w:r>
          </w:p>
        </w:tc>
        <w:tc>
          <w:tcPr>
            <w:tcW w:w="4535" w:type="dxa"/>
            <w:shd w:val="clear" w:color="auto" w:fill="F7F9F8"/>
            <w:tcMar>
              <w:top w:w="80" w:type="dxa"/>
              <w:left w:w="100" w:type="dxa"/>
              <w:bottom w:w="80" w:type="dxa"/>
              <w:right w:w="100" w:type="dxa"/>
            </w:tcMar>
            <w:vAlign w:val="center"/>
          </w:tcPr>
          <w:p w14:paraId="4E5AE8F4">
            <w:pPr>
              <w:spacing w:after="0" w:line="276" w:lineRule="auto"/>
              <w:jc w:val="center"/>
              <w:rPr>
                <w:rFonts w:hint="eastAsia"/>
                <w:lang w:eastAsia="zh-CN"/>
              </w:rPr>
            </w:pPr>
            <w:r>
              <w:rPr>
                <w:rFonts w:ascii="Arial" w:hAnsi="Arial"/>
                <w:sz w:val="19"/>
                <w:lang w:eastAsia="zh-CN"/>
              </w:rPr>
              <w:t>状态判断｜AI调用｜报告导出</w:t>
            </w:r>
          </w:p>
        </w:tc>
        <w:tc>
          <w:tcPr>
            <w:tcW w:w="3288" w:type="dxa"/>
            <w:shd w:val="clear" w:color="auto" w:fill="F7F9F8"/>
            <w:tcMar>
              <w:top w:w="80" w:type="dxa"/>
              <w:left w:w="100" w:type="dxa"/>
              <w:bottom w:w="80" w:type="dxa"/>
              <w:right w:w="100" w:type="dxa"/>
            </w:tcMar>
            <w:vAlign w:val="center"/>
          </w:tcPr>
          <w:p w14:paraId="10A7CAB0">
            <w:pPr>
              <w:spacing w:after="0" w:line="276" w:lineRule="auto"/>
              <w:jc w:val="center"/>
              <w:rPr>
                <w:rFonts w:hint="eastAsia"/>
              </w:rPr>
            </w:pPr>
            <w:r>
              <w:rPr>
                <w:rFonts w:ascii="Arial" w:hAnsi="Arial"/>
                <w:sz w:val="19"/>
              </w:rPr>
              <w:t>一期简化 / P1</w:t>
            </w:r>
          </w:p>
        </w:tc>
      </w:tr>
    </w:tbl>
    <w:p w14:paraId="6F53916D">
      <w:pPr>
        <w:pStyle w:val="7"/>
        <w:spacing w:before="120" w:after="120" w:line="288" w:lineRule="auto"/>
      </w:pPr>
      <w:r>
        <w:rPr>
          <w:rFonts w:ascii="Arial" w:hAnsi="Arial" w:eastAsia="黑体"/>
        </w:rPr>
        <w:t>3.3.4.7.1.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296D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73FEFDED">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18606CB4">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4636F5C1">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457EC814">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BCE6E60">
            <w:pPr>
              <w:spacing w:after="0" w:line="276" w:lineRule="auto"/>
              <w:rPr>
                <w:rFonts w:hint="eastAsia"/>
              </w:rPr>
            </w:pPr>
            <w:r>
              <w:rPr>
                <w:rFonts w:ascii="Arial" w:hAnsi="Arial"/>
                <w:b/>
                <w:sz w:val="19"/>
              </w:rPr>
              <w:t>备注</w:t>
            </w:r>
          </w:p>
        </w:tc>
      </w:tr>
      <w:tr w14:paraId="2D2F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9AA7168">
            <w:pPr>
              <w:spacing w:after="0" w:line="276" w:lineRule="auto"/>
              <w:rPr>
                <w:rFonts w:hint="eastAsia"/>
              </w:rPr>
            </w:pPr>
            <w:r>
              <w:rPr>
                <w:rFonts w:ascii="Arial" w:hAnsi="Arial"/>
                <w:sz w:val="19"/>
              </w:rPr>
              <w:t>当前履约结果</w:t>
            </w:r>
          </w:p>
        </w:tc>
        <w:tc>
          <w:tcPr>
            <w:tcW w:w="1701" w:type="dxa"/>
            <w:tcMar>
              <w:top w:w="80" w:type="dxa"/>
              <w:left w:w="100" w:type="dxa"/>
              <w:bottom w:w="80" w:type="dxa"/>
              <w:right w:w="100" w:type="dxa"/>
            </w:tcMar>
            <w:vAlign w:val="center"/>
          </w:tcPr>
          <w:p w14:paraId="7ACD866F">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39AB407E">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9D5F876">
            <w:pPr>
              <w:spacing w:after="0" w:line="276" w:lineRule="auto"/>
              <w:rPr>
                <w:rFonts w:hint="eastAsia"/>
              </w:rPr>
            </w:pPr>
            <w:r>
              <w:rPr>
                <w:rFonts w:ascii="Arial" w:hAnsi="Arial"/>
                <w:sz w:val="19"/>
              </w:rPr>
              <w:t>当前周期和资产数据</w:t>
            </w:r>
          </w:p>
        </w:tc>
        <w:tc>
          <w:tcPr>
            <w:tcW w:w="2381" w:type="dxa"/>
            <w:tcMar>
              <w:top w:w="80" w:type="dxa"/>
              <w:left w:w="100" w:type="dxa"/>
              <w:bottom w:w="80" w:type="dxa"/>
              <w:right w:w="100" w:type="dxa"/>
            </w:tcMar>
            <w:vAlign w:val="center"/>
          </w:tcPr>
          <w:p w14:paraId="20A9CD24">
            <w:pPr>
              <w:spacing w:after="0" w:line="276" w:lineRule="auto"/>
              <w:rPr>
                <w:rFonts w:hint="eastAsia"/>
              </w:rPr>
            </w:pPr>
          </w:p>
        </w:tc>
      </w:tr>
      <w:tr w14:paraId="1741C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7CFA527">
            <w:pPr>
              <w:spacing w:after="0" w:line="276" w:lineRule="auto"/>
              <w:rPr>
                <w:rFonts w:hint="eastAsia"/>
              </w:rPr>
            </w:pPr>
            <w:r>
              <w:rPr>
                <w:rFonts w:ascii="Arial" w:hAnsi="Arial"/>
                <w:sz w:val="19"/>
              </w:rPr>
              <w:t>风险阈值</w:t>
            </w:r>
          </w:p>
        </w:tc>
        <w:tc>
          <w:tcPr>
            <w:tcW w:w="1701" w:type="dxa"/>
            <w:tcMar>
              <w:top w:w="80" w:type="dxa"/>
              <w:left w:w="100" w:type="dxa"/>
              <w:bottom w:w="80" w:type="dxa"/>
              <w:right w:w="100" w:type="dxa"/>
            </w:tcMar>
            <w:vAlign w:val="center"/>
          </w:tcPr>
          <w:p w14:paraId="13FF8F61">
            <w:pPr>
              <w:spacing w:after="0" w:line="276" w:lineRule="auto"/>
              <w:jc w:val="center"/>
              <w:rPr>
                <w:rFonts w:hint="eastAsia"/>
              </w:rPr>
            </w:pPr>
            <w:r>
              <w:rPr>
                <w:rFonts w:ascii="Arial" w:hAnsi="Arial"/>
                <w:sz w:val="19"/>
              </w:rPr>
              <w:t>系统参数/配置</w:t>
            </w:r>
          </w:p>
        </w:tc>
        <w:tc>
          <w:tcPr>
            <w:tcW w:w="1247" w:type="dxa"/>
            <w:tcMar>
              <w:top w:w="80" w:type="dxa"/>
              <w:left w:w="100" w:type="dxa"/>
              <w:bottom w:w="80" w:type="dxa"/>
              <w:right w:w="100" w:type="dxa"/>
            </w:tcMar>
            <w:vAlign w:val="center"/>
          </w:tcPr>
          <w:p w14:paraId="4E2C3748">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151A418">
            <w:pPr>
              <w:spacing w:after="0" w:line="276" w:lineRule="auto"/>
              <w:rPr>
                <w:rFonts w:hint="eastAsia"/>
              </w:rPr>
            </w:pPr>
            <w:r>
              <w:rPr>
                <w:rFonts w:ascii="Arial" w:hAnsi="Arial"/>
                <w:sz w:val="19"/>
              </w:rPr>
              <w:t>平台默认或企业配置</w:t>
            </w:r>
          </w:p>
        </w:tc>
        <w:tc>
          <w:tcPr>
            <w:tcW w:w="2381" w:type="dxa"/>
            <w:tcMar>
              <w:top w:w="80" w:type="dxa"/>
              <w:left w:w="100" w:type="dxa"/>
              <w:bottom w:w="80" w:type="dxa"/>
              <w:right w:w="100" w:type="dxa"/>
            </w:tcMar>
            <w:vAlign w:val="center"/>
          </w:tcPr>
          <w:p w14:paraId="0410E585">
            <w:pPr>
              <w:spacing w:after="0" w:line="276" w:lineRule="auto"/>
              <w:rPr>
                <w:rFonts w:hint="eastAsia"/>
              </w:rPr>
            </w:pPr>
          </w:p>
        </w:tc>
      </w:tr>
      <w:tr w14:paraId="50DA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16EDC5E">
            <w:pPr>
              <w:spacing w:after="0" w:line="276" w:lineRule="auto"/>
              <w:rPr>
                <w:rFonts w:hint="eastAsia"/>
              </w:rPr>
            </w:pPr>
            <w:r>
              <w:rPr>
                <w:rFonts w:ascii="Arial" w:hAnsi="Arial"/>
                <w:sz w:val="19"/>
              </w:rPr>
              <w:t>导出格式</w:t>
            </w:r>
          </w:p>
        </w:tc>
        <w:tc>
          <w:tcPr>
            <w:tcW w:w="1701" w:type="dxa"/>
            <w:tcMar>
              <w:top w:w="80" w:type="dxa"/>
              <w:left w:w="100" w:type="dxa"/>
              <w:bottom w:w="80" w:type="dxa"/>
              <w:right w:w="100" w:type="dxa"/>
            </w:tcMar>
            <w:vAlign w:val="center"/>
          </w:tcPr>
          <w:p w14:paraId="2508EAFA">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622B30B7">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DF8C9A7">
            <w:pPr>
              <w:spacing w:after="0" w:line="276" w:lineRule="auto"/>
              <w:rPr>
                <w:rFonts w:hint="eastAsia"/>
              </w:rPr>
            </w:pPr>
            <w:r>
              <w:rPr>
                <w:rFonts w:ascii="Arial" w:hAnsi="Arial"/>
                <w:sz w:val="19"/>
              </w:rPr>
              <w:t>Word/报告文件</w:t>
            </w:r>
          </w:p>
        </w:tc>
        <w:tc>
          <w:tcPr>
            <w:tcW w:w="2381" w:type="dxa"/>
            <w:tcMar>
              <w:top w:w="80" w:type="dxa"/>
              <w:left w:w="100" w:type="dxa"/>
              <w:bottom w:w="80" w:type="dxa"/>
              <w:right w:w="100" w:type="dxa"/>
            </w:tcMar>
            <w:vAlign w:val="center"/>
          </w:tcPr>
          <w:p w14:paraId="3C5CD818">
            <w:pPr>
              <w:spacing w:after="0" w:line="276" w:lineRule="auto"/>
              <w:rPr>
                <w:rFonts w:hint="eastAsia"/>
              </w:rPr>
            </w:pPr>
          </w:p>
        </w:tc>
      </w:tr>
    </w:tbl>
    <w:p w14:paraId="7AF7AF83">
      <w:pPr>
        <w:spacing w:after="0"/>
        <w:rPr>
          <w:rFonts w:hint="eastAsia"/>
        </w:rPr>
      </w:pPr>
    </w:p>
    <w:p w14:paraId="0B1532D9">
      <w:pPr>
        <w:pStyle w:val="7"/>
        <w:spacing w:before="120" w:after="120" w:line="288" w:lineRule="auto"/>
      </w:pPr>
      <w:r>
        <w:rPr>
          <w:rFonts w:ascii="Arial" w:hAnsi="Arial" w:eastAsia="黑体"/>
        </w:rPr>
        <w:t>3.3.4.7.2. Process 处理</w:t>
      </w:r>
    </w:p>
    <w:p w14:paraId="474C64DB">
      <w:pPr>
        <w:spacing w:after="60" w:line="324" w:lineRule="auto"/>
        <w:ind w:left="227" w:hanging="113"/>
        <w:rPr>
          <w:rFonts w:hint="eastAsia"/>
          <w:lang w:eastAsia="zh-CN"/>
        </w:rPr>
      </w:pPr>
      <w:r>
        <w:rPr>
          <w:rFonts w:ascii="Arial" w:hAnsi="Arial"/>
          <w:lang w:eastAsia="zh-CN"/>
        </w:rPr>
        <w:t>1. 进入“能碳资产运营与策略 &gt; 碳资产管理”页面。</w:t>
      </w:r>
    </w:p>
    <w:p w14:paraId="58C5FDF9">
      <w:pPr>
        <w:spacing w:after="60" w:line="324" w:lineRule="auto"/>
        <w:ind w:left="227" w:hanging="113"/>
        <w:rPr>
          <w:rFonts w:hint="eastAsia"/>
          <w:lang w:eastAsia="zh-CN"/>
        </w:rPr>
      </w:pPr>
      <w:r>
        <w:rPr>
          <w:rFonts w:ascii="Arial" w:hAnsi="Arial"/>
          <w:lang w:eastAsia="zh-CN"/>
        </w:rPr>
        <w:t>2. 选择当前记录或结果，点击查看、详情、生成或导出操作。</w:t>
      </w:r>
    </w:p>
    <w:p w14:paraId="3EAD202F">
      <w:pPr>
        <w:spacing w:after="60" w:line="324" w:lineRule="auto"/>
        <w:ind w:left="227" w:hanging="113"/>
        <w:rPr>
          <w:rFonts w:hint="eastAsia"/>
          <w:lang w:eastAsia="zh-CN"/>
        </w:rPr>
      </w:pPr>
      <w:r>
        <w:rPr>
          <w:rFonts w:ascii="Arial" w:hAnsi="Arial"/>
          <w:lang w:eastAsia="zh-CN"/>
        </w:rPr>
        <w:t>3. 根据预计缺口提示风险并生成资产管理建议和报告。</w:t>
      </w:r>
    </w:p>
    <w:p w14:paraId="12B8860A">
      <w:pPr>
        <w:spacing w:after="60" w:line="324" w:lineRule="auto"/>
        <w:ind w:left="227" w:hanging="113"/>
        <w:rPr>
          <w:rFonts w:hint="eastAsia"/>
          <w:lang w:eastAsia="zh-CN"/>
        </w:rPr>
      </w:pPr>
      <w:r>
        <w:rPr>
          <w:rFonts w:ascii="Arial" w:hAnsi="Arial"/>
          <w:lang w:eastAsia="zh-CN"/>
        </w:rPr>
        <w:t>4. AI不模拟主管部门配额分配，也不自动发起交易。</w:t>
      </w:r>
    </w:p>
    <w:p w14:paraId="4BFAF4BD">
      <w:pPr>
        <w:pStyle w:val="7"/>
        <w:spacing w:before="120" w:after="120" w:line="288" w:lineRule="auto"/>
        <w:rPr>
          <w:lang w:eastAsia="zh-CN"/>
        </w:rPr>
      </w:pPr>
      <w:r>
        <w:rPr>
          <w:rFonts w:ascii="Arial" w:hAnsi="Arial" w:eastAsia="黑体"/>
          <w:lang w:eastAsia="zh-CN"/>
        </w:rPr>
        <w:t>3.3.4.7.3. Output 输出</w:t>
      </w:r>
    </w:p>
    <w:p w14:paraId="758BDEF5">
      <w:pPr>
        <w:rPr>
          <w:rFonts w:hint="eastAsia"/>
          <w:lang w:eastAsia="zh-CN"/>
        </w:rPr>
      </w:pPr>
      <w:r>
        <w:rPr>
          <w:rFonts w:ascii="Arial" w:hAnsi="Arial"/>
          <w:lang w:eastAsia="zh-CN"/>
        </w:rPr>
        <w:t>AI不模拟主管部门配额分配，也不自动发起交易。</w:t>
      </w:r>
    </w:p>
    <w:p w14:paraId="11F55737">
      <w:pPr>
        <w:pStyle w:val="7"/>
        <w:spacing w:before="120" w:after="120" w:line="288" w:lineRule="auto"/>
      </w:pPr>
      <w:r>
        <w:rPr>
          <w:rFonts w:ascii="Arial" w:hAnsi="Arial" w:eastAsia="黑体"/>
        </w:rPr>
        <w:t>3.3.4.7.4. Usage Limitation 约束与限制</w:t>
      </w:r>
    </w:p>
    <w:p w14:paraId="0C1F965A">
      <w:pPr>
        <w:pStyle w:val="16"/>
        <w:spacing w:after="60" w:line="324" w:lineRule="auto"/>
        <w:rPr>
          <w:rFonts w:hint="eastAsia"/>
          <w:lang w:eastAsia="zh-CN"/>
        </w:rPr>
      </w:pPr>
      <w:r>
        <w:rPr>
          <w:rFonts w:ascii="Arial" w:hAnsi="Arial"/>
          <w:lang w:eastAsia="zh-CN"/>
        </w:rPr>
        <w:t>一期以企业级履约主体为主要范围。</w:t>
      </w:r>
    </w:p>
    <w:p w14:paraId="32D7A51B">
      <w:pPr>
        <w:pStyle w:val="16"/>
        <w:spacing w:after="60" w:line="324" w:lineRule="auto"/>
        <w:rPr>
          <w:rFonts w:hint="eastAsia"/>
          <w:lang w:eastAsia="zh-CN"/>
        </w:rPr>
      </w:pPr>
      <w:r>
        <w:rPr>
          <w:rFonts w:ascii="Arial" w:hAnsi="Arial"/>
          <w:lang w:eastAsia="zh-CN"/>
        </w:rPr>
        <w:t>新周期功能定位为内部履约需求预测，不模拟主管部门配额分配。</w:t>
      </w:r>
    </w:p>
    <w:p w14:paraId="15E5CF4F">
      <w:pPr>
        <w:pStyle w:val="16"/>
        <w:spacing w:after="60" w:line="324" w:lineRule="auto"/>
        <w:rPr>
          <w:rFonts w:hint="eastAsia"/>
          <w:lang w:eastAsia="zh-CN"/>
        </w:rPr>
      </w:pPr>
      <w:r>
        <w:rPr>
          <w:rFonts w:ascii="Arial" w:hAnsi="Arial"/>
          <w:lang w:eastAsia="zh-CN"/>
        </w:rPr>
        <w:t>本功能版本边界：一期简化 / P1；研发范围：状态判断｜AI调用｜报告导出。</w:t>
      </w:r>
    </w:p>
    <w:p w14:paraId="2C4EBCA7">
      <w:pPr>
        <w:pStyle w:val="16"/>
        <w:spacing w:after="60" w:line="324" w:lineRule="auto"/>
        <w:rPr>
          <w:rFonts w:hint="eastAsia"/>
          <w:lang w:eastAsia="zh-CN"/>
        </w:rPr>
      </w:pPr>
      <w:r>
        <w:rPr>
          <w:rFonts w:ascii="Arial" w:hAnsi="Arial"/>
          <w:lang w:eastAsia="zh-CN"/>
        </w:rPr>
        <w:t>AI输出仅作为辅助解释和建议，数值结论必须来源于规则计算或已确认数据。</w:t>
      </w:r>
    </w:p>
    <w:p w14:paraId="63A819EC">
      <w:pPr>
        <w:pStyle w:val="16"/>
        <w:spacing w:after="60" w:line="324" w:lineRule="auto"/>
        <w:rPr>
          <w:rFonts w:hint="eastAsia"/>
          <w:lang w:eastAsia="zh-CN"/>
        </w:rPr>
      </w:pPr>
      <w:r>
        <w:rPr>
          <w:rFonts w:ascii="Arial" w:hAnsi="Arial"/>
          <w:lang w:eastAsia="zh-CN"/>
        </w:rPr>
        <w:t>导出内容必须与当前页面筛选条件、任务版本和数据权限一致。</w:t>
      </w:r>
    </w:p>
    <w:p w14:paraId="42F768F9">
      <w:pPr>
        <w:pStyle w:val="4"/>
        <w:spacing w:after="120" w:line="288" w:lineRule="auto"/>
        <w:rPr>
          <w:lang w:eastAsia="zh-CN"/>
        </w:rPr>
      </w:pPr>
      <w:r>
        <w:rPr>
          <w:rFonts w:ascii="Arial" w:hAnsi="Arial" w:eastAsia="黑体"/>
          <w:lang w:eastAsia="zh-CN"/>
        </w:rPr>
        <w:t>3.4. 数据管理</w:t>
      </w:r>
    </w:p>
    <w:p w14:paraId="2882E410">
      <w:pPr>
        <w:rPr>
          <w:rFonts w:hint="eastAsia"/>
          <w:lang w:eastAsia="zh-CN"/>
        </w:rPr>
      </w:pPr>
      <w:r>
        <w:rPr>
          <w:rFonts w:ascii="Arial" w:hAnsi="Arial"/>
          <w:lang w:eastAsia="zh-CN"/>
        </w:rPr>
        <w:t>数据管理是通用能碳平台业务数据底座，包含用能单元、能源品种、能源数据、运营数据和重点设备五个子模块。数据通过稳定ID和引用关系支撑能源分析、碳核算及资产策略。</w:t>
      </w:r>
    </w:p>
    <w:p w14:paraId="4073F7DA">
      <w:pPr>
        <w:rPr>
          <w:rFonts w:hint="eastAsia"/>
          <w:lang w:eastAsia="zh-CN"/>
        </w:rPr>
      </w:pPr>
      <w:r>
        <w:rPr>
          <w:lang w:eastAsia="zh-CN"/>
        </w:rPr>
        <w:br w:type="page"/>
      </w:r>
    </w:p>
    <w:p w14:paraId="3BF84F52">
      <w:pPr>
        <w:pStyle w:val="5"/>
        <w:spacing w:after="120" w:line="288" w:lineRule="auto"/>
        <w:rPr>
          <w:lang w:eastAsia="zh-CN"/>
        </w:rPr>
      </w:pPr>
      <w:r>
        <w:rPr>
          <w:rFonts w:ascii="Arial" w:hAnsi="Arial" w:eastAsia="黑体"/>
          <w:sz w:val="24"/>
          <w:lang w:eastAsia="zh-CN"/>
        </w:rPr>
        <w:t>3.4.1. 用能单元</w:t>
      </w:r>
    </w:p>
    <w:p w14:paraId="4007D08F">
      <w:pPr>
        <w:pStyle w:val="6"/>
        <w:spacing w:before="120" w:after="120" w:line="288" w:lineRule="auto"/>
        <w:rPr>
          <w:lang w:eastAsia="zh-CN"/>
        </w:rPr>
      </w:pPr>
      <w:r>
        <w:rPr>
          <w:rFonts w:ascii="Arial" w:hAnsi="Arial" w:eastAsia="黑体"/>
          <w:sz w:val="22"/>
          <w:lang w:eastAsia="zh-CN"/>
        </w:rPr>
        <w:t>3.4.1.1. Introduce 介绍</w:t>
      </w:r>
    </w:p>
    <w:p w14:paraId="06D8DAA4">
      <w:pPr>
        <w:rPr>
          <w:rFonts w:ascii="Arial" w:hAnsi="Arial"/>
          <w:lang w:eastAsia="zh-CN"/>
        </w:rPr>
      </w:pPr>
      <w:r>
        <w:rPr>
          <w:rFonts w:ascii="Arial" w:hAnsi="Arial"/>
          <w:lang w:eastAsia="zh-CN"/>
        </w:rPr>
        <w:t>维护企业一级用能单元及二级工序、系统或区域的树形主数据，为能源数据、运营数据、重点设备、能源转换与输出记录提供统一的数据归属，并为能耗查询、能耗强度指标、能效对标及能流分析提供数据归属、汇总层级和分析对象基础。</w:t>
      </w:r>
      <w:r>
        <w:rPr>
          <w:rFonts w:ascii="Arial" w:hAnsi="Arial"/>
          <w:lang w:eastAsia="zh-CN"/>
        </w:rPr>
        <w:br w:type="textWrapping"/>
      </w:r>
      <w:r>
        <w:rPr>
          <w:rFonts w:ascii="Arial" w:hAnsi="Arial"/>
          <w:lang w:eastAsia="zh-CN"/>
        </w:rPr>
        <w:t>能流分析基于企业、一级和二级用能单元的能源记录进行分层汇总；用能单元本身不维护能源转换场景或能流关系。能源转换、回收利用、自发电及外供等业务关系，不在本页面配置；由“能源数据 &gt; 能源转换与输出”按实际转换系统和业务记录维护。</w:t>
      </w:r>
    </w:p>
    <w:p w14:paraId="60919FE5">
      <w:pPr>
        <w:rPr>
          <w:rFonts w:ascii="Arial" w:hAnsi="Arial"/>
          <w:lang w:eastAsia="zh-CN"/>
        </w:rPr>
      </w:pPr>
      <w:r>
        <w:rPr>
          <w:rFonts w:ascii="Arial" w:hAnsi="Arial"/>
          <w:lang w:eastAsia="zh-CN"/>
        </w:rPr>
        <w:t>用能单元使用稳定的 energyUnitId 作为系统关联键；名称仅用于页面展示，不作为跨模块关联依据。二级用能单元通过 parentEnergyUnitId 关联所属一级用能单元。</w:t>
      </w:r>
    </w:p>
    <w:p w14:paraId="48486D24">
      <w:pPr>
        <w:rPr>
          <w:rFonts w:ascii="Arial" w:hAnsi="Arial"/>
          <w:lang w:eastAsia="zh-CN"/>
        </w:rPr>
      </w:pPr>
      <w:r>
        <w:rPr>
          <w:rFonts w:ascii="Arial" w:hAnsi="Arial"/>
          <w:lang w:eastAsia="zh-CN"/>
        </w:rPr>
        <w:t>用能单元支持同级展示顺序维护：一级用能单元按企业内展示顺序排列；二级用能单元按各自父级下的展示顺序排列。系统使用 displayOrder 保存同级顺序，仅影响树形表格及相关选择控件的展示顺序，不改变 energyUnitId、parentEnergyUnitId、能源数据归属、运营数据归属、重点设备归属或能流计算结果。</w:t>
      </w:r>
    </w:p>
    <w:p w14:paraId="1D8FD453">
      <w:pPr>
        <w:rPr>
          <w:rFonts w:ascii="Arial" w:hAnsi="Arial"/>
          <w:lang w:eastAsia="zh-CN"/>
        </w:rPr>
      </w:pPr>
      <w:r>
        <w:rPr>
          <w:rFonts w:ascii="Arial" w:hAnsi="Arial"/>
          <w:lang w:eastAsia="zh-CN"/>
        </w:rPr>
        <w:t>一期仅支持两级结构：</w:t>
      </w:r>
    </w:p>
    <w:p w14:paraId="31D12A40">
      <w:pPr>
        <w:pStyle w:val="16"/>
        <w:spacing w:after="60" w:line="324" w:lineRule="auto"/>
        <w:rPr>
          <w:rFonts w:ascii="Arial" w:hAnsi="Arial"/>
          <w:lang w:eastAsia="zh-CN"/>
        </w:rPr>
      </w:pPr>
      <w:r>
        <w:rPr>
          <w:rFonts w:ascii="Arial" w:hAnsi="Arial"/>
          <w:lang w:eastAsia="zh-CN"/>
        </w:rPr>
        <w:t>一级用能单元：生产单元、公辅系统、建筑/区域等；</w:t>
      </w:r>
    </w:p>
    <w:p w14:paraId="404EB8A2">
      <w:pPr>
        <w:pStyle w:val="16"/>
        <w:spacing w:after="60" w:line="324" w:lineRule="auto"/>
        <w:rPr>
          <w:rFonts w:ascii="Arial" w:hAnsi="Arial"/>
          <w:lang w:eastAsia="zh-CN"/>
        </w:rPr>
      </w:pPr>
      <w:r>
        <w:rPr>
          <w:rFonts w:ascii="Arial" w:hAnsi="Arial"/>
          <w:lang w:eastAsia="zh-CN"/>
        </w:rPr>
        <w:t>二级用能单元：一级单元下的工序、系统或区域；</w:t>
      </w:r>
    </w:p>
    <w:p w14:paraId="270E0176">
      <w:pPr>
        <w:pStyle w:val="16"/>
        <w:spacing w:after="60" w:line="324" w:lineRule="auto"/>
        <w:rPr>
          <w:rFonts w:hint="eastAsia"/>
          <w:lang w:eastAsia="zh-CN"/>
        </w:rPr>
      </w:pPr>
      <w:r>
        <w:rPr>
          <w:rFonts w:ascii="Arial" w:hAnsi="Arial"/>
          <w:lang w:eastAsia="zh-CN"/>
        </w:rPr>
        <w:t>不支持第三级及更深层级。</w:t>
      </w:r>
    </w:p>
    <w:p w14:paraId="5F5AC0D7">
      <w:pPr>
        <w:pStyle w:val="6"/>
        <w:spacing w:before="120" w:after="120" w:line="288" w:lineRule="auto"/>
        <w:rPr>
          <w:lang w:eastAsia="zh-CN"/>
        </w:rPr>
      </w:pPr>
      <w:r>
        <w:rPr>
          <w:rFonts w:ascii="Arial" w:hAnsi="Arial" w:eastAsia="黑体"/>
          <w:sz w:val="22"/>
          <w:lang w:eastAsia="zh-CN"/>
        </w:rPr>
        <w:t>3.4.1.2. UI Design UI设计</w:t>
      </w:r>
    </w:p>
    <w:p w14:paraId="37A4E20E">
      <w:pPr>
        <w:rPr>
          <w:rFonts w:ascii="Arial" w:hAnsi="Arial"/>
        </w:rPr>
      </w:pPr>
      <w:r>
        <w:rPr>
          <w:rFonts w:ascii="Arial" w:hAnsi="Arial"/>
          <w:lang w:eastAsia="zh-CN"/>
        </w:rPr>
        <w:t>页面采用单栏树形表格，不设置独立左侧组织树。</w:t>
      </w:r>
      <w:r>
        <w:rPr>
          <w:rFonts w:ascii="Arial" w:hAnsi="Arial"/>
        </w:rPr>
        <w:t>页面包含：</w:t>
      </w:r>
    </w:p>
    <w:p w14:paraId="4B8106C8">
      <w:pPr>
        <w:pStyle w:val="16"/>
        <w:spacing w:after="60" w:line="324" w:lineRule="auto"/>
        <w:rPr>
          <w:rFonts w:ascii="Arial" w:hAnsi="Arial"/>
          <w:lang w:eastAsia="zh-CN"/>
        </w:rPr>
      </w:pPr>
      <w:r>
        <w:rPr>
          <w:rFonts w:ascii="Arial" w:hAnsi="Arial"/>
          <w:lang w:eastAsia="zh-CN"/>
        </w:rPr>
        <w:t>页面标题与一期层级说明</w:t>
      </w:r>
      <w:r>
        <w:rPr>
          <w:rFonts w:hint="eastAsia" w:ascii="Arial" w:hAnsi="Arial"/>
          <w:lang w:eastAsia="zh-CN"/>
        </w:rPr>
        <w:t>；</w:t>
      </w:r>
    </w:p>
    <w:p w14:paraId="2FEDFC60">
      <w:pPr>
        <w:pStyle w:val="16"/>
        <w:spacing w:after="60" w:line="324" w:lineRule="auto"/>
        <w:rPr>
          <w:rFonts w:ascii="Arial" w:hAnsi="Arial"/>
          <w:lang w:eastAsia="zh-CN"/>
        </w:rPr>
      </w:pPr>
      <w:r>
        <w:rPr>
          <w:rFonts w:hint="eastAsia" w:ascii="Arial" w:hAnsi="Arial"/>
          <w:lang w:eastAsia="zh-CN"/>
        </w:rPr>
        <w:t>关键字</w:t>
      </w:r>
      <w:r>
        <w:rPr>
          <w:rFonts w:ascii="Arial" w:hAnsi="Arial"/>
          <w:lang w:eastAsia="zh-CN"/>
        </w:rPr>
        <w:t>、单元类型筛选区；</w:t>
      </w:r>
    </w:p>
    <w:p w14:paraId="57F7C0EC">
      <w:pPr>
        <w:pStyle w:val="16"/>
        <w:spacing w:after="60" w:line="324" w:lineRule="auto"/>
        <w:rPr>
          <w:rFonts w:ascii="Arial" w:hAnsi="Arial"/>
        </w:rPr>
      </w:pPr>
      <w:r>
        <w:rPr>
          <w:rFonts w:hint="eastAsia" w:ascii="Arial" w:hAnsi="Arial"/>
          <w:lang w:eastAsia="zh-CN"/>
        </w:rPr>
        <w:t>查询、重置操作；</w:t>
      </w:r>
    </w:p>
    <w:p w14:paraId="56B0F39A">
      <w:pPr>
        <w:pStyle w:val="16"/>
        <w:spacing w:after="60" w:line="324" w:lineRule="auto"/>
        <w:rPr>
          <w:rFonts w:ascii="Arial" w:hAnsi="Arial"/>
          <w:lang w:eastAsia="zh-CN"/>
        </w:rPr>
      </w:pPr>
      <w:r>
        <w:rPr>
          <w:rFonts w:ascii="Arial" w:hAnsi="Arial"/>
          <w:lang w:eastAsia="zh-CN"/>
        </w:rPr>
        <w:t>新增一级用能单元按钮；</w:t>
      </w:r>
    </w:p>
    <w:p w14:paraId="5D7E3AED">
      <w:pPr>
        <w:pStyle w:val="16"/>
        <w:spacing w:after="60" w:line="324" w:lineRule="auto"/>
        <w:rPr>
          <w:rFonts w:ascii="Arial" w:hAnsi="Arial"/>
        </w:rPr>
      </w:pPr>
      <w:r>
        <w:rPr>
          <w:rFonts w:ascii="Arial" w:hAnsi="Arial"/>
        </w:rPr>
        <w:t>用能单元树形表格；</w:t>
      </w:r>
    </w:p>
    <w:p w14:paraId="4EA78A16">
      <w:pPr>
        <w:pStyle w:val="16"/>
        <w:spacing w:after="60" w:line="324" w:lineRule="auto"/>
        <w:rPr>
          <w:rFonts w:ascii="Arial" w:hAnsi="Arial"/>
          <w:lang w:eastAsia="zh-CN"/>
        </w:rPr>
      </w:pPr>
      <w:r>
        <w:rPr>
          <w:rFonts w:ascii="Arial" w:hAnsi="Arial"/>
          <w:lang w:eastAsia="zh-CN"/>
        </w:rPr>
        <w:t>新增一级、添加下级、编辑、删除确认/删除拦截弹窗；</w:t>
      </w:r>
    </w:p>
    <w:p w14:paraId="12905CE9">
      <w:pPr>
        <w:pStyle w:val="16"/>
        <w:spacing w:after="60" w:line="324" w:lineRule="auto"/>
        <w:rPr>
          <w:rFonts w:ascii="Arial" w:hAnsi="Arial"/>
          <w:lang w:eastAsia="zh-CN"/>
        </w:rPr>
      </w:pPr>
      <w:r>
        <w:rPr>
          <w:rFonts w:hint="eastAsia" w:ascii="Arial" w:hAnsi="Arial"/>
          <w:lang w:eastAsia="zh-CN"/>
        </w:rPr>
        <w:t>调整一级顺序入口</w:t>
      </w:r>
    </w:p>
    <w:p w14:paraId="1AB179F2">
      <w:pPr>
        <w:pStyle w:val="16"/>
        <w:spacing w:after="60" w:line="324" w:lineRule="auto"/>
        <w:rPr>
          <w:rFonts w:ascii="Arial" w:hAnsi="Arial"/>
          <w:lang w:eastAsia="zh-CN"/>
        </w:rPr>
      </w:pPr>
      <w:r>
        <w:rPr>
          <w:rFonts w:ascii="Arial" w:hAnsi="Arial"/>
          <w:lang w:eastAsia="zh-CN"/>
        </w:rPr>
        <w:t>一级用能单元行内的“调整下级顺序”操作。一级用能单元操作包括：添加下级、调整下级顺序、编辑、删除；二级用能单元操作包括：编辑、删除。页面顶部提供“调整一级顺序”入口。</w:t>
      </w:r>
    </w:p>
    <w:p w14:paraId="3EFDFC27">
      <w:pPr>
        <w:rPr>
          <w:rFonts w:ascii="Arial" w:hAnsi="Arial"/>
          <w:lang w:eastAsia="zh-CN"/>
        </w:rPr>
      </w:pPr>
      <w:r>
        <w:rPr>
          <w:rFonts w:ascii="Arial" w:hAnsi="Arial"/>
          <w:lang w:eastAsia="zh-CN"/>
        </w:rPr>
        <w:t>表格字段包括：用能单元、层级、单元类型、操作。</w:t>
      </w:r>
    </w:p>
    <w:p w14:paraId="30BF420E">
      <w:pPr>
        <w:rPr>
          <w:rFonts w:hint="eastAsia"/>
          <w:lang w:eastAsia="zh-CN"/>
        </w:rPr>
      </w:pPr>
      <w:r>
        <w:drawing>
          <wp:inline distT="0" distB="0" distL="0" distR="0">
            <wp:extent cx="5904230" cy="4560570"/>
            <wp:effectExtent l="0" t="0" r="1270" b="0"/>
            <wp:docPr id="822106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06802" name="图片 1"/>
                    <pic:cNvPicPr>
                      <a:picLocks noChangeAspect="1"/>
                    </pic:cNvPicPr>
                  </pic:nvPicPr>
                  <pic:blipFill>
                    <a:blip r:embed="rId9"/>
                    <a:stretch>
                      <a:fillRect/>
                    </a:stretch>
                  </pic:blipFill>
                  <pic:spPr>
                    <a:xfrm>
                      <a:off x="0" y="0"/>
                      <a:ext cx="5904230" cy="4560570"/>
                    </a:xfrm>
                    <a:prstGeom prst="rect">
                      <a:avLst/>
                    </a:prstGeom>
                  </pic:spPr>
                </pic:pic>
              </a:graphicData>
            </a:graphic>
          </wp:inline>
        </w:drawing>
      </w:r>
    </w:p>
    <w:p w14:paraId="3455DD6A">
      <w:pPr>
        <w:pStyle w:val="6"/>
        <w:spacing w:before="120" w:after="120" w:line="288" w:lineRule="auto"/>
        <w:rPr>
          <w:lang w:eastAsia="zh-CN"/>
        </w:rPr>
      </w:pPr>
      <w:r>
        <w:rPr>
          <w:rFonts w:ascii="Arial" w:hAnsi="Arial" w:eastAsia="黑体"/>
          <w:sz w:val="22"/>
          <w:lang w:eastAsia="zh-CN"/>
        </w:rPr>
        <w:t>3.4.1.3. 树形结构与查询</w:t>
      </w:r>
    </w:p>
    <w:p w14:paraId="5D1C0C8A">
      <w:pPr>
        <w:pStyle w:val="7"/>
        <w:spacing w:before="120" w:after="120" w:line="288" w:lineRule="auto"/>
        <w:rPr>
          <w:lang w:eastAsia="zh-CN"/>
        </w:rPr>
      </w:pPr>
      <w:r>
        <w:rPr>
          <w:rFonts w:ascii="Arial" w:hAnsi="Arial" w:eastAsia="黑体"/>
          <w:lang w:eastAsia="zh-CN"/>
        </w:rPr>
        <w:t>3.4.1.3.1.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2"/>
        <w:gridCol w:w="1266"/>
        <w:gridCol w:w="1317"/>
        <w:gridCol w:w="2472"/>
        <w:gridCol w:w="3193"/>
      </w:tblGrid>
      <w:tr w14:paraId="62ECE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52" w:type="dxa"/>
            <w:shd w:val="clear" w:color="auto" w:fill="D9EAD3"/>
            <w:tcMar>
              <w:top w:w="80" w:type="dxa"/>
              <w:left w:w="100" w:type="dxa"/>
              <w:bottom w:w="80" w:type="dxa"/>
              <w:right w:w="100" w:type="dxa"/>
            </w:tcMar>
            <w:vAlign w:val="center"/>
          </w:tcPr>
          <w:p w14:paraId="1819EC97">
            <w:pPr>
              <w:spacing w:after="0" w:line="276" w:lineRule="auto"/>
              <w:rPr>
                <w:rFonts w:ascii="Arial" w:hAnsi="Arial"/>
                <w:b/>
                <w:bCs/>
                <w:sz w:val="19"/>
                <w:lang w:eastAsia="zh-CN"/>
              </w:rPr>
            </w:pPr>
            <w:r>
              <w:rPr>
                <w:rFonts w:ascii="Arial" w:hAnsi="Arial"/>
                <w:b/>
                <w:bCs/>
                <w:sz w:val="19"/>
                <w:lang w:eastAsia="zh-CN"/>
              </w:rPr>
              <w:t>输入项</w:t>
            </w:r>
          </w:p>
        </w:tc>
        <w:tc>
          <w:tcPr>
            <w:tcW w:w="1266" w:type="dxa"/>
            <w:shd w:val="clear" w:color="auto" w:fill="D9EAD3"/>
            <w:tcMar>
              <w:top w:w="80" w:type="dxa"/>
              <w:left w:w="100" w:type="dxa"/>
              <w:bottom w:w="80" w:type="dxa"/>
              <w:right w:w="100" w:type="dxa"/>
            </w:tcMar>
            <w:vAlign w:val="center"/>
          </w:tcPr>
          <w:p w14:paraId="35962A42">
            <w:pPr>
              <w:spacing w:after="0" w:line="276" w:lineRule="auto"/>
              <w:rPr>
                <w:rFonts w:ascii="Arial" w:hAnsi="Arial"/>
                <w:b/>
                <w:bCs/>
                <w:sz w:val="19"/>
                <w:lang w:eastAsia="zh-CN"/>
              </w:rPr>
            </w:pPr>
            <w:r>
              <w:rPr>
                <w:rFonts w:ascii="Arial" w:hAnsi="Arial"/>
                <w:b/>
                <w:bCs/>
                <w:sz w:val="19"/>
                <w:lang w:eastAsia="zh-CN"/>
              </w:rPr>
              <w:t>类型</w:t>
            </w:r>
          </w:p>
        </w:tc>
        <w:tc>
          <w:tcPr>
            <w:tcW w:w="1317" w:type="dxa"/>
            <w:shd w:val="clear" w:color="auto" w:fill="D9EAD3"/>
            <w:tcMar>
              <w:top w:w="80" w:type="dxa"/>
              <w:left w:w="100" w:type="dxa"/>
              <w:bottom w:w="80" w:type="dxa"/>
              <w:right w:w="100" w:type="dxa"/>
            </w:tcMar>
            <w:vAlign w:val="center"/>
          </w:tcPr>
          <w:p w14:paraId="5CDFF1CD">
            <w:pPr>
              <w:spacing w:after="0" w:line="276" w:lineRule="auto"/>
              <w:rPr>
                <w:rFonts w:ascii="Arial" w:hAnsi="Arial"/>
                <w:b/>
                <w:bCs/>
                <w:sz w:val="19"/>
                <w:lang w:eastAsia="zh-CN"/>
              </w:rPr>
            </w:pPr>
            <w:r>
              <w:rPr>
                <w:rFonts w:ascii="Arial" w:hAnsi="Arial"/>
                <w:b/>
                <w:bCs/>
                <w:sz w:val="19"/>
                <w:lang w:eastAsia="zh-CN"/>
              </w:rPr>
              <w:t>是否必填</w:t>
            </w:r>
          </w:p>
        </w:tc>
        <w:tc>
          <w:tcPr>
            <w:tcW w:w="2472" w:type="dxa"/>
            <w:shd w:val="clear" w:color="auto" w:fill="D9EAD3"/>
            <w:tcMar>
              <w:top w:w="80" w:type="dxa"/>
              <w:left w:w="100" w:type="dxa"/>
              <w:bottom w:w="80" w:type="dxa"/>
              <w:right w:w="100" w:type="dxa"/>
            </w:tcMar>
            <w:vAlign w:val="center"/>
          </w:tcPr>
          <w:p w14:paraId="164C3EC9">
            <w:pPr>
              <w:spacing w:after="0" w:line="276" w:lineRule="auto"/>
              <w:rPr>
                <w:rFonts w:ascii="Arial" w:hAnsi="Arial"/>
                <w:b/>
                <w:bCs/>
                <w:sz w:val="19"/>
                <w:lang w:eastAsia="zh-CN"/>
              </w:rPr>
            </w:pPr>
            <w:r>
              <w:rPr>
                <w:rFonts w:ascii="Arial" w:hAnsi="Arial"/>
                <w:b/>
                <w:bCs/>
                <w:sz w:val="19"/>
                <w:lang w:eastAsia="zh-CN"/>
              </w:rPr>
              <w:t>范围</w:t>
            </w:r>
          </w:p>
        </w:tc>
        <w:tc>
          <w:tcPr>
            <w:tcW w:w="3193" w:type="dxa"/>
            <w:shd w:val="clear" w:color="auto" w:fill="D9EAD3"/>
            <w:tcMar>
              <w:top w:w="80" w:type="dxa"/>
              <w:left w:w="100" w:type="dxa"/>
              <w:bottom w:w="80" w:type="dxa"/>
              <w:right w:w="100" w:type="dxa"/>
            </w:tcMar>
            <w:vAlign w:val="center"/>
          </w:tcPr>
          <w:p w14:paraId="06115B6C">
            <w:pPr>
              <w:spacing w:after="0" w:line="276" w:lineRule="auto"/>
              <w:rPr>
                <w:rFonts w:ascii="Arial" w:hAnsi="Arial"/>
                <w:b/>
                <w:bCs/>
                <w:sz w:val="19"/>
                <w:lang w:eastAsia="zh-CN"/>
              </w:rPr>
            </w:pPr>
            <w:r>
              <w:rPr>
                <w:rFonts w:ascii="Arial" w:hAnsi="Arial"/>
                <w:b/>
                <w:bCs/>
                <w:sz w:val="19"/>
                <w:lang w:eastAsia="zh-CN"/>
              </w:rPr>
              <w:t>备注</w:t>
            </w:r>
          </w:p>
        </w:tc>
      </w:tr>
      <w:tr w14:paraId="398E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2" w:type="dxa"/>
            <w:tcMar>
              <w:top w:w="80" w:type="dxa"/>
              <w:left w:w="100" w:type="dxa"/>
              <w:bottom w:w="80" w:type="dxa"/>
              <w:right w:w="100" w:type="dxa"/>
            </w:tcMar>
            <w:vAlign w:val="center"/>
          </w:tcPr>
          <w:p w14:paraId="3643ED53">
            <w:pPr>
              <w:spacing w:after="0" w:line="276" w:lineRule="auto"/>
              <w:rPr>
                <w:rFonts w:ascii="Arial" w:hAnsi="Arial"/>
                <w:sz w:val="19"/>
                <w:lang w:eastAsia="zh-CN"/>
              </w:rPr>
            </w:pPr>
            <w:r>
              <w:rPr>
                <w:rFonts w:ascii="Arial" w:hAnsi="Arial"/>
                <w:sz w:val="19"/>
                <w:lang w:eastAsia="zh-CN"/>
              </w:rPr>
              <w:t>关键字</w:t>
            </w:r>
          </w:p>
        </w:tc>
        <w:tc>
          <w:tcPr>
            <w:tcW w:w="1266" w:type="dxa"/>
            <w:tcMar>
              <w:top w:w="80" w:type="dxa"/>
              <w:left w:w="100" w:type="dxa"/>
              <w:bottom w:w="80" w:type="dxa"/>
              <w:right w:w="100" w:type="dxa"/>
            </w:tcMar>
            <w:vAlign w:val="center"/>
          </w:tcPr>
          <w:p w14:paraId="66F465FD">
            <w:pPr>
              <w:spacing w:after="0" w:line="276" w:lineRule="auto"/>
              <w:rPr>
                <w:rFonts w:ascii="Arial" w:hAnsi="Arial"/>
                <w:sz w:val="19"/>
                <w:lang w:eastAsia="zh-CN"/>
              </w:rPr>
            </w:pPr>
            <w:r>
              <w:rPr>
                <w:rFonts w:ascii="Arial" w:hAnsi="Arial"/>
                <w:sz w:val="19"/>
                <w:lang w:eastAsia="zh-CN"/>
              </w:rPr>
              <w:t>搜索框</w:t>
            </w:r>
          </w:p>
        </w:tc>
        <w:tc>
          <w:tcPr>
            <w:tcW w:w="1317" w:type="dxa"/>
            <w:tcMar>
              <w:top w:w="80" w:type="dxa"/>
              <w:left w:w="100" w:type="dxa"/>
              <w:bottom w:w="80" w:type="dxa"/>
              <w:right w:w="100" w:type="dxa"/>
            </w:tcMar>
            <w:vAlign w:val="center"/>
          </w:tcPr>
          <w:p w14:paraId="48F976C6">
            <w:pPr>
              <w:spacing w:after="0" w:line="276" w:lineRule="auto"/>
              <w:rPr>
                <w:rFonts w:ascii="Arial" w:hAnsi="Arial"/>
                <w:sz w:val="19"/>
                <w:lang w:eastAsia="zh-CN"/>
              </w:rPr>
            </w:pPr>
            <w:r>
              <w:rPr>
                <w:rFonts w:ascii="Arial" w:hAnsi="Arial"/>
                <w:sz w:val="19"/>
                <w:lang w:eastAsia="zh-CN"/>
              </w:rPr>
              <w:t>否</w:t>
            </w:r>
          </w:p>
        </w:tc>
        <w:tc>
          <w:tcPr>
            <w:tcW w:w="2472" w:type="dxa"/>
            <w:tcMar>
              <w:top w:w="80" w:type="dxa"/>
              <w:left w:w="100" w:type="dxa"/>
              <w:bottom w:w="80" w:type="dxa"/>
              <w:right w:w="100" w:type="dxa"/>
            </w:tcMar>
            <w:vAlign w:val="center"/>
          </w:tcPr>
          <w:p w14:paraId="254E57EF">
            <w:pPr>
              <w:spacing w:after="0" w:line="276" w:lineRule="auto"/>
              <w:rPr>
                <w:rFonts w:ascii="Arial" w:hAnsi="Arial"/>
                <w:sz w:val="19"/>
                <w:lang w:eastAsia="zh-CN"/>
              </w:rPr>
            </w:pPr>
            <w:r>
              <w:rPr>
                <w:rFonts w:ascii="Arial" w:hAnsi="Arial"/>
                <w:sz w:val="19"/>
                <w:lang w:eastAsia="zh-CN"/>
              </w:rPr>
              <w:t>0-50字符</w:t>
            </w:r>
          </w:p>
        </w:tc>
        <w:tc>
          <w:tcPr>
            <w:tcW w:w="3193" w:type="dxa"/>
            <w:tcMar>
              <w:top w:w="80" w:type="dxa"/>
              <w:left w:w="100" w:type="dxa"/>
              <w:bottom w:w="80" w:type="dxa"/>
              <w:right w:w="100" w:type="dxa"/>
            </w:tcMar>
            <w:vAlign w:val="center"/>
          </w:tcPr>
          <w:p w14:paraId="499022AC">
            <w:pPr>
              <w:spacing w:after="0" w:line="276" w:lineRule="auto"/>
              <w:rPr>
                <w:rFonts w:ascii="Arial" w:hAnsi="Arial"/>
                <w:sz w:val="19"/>
                <w:lang w:eastAsia="zh-CN"/>
              </w:rPr>
            </w:pPr>
            <w:r>
              <w:rPr>
                <w:rFonts w:ascii="Arial" w:hAnsi="Arial"/>
                <w:sz w:val="19"/>
                <w:lang w:eastAsia="zh-CN"/>
              </w:rPr>
              <w:t>按用能单元名称模糊搜索</w:t>
            </w:r>
          </w:p>
        </w:tc>
      </w:tr>
      <w:tr w14:paraId="09ACE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2" w:type="dxa"/>
            <w:tcMar>
              <w:top w:w="80" w:type="dxa"/>
              <w:left w:w="100" w:type="dxa"/>
              <w:bottom w:w="80" w:type="dxa"/>
              <w:right w:w="100" w:type="dxa"/>
            </w:tcMar>
            <w:vAlign w:val="center"/>
          </w:tcPr>
          <w:p w14:paraId="3CEC9669">
            <w:pPr>
              <w:spacing w:after="0" w:line="276" w:lineRule="auto"/>
              <w:rPr>
                <w:rFonts w:ascii="Arial" w:hAnsi="Arial"/>
                <w:sz w:val="19"/>
                <w:lang w:eastAsia="zh-CN"/>
              </w:rPr>
            </w:pPr>
            <w:r>
              <w:rPr>
                <w:rFonts w:ascii="Arial" w:hAnsi="Arial"/>
                <w:sz w:val="19"/>
                <w:lang w:eastAsia="zh-CN"/>
              </w:rPr>
              <w:t>单元类型</w:t>
            </w:r>
          </w:p>
        </w:tc>
        <w:tc>
          <w:tcPr>
            <w:tcW w:w="1266" w:type="dxa"/>
            <w:tcMar>
              <w:top w:w="80" w:type="dxa"/>
              <w:left w:w="100" w:type="dxa"/>
              <w:bottom w:w="80" w:type="dxa"/>
              <w:right w:w="100" w:type="dxa"/>
            </w:tcMar>
            <w:vAlign w:val="center"/>
          </w:tcPr>
          <w:p w14:paraId="5B53193A">
            <w:pPr>
              <w:spacing w:after="0" w:line="276" w:lineRule="auto"/>
              <w:rPr>
                <w:rFonts w:ascii="Arial" w:hAnsi="Arial"/>
                <w:sz w:val="19"/>
                <w:lang w:eastAsia="zh-CN"/>
              </w:rPr>
            </w:pPr>
            <w:r>
              <w:rPr>
                <w:rFonts w:ascii="Arial" w:hAnsi="Arial"/>
                <w:sz w:val="19"/>
                <w:lang w:eastAsia="zh-CN"/>
              </w:rPr>
              <w:t>下拉框</w:t>
            </w:r>
          </w:p>
        </w:tc>
        <w:tc>
          <w:tcPr>
            <w:tcW w:w="1317" w:type="dxa"/>
            <w:tcMar>
              <w:top w:w="80" w:type="dxa"/>
              <w:left w:w="100" w:type="dxa"/>
              <w:bottom w:w="80" w:type="dxa"/>
              <w:right w:w="100" w:type="dxa"/>
            </w:tcMar>
            <w:vAlign w:val="center"/>
          </w:tcPr>
          <w:p w14:paraId="1DFBB32B">
            <w:pPr>
              <w:spacing w:after="0" w:line="276" w:lineRule="auto"/>
              <w:rPr>
                <w:rFonts w:ascii="Arial" w:hAnsi="Arial"/>
                <w:sz w:val="19"/>
                <w:lang w:eastAsia="zh-CN"/>
              </w:rPr>
            </w:pPr>
            <w:r>
              <w:rPr>
                <w:rFonts w:ascii="Arial" w:hAnsi="Arial"/>
                <w:sz w:val="19"/>
                <w:lang w:eastAsia="zh-CN"/>
              </w:rPr>
              <w:t>否</w:t>
            </w:r>
          </w:p>
        </w:tc>
        <w:tc>
          <w:tcPr>
            <w:tcW w:w="2472" w:type="dxa"/>
            <w:tcMar>
              <w:top w:w="80" w:type="dxa"/>
              <w:left w:w="100" w:type="dxa"/>
              <w:bottom w:w="80" w:type="dxa"/>
              <w:right w:w="100" w:type="dxa"/>
            </w:tcMar>
            <w:vAlign w:val="center"/>
          </w:tcPr>
          <w:p w14:paraId="5C153E14">
            <w:pPr>
              <w:spacing w:after="0" w:line="276" w:lineRule="auto"/>
              <w:rPr>
                <w:rFonts w:ascii="Arial" w:hAnsi="Arial"/>
                <w:sz w:val="19"/>
                <w:lang w:eastAsia="zh-CN"/>
              </w:rPr>
            </w:pPr>
            <w:r>
              <w:rPr>
                <w:rFonts w:ascii="Arial" w:hAnsi="Arial"/>
                <w:sz w:val="19"/>
                <w:lang w:eastAsia="zh-CN"/>
              </w:rPr>
              <w:t>生产单元/公辅系统/建筑区域/工序环节/其他</w:t>
            </w:r>
          </w:p>
        </w:tc>
        <w:tc>
          <w:tcPr>
            <w:tcW w:w="3193" w:type="dxa"/>
            <w:tcMar>
              <w:top w:w="80" w:type="dxa"/>
              <w:left w:w="100" w:type="dxa"/>
              <w:bottom w:w="80" w:type="dxa"/>
              <w:right w:w="100" w:type="dxa"/>
            </w:tcMar>
            <w:vAlign w:val="center"/>
          </w:tcPr>
          <w:p w14:paraId="35FB6DB7">
            <w:pPr>
              <w:spacing w:after="0" w:line="276" w:lineRule="auto"/>
              <w:rPr>
                <w:rFonts w:ascii="Arial" w:hAnsi="Arial"/>
                <w:sz w:val="19"/>
                <w:lang w:eastAsia="zh-CN"/>
              </w:rPr>
            </w:pPr>
            <w:r>
              <w:rPr>
                <w:rFonts w:ascii="Arial" w:hAnsi="Arial"/>
                <w:sz w:val="19"/>
                <w:lang w:eastAsia="zh-CN"/>
              </w:rPr>
              <w:t>选项来自单元类型字典</w:t>
            </w:r>
          </w:p>
        </w:tc>
      </w:tr>
      <w:tr w14:paraId="43E5D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2" w:type="dxa"/>
            <w:tcMar>
              <w:top w:w="80" w:type="dxa"/>
              <w:left w:w="100" w:type="dxa"/>
              <w:bottom w:w="80" w:type="dxa"/>
              <w:right w:w="100" w:type="dxa"/>
            </w:tcMar>
            <w:vAlign w:val="center"/>
          </w:tcPr>
          <w:p w14:paraId="4930D0C1">
            <w:pPr>
              <w:spacing w:after="0" w:line="276" w:lineRule="auto"/>
              <w:rPr>
                <w:rFonts w:ascii="Arial" w:hAnsi="Arial"/>
                <w:sz w:val="19"/>
                <w:lang w:eastAsia="zh-CN"/>
              </w:rPr>
            </w:pPr>
            <w:r>
              <w:rPr>
                <w:rFonts w:ascii="Arial" w:hAnsi="Arial"/>
                <w:sz w:val="19"/>
                <w:lang w:eastAsia="zh-CN"/>
              </w:rPr>
              <w:t>查询</w:t>
            </w:r>
          </w:p>
        </w:tc>
        <w:tc>
          <w:tcPr>
            <w:tcW w:w="1266" w:type="dxa"/>
            <w:tcMar>
              <w:top w:w="80" w:type="dxa"/>
              <w:left w:w="100" w:type="dxa"/>
              <w:bottom w:w="80" w:type="dxa"/>
              <w:right w:w="100" w:type="dxa"/>
            </w:tcMar>
            <w:vAlign w:val="center"/>
          </w:tcPr>
          <w:p w14:paraId="70C546AA">
            <w:pPr>
              <w:spacing w:after="0" w:line="276" w:lineRule="auto"/>
              <w:rPr>
                <w:rFonts w:ascii="Arial" w:hAnsi="Arial"/>
                <w:sz w:val="19"/>
                <w:lang w:eastAsia="zh-CN"/>
              </w:rPr>
            </w:pPr>
            <w:r>
              <w:rPr>
                <w:rFonts w:ascii="Arial" w:hAnsi="Arial"/>
                <w:sz w:val="19"/>
                <w:lang w:eastAsia="zh-CN"/>
              </w:rPr>
              <w:t>按钮</w:t>
            </w:r>
          </w:p>
        </w:tc>
        <w:tc>
          <w:tcPr>
            <w:tcW w:w="1317" w:type="dxa"/>
            <w:tcMar>
              <w:top w:w="80" w:type="dxa"/>
              <w:left w:w="100" w:type="dxa"/>
              <w:bottom w:w="80" w:type="dxa"/>
              <w:right w:w="100" w:type="dxa"/>
            </w:tcMar>
            <w:vAlign w:val="center"/>
          </w:tcPr>
          <w:p w14:paraId="5B34DDB2">
            <w:pPr>
              <w:spacing w:after="0" w:line="276" w:lineRule="auto"/>
              <w:rPr>
                <w:rFonts w:ascii="Arial" w:hAnsi="Arial"/>
                <w:sz w:val="19"/>
                <w:lang w:eastAsia="zh-CN"/>
              </w:rPr>
            </w:pPr>
            <w:r>
              <w:rPr>
                <w:rFonts w:ascii="Arial" w:hAnsi="Arial"/>
                <w:sz w:val="19"/>
                <w:lang w:eastAsia="zh-CN"/>
              </w:rPr>
              <w:t>否</w:t>
            </w:r>
          </w:p>
        </w:tc>
        <w:tc>
          <w:tcPr>
            <w:tcW w:w="2472" w:type="dxa"/>
            <w:tcMar>
              <w:top w:w="80" w:type="dxa"/>
              <w:left w:w="100" w:type="dxa"/>
              <w:bottom w:w="80" w:type="dxa"/>
              <w:right w:w="100" w:type="dxa"/>
            </w:tcMar>
            <w:vAlign w:val="center"/>
          </w:tcPr>
          <w:p w14:paraId="1629CBE9">
            <w:pPr>
              <w:spacing w:after="0" w:line="276" w:lineRule="auto"/>
              <w:rPr>
                <w:rFonts w:ascii="Arial" w:hAnsi="Arial"/>
                <w:sz w:val="19"/>
                <w:lang w:eastAsia="zh-CN"/>
              </w:rPr>
            </w:pPr>
            <w:r>
              <w:rPr>
                <w:rFonts w:ascii="Arial" w:hAnsi="Arial"/>
                <w:sz w:val="19"/>
                <w:lang w:eastAsia="zh-CN"/>
              </w:rPr>
              <w:t>-</w:t>
            </w:r>
          </w:p>
        </w:tc>
        <w:tc>
          <w:tcPr>
            <w:tcW w:w="3193" w:type="dxa"/>
            <w:tcMar>
              <w:top w:w="80" w:type="dxa"/>
              <w:left w:w="100" w:type="dxa"/>
              <w:bottom w:w="80" w:type="dxa"/>
              <w:right w:w="100" w:type="dxa"/>
            </w:tcMar>
            <w:vAlign w:val="center"/>
          </w:tcPr>
          <w:p w14:paraId="5C805FBE">
            <w:pPr>
              <w:spacing w:after="0" w:line="276" w:lineRule="auto"/>
              <w:rPr>
                <w:rFonts w:ascii="Arial" w:hAnsi="Arial"/>
                <w:sz w:val="19"/>
                <w:lang w:eastAsia="zh-CN"/>
              </w:rPr>
            </w:pPr>
            <w:r>
              <w:rPr>
                <w:rFonts w:ascii="Arial" w:hAnsi="Arial"/>
                <w:sz w:val="19"/>
                <w:lang w:eastAsia="zh-CN"/>
              </w:rPr>
              <w:t>按当前筛选条件刷新列表</w:t>
            </w:r>
          </w:p>
        </w:tc>
      </w:tr>
      <w:tr w14:paraId="56D9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2" w:type="dxa"/>
            <w:tcMar>
              <w:top w:w="80" w:type="dxa"/>
              <w:left w:w="100" w:type="dxa"/>
              <w:bottom w:w="80" w:type="dxa"/>
              <w:right w:w="100" w:type="dxa"/>
            </w:tcMar>
            <w:vAlign w:val="center"/>
          </w:tcPr>
          <w:p w14:paraId="641F0763">
            <w:pPr>
              <w:spacing w:after="0" w:line="276" w:lineRule="auto"/>
              <w:rPr>
                <w:rFonts w:ascii="Arial" w:hAnsi="Arial"/>
                <w:sz w:val="19"/>
                <w:lang w:eastAsia="zh-CN"/>
              </w:rPr>
            </w:pPr>
            <w:r>
              <w:rPr>
                <w:rFonts w:ascii="Arial" w:hAnsi="Arial"/>
                <w:sz w:val="19"/>
                <w:lang w:eastAsia="zh-CN"/>
              </w:rPr>
              <w:t>重置</w:t>
            </w:r>
          </w:p>
        </w:tc>
        <w:tc>
          <w:tcPr>
            <w:tcW w:w="1266" w:type="dxa"/>
            <w:tcMar>
              <w:top w:w="80" w:type="dxa"/>
              <w:left w:w="100" w:type="dxa"/>
              <w:bottom w:w="80" w:type="dxa"/>
              <w:right w:w="100" w:type="dxa"/>
            </w:tcMar>
            <w:vAlign w:val="center"/>
          </w:tcPr>
          <w:p w14:paraId="156B3C4E">
            <w:pPr>
              <w:spacing w:after="0" w:line="276" w:lineRule="auto"/>
              <w:rPr>
                <w:rFonts w:ascii="Arial" w:hAnsi="Arial"/>
                <w:sz w:val="19"/>
                <w:lang w:eastAsia="zh-CN"/>
              </w:rPr>
            </w:pPr>
            <w:r>
              <w:rPr>
                <w:rFonts w:ascii="Arial" w:hAnsi="Arial"/>
                <w:sz w:val="19"/>
                <w:lang w:eastAsia="zh-CN"/>
              </w:rPr>
              <w:t>按钮</w:t>
            </w:r>
          </w:p>
        </w:tc>
        <w:tc>
          <w:tcPr>
            <w:tcW w:w="1317" w:type="dxa"/>
            <w:tcMar>
              <w:top w:w="80" w:type="dxa"/>
              <w:left w:w="100" w:type="dxa"/>
              <w:bottom w:w="80" w:type="dxa"/>
              <w:right w:w="100" w:type="dxa"/>
            </w:tcMar>
            <w:vAlign w:val="center"/>
          </w:tcPr>
          <w:p w14:paraId="4DF53FEC">
            <w:pPr>
              <w:spacing w:after="0" w:line="276" w:lineRule="auto"/>
              <w:rPr>
                <w:rFonts w:ascii="Arial" w:hAnsi="Arial"/>
                <w:sz w:val="19"/>
                <w:lang w:eastAsia="zh-CN"/>
              </w:rPr>
            </w:pPr>
            <w:r>
              <w:rPr>
                <w:rFonts w:ascii="Arial" w:hAnsi="Arial"/>
                <w:sz w:val="19"/>
                <w:lang w:eastAsia="zh-CN"/>
              </w:rPr>
              <w:t>否</w:t>
            </w:r>
          </w:p>
        </w:tc>
        <w:tc>
          <w:tcPr>
            <w:tcW w:w="2472" w:type="dxa"/>
            <w:tcMar>
              <w:top w:w="80" w:type="dxa"/>
              <w:left w:w="100" w:type="dxa"/>
              <w:bottom w:w="80" w:type="dxa"/>
              <w:right w:w="100" w:type="dxa"/>
            </w:tcMar>
            <w:vAlign w:val="center"/>
          </w:tcPr>
          <w:p w14:paraId="54A2146E">
            <w:pPr>
              <w:spacing w:after="0" w:line="276" w:lineRule="auto"/>
              <w:rPr>
                <w:rFonts w:ascii="Arial" w:hAnsi="Arial"/>
                <w:sz w:val="19"/>
                <w:lang w:eastAsia="zh-CN"/>
              </w:rPr>
            </w:pPr>
            <w:r>
              <w:rPr>
                <w:rFonts w:ascii="Arial" w:hAnsi="Arial"/>
                <w:sz w:val="19"/>
                <w:lang w:eastAsia="zh-CN"/>
              </w:rPr>
              <w:t>-</w:t>
            </w:r>
          </w:p>
        </w:tc>
        <w:tc>
          <w:tcPr>
            <w:tcW w:w="3193" w:type="dxa"/>
            <w:tcMar>
              <w:top w:w="80" w:type="dxa"/>
              <w:left w:w="100" w:type="dxa"/>
              <w:bottom w:w="80" w:type="dxa"/>
              <w:right w:w="100" w:type="dxa"/>
            </w:tcMar>
            <w:vAlign w:val="center"/>
          </w:tcPr>
          <w:p w14:paraId="68F695AD">
            <w:pPr>
              <w:spacing w:after="0" w:line="276" w:lineRule="auto"/>
              <w:rPr>
                <w:rFonts w:ascii="Arial" w:hAnsi="Arial"/>
                <w:sz w:val="19"/>
                <w:lang w:eastAsia="zh-CN"/>
              </w:rPr>
            </w:pPr>
            <w:r>
              <w:rPr>
                <w:rFonts w:ascii="Arial" w:hAnsi="Arial"/>
                <w:sz w:val="19"/>
                <w:lang w:eastAsia="zh-CN"/>
              </w:rPr>
              <w:t>清空筛选条件并恢复完整列表</w:t>
            </w:r>
          </w:p>
        </w:tc>
      </w:tr>
    </w:tbl>
    <w:p w14:paraId="5ED1E7D8">
      <w:pPr>
        <w:pStyle w:val="7"/>
        <w:spacing w:before="120" w:after="120" w:line="288" w:lineRule="auto"/>
        <w:rPr>
          <w:lang w:eastAsia="zh-CN"/>
        </w:rPr>
      </w:pPr>
      <w:r>
        <w:rPr>
          <w:rFonts w:ascii="Arial" w:hAnsi="Arial" w:eastAsia="黑体"/>
          <w:lang w:eastAsia="zh-CN"/>
        </w:rPr>
        <w:t>3.4.1.3.2. Process 处理</w:t>
      </w:r>
    </w:p>
    <w:p w14:paraId="35B82974">
      <w:pPr>
        <w:spacing w:after="60" w:line="324" w:lineRule="auto"/>
        <w:ind w:left="227" w:hanging="113"/>
        <w:rPr>
          <w:rFonts w:ascii="Arial" w:hAnsi="Arial"/>
          <w:lang w:eastAsia="zh-CN"/>
        </w:rPr>
      </w:pPr>
      <w:r>
        <w:rPr>
          <w:rFonts w:ascii="Arial" w:hAnsi="Arial"/>
          <w:lang w:eastAsia="zh-CN"/>
        </w:rPr>
        <w:t xml:space="preserve">1. </w:t>
      </w:r>
      <w:r>
        <w:rPr>
          <w:rFonts w:hint="eastAsia" w:ascii="Arial" w:hAnsi="Arial"/>
          <w:lang w:eastAsia="zh-CN"/>
        </w:rPr>
        <w:t>用户</w:t>
      </w:r>
      <w:r>
        <w:rPr>
          <w:rFonts w:ascii="Arial" w:hAnsi="Arial"/>
          <w:lang w:eastAsia="zh-CN"/>
        </w:rPr>
        <w:t>进入“数据管理 &gt; 用能单元”页面。</w:t>
      </w:r>
    </w:p>
    <w:p w14:paraId="751B14C3">
      <w:pPr>
        <w:spacing w:after="60" w:line="324" w:lineRule="auto"/>
        <w:ind w:left="227" w:hanging="113"/>
        <w:rPr>
          <w:rFonts w:ascii="Arial" w:hAnsi="Arial"/>
          <w:lang w:eastAsia="zh-CN"/>
        </w:rPr>
      </w:pPr>
      <w:r>
        <w:rPr>
          <w:rFonts w:hint="eastAsia" w:ascii="Arial" w:hAnsi="Arial"/>
          <w:lang w:eastAsia="zh-CN"/>
        </w:rPr>
        <w:t>2. 系统读取当前组织下的一级、二级用能单元。</w:t>
      </w:r>
    </w:p>
    <w:p w14:paraId="2AF883F0">
      <w:pPr>
        <w:spacing w:after="60" w:line="324" w:lineRule="auto"/>
        <w:ind w:left="227" w:hanging="113"/>
        <w:rPr>
          <w:rFonts w:ascii="Arial" w:hAnsi="Arial"/>
          <w:lang w:eastAsia="zh-CN"/>
        </w:rPr>
      </w:pPr>
      <w:r>
        <w:rPr>
          <w:rFonts w:hint="eastAsia" w:ascii="Arial" w:hAnsi="Arial"/>
          <w:lang w:eastAsia="zh-CN"/>
        </w:rPr>
        <w:t>3. 系统以树形表格展示一级用能单元及其下级工序、系统或区域。</w:t>
      </w:r>
    </w:p>
    <w:p w14:paraId="1AEA54D9">
      <w:pPr>
        <w:spacing w:after="60" w:line="324" w:lineRule="auto"/>
        <w:ind w:left="227" w:hanging="113"/>
        <w:rPr>
          <w:rFonts w:ascii="Arial" w:hAnsi="Arial"/>
          <w:lang w:eastAsia="zh-CN"/>
        </w:rPr>
      </w:pPr>
      <w:r>
        <w:rPr>
          <w:rFonts w:hint="eastAsia" w:ascii="Arial" w:hAnsi="Arial"/>
          <w:lang w:eastAsia="zh-CN"/>
        </w:rPr>
        <w:t>4. 用户输入关键字、选择单元类型后，点击“查询”更新列表。</w:t>
      </w:r>
    </w:p>
    <w:p w14:paraId="2AC5C753">
      <w:pPr>
        <w:spacing w:after="60" w:line="324" w:lineRule="auto"/>
        <w:ind w:left="227" w:hanging="113"/>
        <w:rPr>
          <w:rFonts w:ascii="Arial" w:hAnsi="Arial"/>
          <w:lang w:eastAsia="zh-CN"/>
        </w:rPr>
      </w:pPr>
      <w:r>
        <w:rPr>
          <w:rFonts w:hint="eastAsia" w:ascii="Arial" w:hAnsi="Arial"/>
          <w:lang w:eastAsia="zh-CN"/>
        </w:rPr>
        <w:t>5. 用户点击“重置”后，系统清空筛选条件并恢复完整树形列表。</w:t>
      </w:r>
    </w:p>
    <w:p w14:paraId="007C815D">
      <w:pPr>
        <w:spacing w:after="60" w:line="324" w:lineRule="auto"/>
        <w:ind w:left="227" w:hanging="113"/>
        <w:rPr>
          <w:rFonts w:ascii="Arial" w:hAnsi="Arial"/>
          <w:lang w:eastAsia="zh-CN"/>
        </w:rPr>
      </w:pPr>
      <w:r>
        <w:rPr>
          <w:rFonts w:hint="eastAsia" w:ascii="Arial" w:hAnsi="Arial"/>
          <w:lang w:eastAsia="zh-CN"/>
        </w:rPr>
        <w:t xml:space="preserve">6. </w:t>
      </w:r>
      <w:r>
        <w:rPr>
          <w:rFonts w:ascii="Arial" w:hAnsi="Arial"/>
          <w:lang w:eastAsia="zh-CN"/>
        </w:rPr>
        <w:t>用户可展开或收起存在下级记录的节点；一期通常由一级用能单元承载下级工序、系统或区域。</w:t>
      </w:r>
    </w:p>
    <w:p w14:paraId="437B87D4">
      <w:pPr>
        <w:spacing w:after="60" w:line="324" w:lineRule="auto"/>
        <w:ind w:left="227" w:hanging="113"/>
        <w:rPr>
          <w:rFonts w:ascii="Arial" w:hAnsi="Arial"/>
          <w:lang w:eastAsia="zh-CN"/>
        </w:rPr>
      </w:pPr>
      <w:r>
        <w:rPr>
          <w:rFonts w:hint="eastAsia" w:ascii="Arial" w:hAnsi="Arial"/>
          <w:lang w:eastAsia="zh-CN"/>
        </w:rPr>
        <w:t xml:space="preserve">7. </w:t>
      </w:r>
      <w:r>
        <w:rPr>
          <w:rFonts w:ascii="Arial" w:hAnsi="Arial"/>
          <w:lang w:eastAsia="zh-CN"/>
        </w:rPr>
        <w:t>当二级节点命中关键字或单元类型筛选条件时，系统保留其所属一级用能单元作为必要父级上下文，并自动展示匹配的层级路径。</w:t>
      </w:r>
    </w:p>
    <w:p w14:paraId="7516AEF3">
      <w:pPr>
        <w:spacing w:after="60" w:line="324" w:lineRule="auto"/>
        <w:ind w:left="227" w:hanging="113"/>
        <w:rPr>
          <w:rFonts w:ascii="Arial" w:hAnsi="Arial"/>
          <w:lang w:eastAsia="zh-CN"/>
        </w:rPr>
      </w:pPr>
      <w:r>
        <w:rPr>
          <w:rFonts w:hint="eastAsia" w:ascii="Arial" w:hAnsi="Arial"/>
          <w:lang w:eastAsia="zh-CN"/>
        </w:rPr>
        <w:t>8. 查询与重置应真实更新列表结果，不得仅提示操作成功。</w:t>
      </w:r>
    </w:p>
    <w:p w14:paraId="02428AE8">
      <w:pPr>
        <w:pStyle w:val="7"/>
        <w:spacing w:before="120" w:after="120" w:line="288" w:lineRule="auto"/>
      </w:pPr>
      <w:r>
        <w:rPr>
          <w:rFonts w:ascii="Arial" w:hAnsi="Arial" w:eastAsia="黑体"/>
        </w:rPr>
        <w:t>3.4.1.3.3. Output 输出</w:t>
      </w:r>
    </w:p>
    <w:p w14:paraId="4DD785AD">
      <w:pPr>
        <w:pStyle w:val="16"/>
        <w:spacing w:after="60" w:line="324" w:lineRule="auto"/>
        <w:rPr>
          <w:rFonts w:ascii="Arial" w:hAnsi="Arial"/>
          <w:lang w:eastAsia="zh-CN"/>
        </w:rPr>
      </w:pPr>
      <w:r>
        <w:rPr>
          <w:rFonts w:hint="eastAsia" w:ascii="Arial" w:hAnsi="Arial"/>
          <w:lang w:eastAsia="zh-CN"/>
        </w:rPr>
        <w:t>展示当前组织下的一级、二级用能单元树；</w:t>
      </w:r>
    </w:p>
    <w:p w14:paraId="60301BCF">
      <w:pPr>
        <w:pStyle w:val="16"/>
        <w:spacing w:after="60" w:line="324" w:lineRule="auto"/>
        <w:rPr>
          <w:rFonts w:ascii="Arial" w:hAnsi="Arial"/>
          <w:lang w:eastAsia="zh-CN"/>
        </w:rPr>
      </w:pPr>
      <w:r>
        <w:rPr>
          <w:rFonts w:hint="eastAsia" w:ascii="Arial" w:hAnsi="Arial"/>
          <w:lang w:eastAsia="zh-CN"/>
        </w:rPr>
        <w:t>展示各单元的层级、类型；</w:t>
      </w:r>
    </w:p>
    <w:p w14:paraId="30A7BC80">
      <w:pPr>
        <w:pStyle w:val="16"/>
        <w:spacing w:after="60" w:line="324" w:lineRule="auto"/>
        <w:rPr>
          <w:rFonts w:ascii="Arial" w:hAnsi="Arial"/>
          <w:lang w:eastAsia="zh-CN"/>
        </w:rPr>
      </w:pPr>
      <w:r>
        <w:rPr>
          <w:rFonts w:hint="eastAsia" w:ascii="Arial" w:hAnsi="Arial"/>
          <w:lang w:eastAsia="zh-CN"/>
        </w:rPr>
        <w:t>支持展示、收起、名称搜索和单元类型筛选；</w:t>
      </w:r>
    </w:p>
    <w:p w14:paraId="2DF74E59">
      <w:pPr>
        <w:pStyle w:val="16"/>
        <w:spacing w:after="60" w:line="324" w:lineRule="auto"/>
        <w:rPr>
          <w:rFonts w:ascii="Arial" w:hAnsi="Arial"/>
          <w:lang w:eastAsia="zh-CN"/>
        </w:rPr>
      </w:pPr>
      <w:r>
        <w:rPr>
          <w:rFonts w:hint="eastAsia" w:ascii="Arial" w:hAnsi="Arial"/>
          <w:lang w:eastAsia="zh-CN"/>
        </w:rPr>
        <w:t>一级节点可显示下级数量</w:t>
      </w:r>
    </w:p>
    <w:p w14:paraId="3031E8EE">
      <w:pPr>
        <w:pStyle w:val="7"/>
        <w:spacing w:before="120" w:after="120" w:line="288" w:lineRule="auto"/>
      </w:pPr>
      <w:r>
        <w:rPr>
          <w:rFonts w:ascii="Arial" w:hAnsi="Arial" w:eastAsia="黑体"/>
        </w:rPr>
        <w:t>3.4.1.3.4. Usage Limitation 约束与限制</w:t>
      </w:r>
    </w:p>
    <w:p w14:paraId="05C1C915">
      <w:pPr>
        <w:pStyle w:val="16"/>
        <w:spacing w:after="60" w:line="324" w:lineRule="auto"/>
        <w:rPr>
          <w:rFonts w:hint="eastAsia"/>
          <w:lang w:eastAsia="zh-CN"/>
        </w:rPr>
      </w:pPr>
      <w:r>
        <w:rPr>
          <w:rFonts w:ascii="Arial" w:hAnsi="Arial"/>
          <w:lang w:eastAsia="zh-CN"/>
        </w:rPr>
        <w:t>一期仅支持一级和二级用能单元</w:t>
      </w:r>
      <w:r>
        <w:rPr>
          <w:rFonts w:hint="eastAsia" w:ascii="Arial" w:hAnsi="Arial"/>
          <w:lang w:eastAsia="zh-CN"/>
        </w:rPr>
        <w:t>，不支持第三级</w:t>
      </w:r>
      <w:r>
        <w:rPr>
          <w:rFonts w:ascii="Arial" w:hAnsi="Arial"/>
          <w:lang w:eastAsia="zh-CN"/>
        </w:rPr>
        <w:t>。</w:t>
      </w:r>
    </w:p>
    <w:p w14:paraId="764BDD34">
      <w:pPr>
        <w:pStyle w:val="16"/>
        <w:spacing w:after="60" w:line="324" w:lineRule="auto"/>
        <w:rPr>
          <w:rFonts w:hint="eastAsia"/>
          <w:lang w:eastAsia="zh-CN"/>
        </w:rPr>
      </w:pPr>
      <w:r>
        <w:rPr>
          <w:rFonts w:hint="eastAsia" w:ascii="Arial" w:hAnsi="Arial"/>
          <w:lang w:eastAsia="zh-CN"/>
        </w:rPr>
        <w:t>当前页面默认绑定已选择的组织，不额外提供组织切换控件。</w:t>
      </w:r>
    </w:p>
    <w:p w14:paraId="57720508">
      <w:pPr>
        <w:pStyle w:val="16"/>
        <w:spacing w:after="60" w:line="324" w:lineRule="auto"/>
        <w:rPr>
          <w:rFonts w:hint="eastAsia"/>
          <w:lang w:eastAsia="zh-CN"/>
        </w:rPr>
      </w:pPr>
      <w:r>
        <w:rPr>
          <w:rFonts w:hint="eastAsia" w:ascii="Arial" w:hAnsi="Arial"/>
          <w:lang w:eastAsia="zh-CN"/>
        </w:rPr>
        <w:t>一级、二级是正式数据层级，不仅是页面缩进关系。</w:t>
      </w:r>
    </w:p>
    <w:p w14:paraId="4C37E889">
      <w:pPr>
        <w:pStyle w:val="16"/>
        <w:spacing w:after="60" w:line="324" w:lineRule="auto"/>
        <w:rPr>
          <w:rFonts w:hint="eastAsia"/>
          <w:lang w:eastAsia="zh-CN"/>
        </w:rPr>
      </w:pPr>
      <w:r>
        <w:rPr>
          <w:rFonts w:hint="eastAsia" w:ascii="Arial" w:hAnsi="Arial"/>
          <w:lang w:eastAsia="zh-CN"/>
        </w:rPr>
        <w:t>一级分配数据与二级利用数据在分析页面按不同层级使用，不得重复累计为企业总量。</w:t>
      </w:r>
    </w:p>
    <w:p w14:paraId="20843B19">
      <w:pPr>
        <w:pStyle w:val="6"/>
        <w:spacing w:before="120" w:after="120" w:line="288" w:lineRule="auto"/>
        <w:rPr>
          <w:lang w:eastAsia="zh-CN"/>
        </w:rPr>
      </w:pPr>
      <w:r>
        <w:rPr>
          <w:rFonts w:ascii="Arial" w:hAnsi="Arial" w:eastAsia="黑体"/>
          <w:sz w:val="22"/>
          <w:lang w:eastAsia="zh-CN"/>
        </w:rPr>
        <w:t>3.4.1.4. 新增与编辑</w:t>
      </w:r>
    </w:p>
    <w:p w14:paraId="0BDBE588">
      <w:pPr>
        <w:pStyle w:val="7"/>
        <w:spacing w:before="120" w:after="120" w:line="288" w:lineRule="auto"/>
        <w:rPr>
          <w:lang w:eastAsia="zh-CN"/>
        </w:rPr>
      </w:pPr>
      <w:r>
        <w:rPr>
          <w:rFonts w:ascii="Arial" w:hAnsi="Arial" w:eastAsia="黑体"/>
          <w:lang w:eastAsia="zh-CN"/>
        </w:rPr>
        <w:t>3.4.1.4.1.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4"/>
        <w:gridCol w:w="1128"/>
        <w:gridCol w:w="1024"/>
        <w:gridCol w:w="1115"/>
        <w:gridCol w:w="5039"/>
      </w:tblGrid>
      <w:tr w14:paraId="1A27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94" w:type="dxa"/>
            <w:shd w:val="clear" w:color="auto" w:fill="D9EAD3"/>
            <w:tcMar>
              <w:top w:w="80" w:type="dxa"/>
              <w:left w:w="100" w:type="dxa"/>
              <w:bottom w:w="80" w:type="dxa"/>
              <w:right w:w="100" w:type="dxa"/>
            </w:tcMar>
            <w:vAlign w:val="center"/>
          </w:tcPr>
          <w:p w14:paraId="0E0155C5">
            <w:pPr>
              <w:spacing w:after="0" w:line="276" w:lineRule="auto"/>
              <w:rPr>
                <w:rFonts w:ascii="Arial" w:hAnsi="Arial"/>
                <w:b/>
                <w:bCs/>
                <w:sz w:val="19"/>
                <w:lang w:eastAsia="zh-CN"/>
              </w:rPr>
            </w:pPr>
            <w:r>
              <w:rPr>
                <w:rFonts w:hint="eastAsia" w:ascii="Arial" w:hAnsi="Arial"/>
                <w:b/>
                <w:bCs/>
                <w:sz w:val="19"/>
                <w:lang w:eastAsia="zh-CN"/>
              </w:rPr>
              <w:t>输入项</w:t>
            </w:r>
          </w:p>
        </w:tc>
        <w:tc>
          <w:tcPr>
            <w:tcW w:w="1128" w:type="dxa"/>
            <w:shd w:val="clear" w:color="auto" w:fill="D9EAD3"/>
            <w:tcMar>
              <w:top w:w="80" w:type="dxa"/>
              <w:left w:w="100" w:type="dxa"/>
              <w:bottom w:w="80" w:type="dxa"/>
              <w:right w:w="100" w:type="dxa"/>
            </w:tcMar>
            <w:vAlign w:val="center"/>
          </w:tcPr>
          <w:p w14:paraId="6444255B">
            <w:pPr>
              <w:spacing w:after="0" w:line="276" w:lineRule="auto"/>
              <w:rPr>
                <w:rFonts w:ascii="Arial" w:hAnsi="Arial"/>
                <w:b/>
                <w:bCs/>
                <w:sz w:val="19"/>
                <w:lang w:eastAsia="zh-CN"/>
              </w:rPr>
            </w:pPr>
            <w:r>
              <w:rPr>
                <w:rFonts w:hint="eastAsia" w:ascii="Arial" w:hAnsi="Arial"/>
                <w:b/>
                <w:bCs/>
                <w:sz w:val="19"/>
                <w:lang w:eastAsia="zh-CN"/>
              </w:rPr>
              <w:t>类型</w:t>
            </w:r>
          </w:p>
        </w:tc>
        <w:tc>
          <w:tcPr>
            <w:tcW w:w="1024" w:type="dxa"/>
            <w:shd w:val="clear" w:color="auto" w:fill="D9EAD3"/>
            <w:tcMar>
              <w:top w:w="80" w:type="dxa"/>
              <w:left w:w="100" w:type="dxa"/>
              <w:bottom w:w="80" w:type="dxa"/>
              <w:right w:w="100" w:type="dxa"/>
            </w:tcMar>
            <w:vAlign w:val="center"/>
          </w:tcPr>
          <w:p w14:paraId="2559F624">
            <w:pPr>
              <w:spacing w:after="0" w:line="276" w:lineRule="auto"/>
              <w:rPr>
                <w:rFonts w:ascii="Arial" w:hAnsi="Arial"/>
                <w:b/>
                <w:bCs/>
                <w:sz w:val="19"/>
                <w:lang w:eastAsia="zh-CN"/>
              </w:rPr>
            </w:pPr>
            <w:r>
              <w:rPr>
                <w:rFonts w:hint="eastAsia" w:ascii="Arial" w:hAnsi="Arial"/>
                <w:b/>
                <w:bCs/>
                <w:sz w:val="19"/>
                <w:lang w:eastAsia="zh-CN"/>
              </w:rPr>
              <w:t>是否必填</w:t>
            </w:r>
          </w:p>
        </w:tc>
        <w:tc>
          <w:tcPr>
            <w:tcW w:w="1115" w:type="dxa"/>
            <w:shd w:val="clear" w:color="auto" w:fill="D9EAD3"/>
            <w:tcMar>
              <w:top w:w="80" w:type="dxa"/>
              <w:left w:w="100" w:type="dxa"/>
              <w:bottom w:w="80" w:type="dxa"/>
              <w:right w:w="100" w:type="dxa"/>
            </w:tcMar>
            <w:vAlign w:val="center"/>
          </w:tcPr>
          <w:p w14:paraId="07449401">
            <w:pPr>
              <w:spacing w:after="0" w:line="276" w:lineRule="auto"/>
              <w:rPr>
                <w:rFonts w:ascii="Arial" w:hAnsi="Arial"/>
                <w:b/>
                <w:bCs/>
                <w:sz w:val="19"/>
                <w:lang w:eastAsia="zh-CN"/>
              </w:rPr>
            </w:pPr>
            <w:r>
              <w:rPr>
                <w:rFonts w:hint="eastAsia" w:ascii="Arial" w:hAnsi="Arial"/>
                <w:b/>
                <w:bCs/>
                <w:sz w:val="19"/>
                <w:lang w:eastAsia="zh-CN"/>
              </w:rPr>
              <w:t>范围</w:t>
            </w:r>
          </w:p>
        </w:tc>
        <w:tc>
          <w:tcPr>
            <w:tcW w:w="5039" w:type="dxa"/>
            <w:shd w:val="clear" w:color="auto" w:fill="D9EAD3"/>
            <w:tcMar>
              <w:top w:w="80" w:type="dxa"/>
              <w:left w:w="100" w:type="dxa"/>
              <w:bottom w:w="80" w:type="dxa"/>
              <w:right w:w="100" w:type="dxa"/>
            </w:tcMar>
            <w:vAlign w:val="center"/>
          </w:tcPr>
          <w:p w14:paraId="6CEEA46E">
            <w:pPr>
              <w:spacing w:after="0" w:line="276" w:lineRule="auto"/>
              <w:rPr>
                <w:rFonts w:ascii="Arial" w:hAnsi="Arial"/>
                <w:b/>
                <w:bCs/>
                <w:sz w:val="19"/>
                <w:lang w:eastAsia="zh-CN"/>
              </w:rPr>
            </w:pPr>
            <w:r>
              <w:rPr>
                <w:rFonts w:hint="eastAsia" w:ascii="Arial" w:hAnsi="Arial"/>
                <w:b/>
                <w:bCs/>
                <w:sz w:val="19"/>
                <w:lang w:eastAsia="zh-CN"/>
              </w:rPr>
              <w:t>备注</w:t>
            </w:r>
          </w:p>
        </w:tc>
      </w:tr>
      <w:tr w14:paraId="1660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4" w:type="dxa"/>
            <w:tcMar>
              <w:top w:w="80" w:type="dxa"/>
              <w:left w:w="100" w:type="dxa"/>
              <w:bottom w:w="80" w:type="dxa"/>
              <w:right w:w="100" w:type="dxa"/>
            </w:tcMar>
            <w:vAlign w:val="center"/>
          </w:tcPr>
          <w:p w14:paraId="19A00DA6">
            <w:pPr>
              <w:spacing w:after="0" w:line="276" w:lineRule="auto"/>
              <w:rPr>
                <w:rFonts w:ascii="Arial" w:hAnsi="Arial"/>
                <w:sz w:val="19"/>
                <w:lang w:eastAsia="zh-CN"/>
              </w:rPr>
            </w:pPr>
            <w:r>
              <w:rPr>
                <w:rFonts w:hint="eastAsia" w:ascii="Arial" w:hAnsi="Arial"/>
                <w:sz w:val="19"/>
                <w:lang w:eastAsia="zh-CN"/>
              </w:rPr>
              <w:t>单元类型</w:t>
            </w:r>
          </w:p>
        </w:tc>
        <w:tc>
          <w:tcPr>
            <w:tcW w:w="1128" w:type="dxa"/>
            <w:tcMar>
              <w:top w:w="80" w:type="dxa"/>
              <w:left w:w="100" w:type="dxa"/>
              <w:bottom w:w="80" w:type="dxa"/>
              <w:right w:w="100" w:type="dxa"/>
            </w:tcMar>
            <w:vAlign w:val="center"/>
          </w:tcPr>
          <w:p w14:paraId="2C3856D3">
            <w:pPr>
              <w:spacing w:after="0" w:line="276" w:lineRule="auto"/>
              <w:rPr>
                <w:rFonts w:ascii="Arial" w:hAnsi="Arial"/>
                <w:sz w:val="19"/>
                <w:lang w:eastAsia="zh-CN"/>
              </w:rPr>
            </w:pPr>
            <w:r>
              <w:rPr>
                <w:rFonts w:hint="eastAsia" w:ascii="Arial" w:hAnsi="Arial"/>
                <w:sz w:val="19"/>
                <w:lang w:eastAsia="zh-CN"/>
              </w:rPr>
              <w:t>下拉框/系统默认展示</w:t>
            </w:r>
          </w:p>
        </w:tc>
        <w:tc>
          <w:tcPr>
            <w:tcW w:w="1024" w:type="dxa"/>
            <w:tcMar>
              <w:top w:w="80" w:type="dxa"/>
              <w:left w:w="100" w:type="dxa"/>
              <w:bottom w:w="80" w:type="dxa"/>
              <w:right w:w="100" w:type="dxa"/>
            </w:tcMar>
            <w:vAlign w:val="center"/>
          </w:tcPr>
          <w:p w14:paraId="08679501">
            <w:pPr>
              <w:spacing w:after="0" w:line="276" w:lineRule="auto"/>
              <w:rPr>
                <w:rFonts w:ascii="Arial" w:hAnsi="Arial"/>
                <w:sz w:val="19"/>
                <w:lang w:eastAsia="zh-CN"/>
              </w:rPr>
            </w:pPr>
            <w:r>
              <w:rPr>
                <w:rFonts w:hint="eastAsia" w:ascii="Arial" w:hAnsi="Arial"/>
                <w:sz w:val="19"/>
                <w:lang w:eastAsia="zh-CN"/>
              </w:rPr>
              <w:t>是</w:t>
            </w:r>
          </w:p>
        </w:tc>
        <w:tc>
          <w:tcPr>
            <w:tcW w:w="1115" w:type="dxa"/>
            <w:tcMar>
              <w:top w:w="80" w:type="dxa"/>
              <w:left w:w="100" w:type="dxa"/>
              <w:bottom w:w="80" w:type="dxa"/>
              <w:right w:w="100" w:type="dxa"/>
            </w:tcMar>
            <w:vAlign w:val="center"/>
          </w:tcPr>
          <w:p w14:paraId="08CBEB42">
            <w:pPr>
              <w:spacing w:after="0" w:line="276" w:lineRule="auto"/>
              <w:rPr>
                <w:rFonts w:ascii="Arial" w:hAnsi="Arial"/>
                <w:sz w:val="19"/>
                <w:lang w:eastAsia="zh-CN"/>
              </w:rPr>
            </w:pPr>
            <w:r>
              <w:rPr>
                <w:rFonts w:ascii="Arial" w:hAnsi="Arial"/>
                <w:sz w:val="19"/>
                <w:lang w:eastAsia="zh-CN"/>
              </w:rPr>
              <w:t>按新增或编辑场景确定</w:t>
            </w:r>
          </w:p>
        </w:tc>
        <w:tc>
          <w:tcPr>
            <w:tcW w:w="5039" w:type="dxa"/>
            <w:tcMar>
              <w:top w:w="80" w:type="dxa"/>
              <w:left w:w="100" w:type="dxa"/>
              <w:bottom w:w="80" w:type="dxa"/>
              <w:right w:w="100" w:type="dxa"/>
            </w:tcMar>
            <w:vAlign w:val="center"/>
          </w:tcPr>
          <w:p w14:paraId="120CF6AE">
            <w:pPr>
              <w:spacing w:after="0" w:line="276" w:lineRule="auto"/>
              <w:rPr>
                <w:rFonts w:hint="eastAsia" w:ascii="Arial" w:hAnsi="Arial"/>
                <w:sz w:val="19"/>
                <w:lang w:eastAsia="zh-CN"/>
              </w:rPr>
            </w:pPr>
            <w:r>
              <w:rPr>
                <w:rFonts w:ascii="Arial" w:hAnsi="Arial"/>
                <w:sz w:val="19"/>
                <w:lang w:eastAsia="zh-CN"/>
              </w:rPr>
              <w:t>新增一级时，用户通过下拉框选择：生产单元、公辅系统、建筑/区域、其他。</w:t>
            </w:r>
            <w:r>
              <w:rPr>
                <w:rFonts w:ascii="Arial" w:hAnsi="Arial"/>
                <w:sz w:val="19"/>
                <w:lang w:eastAsia="zh-CN"/>
              </w:rPr>
              <w:br w:type="textWrapping"/>
            </w:r>
            <w:r>
              <w:rPr>
                <w:rFonts w:ascii="Arial" w:hAnsi="Arial"/>
                <w:sz w:val="19"/>
                <w:lang w:eastAsia="zh-CN"/>
              </w:rPr>
              <w:t>添加下级时，系统根据所属一级用能单元类型自动带出默认类型，默认不展示下拉框；用户点击“修改类型”后，才展示与当前上级匹配的受限选项。</w:t>
            </w:r>
            <w:r>
              <w:rPr>
                <w:rFonts w:ascii="Arial" w:hAnsi="Arial"/>
                <w:sz w:val="19"/>
                <w:lang w:eastAsia="zh-CN"/>
              </w:rPr>
              <w:br w:type="textWrapping"/>
            </w:r>
            <w:r>
              <w:rPr>
                <w:rFonts w:ascii="Arial" w:hAnsi="Arial"/>
                <w:sz w:val="19"/>
                <w:lang w:eastAsia="zh-CN"/>
              </w:rPr>
              <w:t>上级为生产单元时，默认“工序/环节”；上级为公辅系统时，默认“公辅系统”；上级为建筑/区域时，默认“建筑/区域”；上级为其他时，默认“其他”。</w:t>
            </w:r>
            <w:r>
              <w:rPr>
                <w:rFonts w:ascii="Arial" w:hAnsi="Arial"/>
                <w:sz w:val="19"/>
                <w:lang w:eastAsia="zh-CN"/>
              </w:rPr>
              <w:br w:type="textWrapping"/>
            </w:r>
            <w:r>
              <w:rPr>
                <w:rFonts w:ascii="Arial" w:hAnsi="Arial"/>
                <w:sz w:val="19"/>
                <w:lang w:eastAsia="zh-CN"/>
              </w:rPr>
              <w:t>用户可点击“恢复默认”，恢复系统自动带出的类型。</w:t>
            </w:r>
            <w:r>
              <w:rPr>
                <w:rFonts w:ascii="Arial" w:hAnsi="Arial"/>
                <w:sz w:val="19"/>
                <w:lang w:eastAsia="zh-CN"/>
              </w:rPr>
              <w:br w:type="textWrapping"/>
            </w:r>
            <w:r>
              <w:rPr>
                <w:rFonts w:ascii="Arial" w:hAnsi="Arial"/>
                <w:sz w:val="19"/>
                <w:lang w:eastAsia="zh-CN"/>
              </w:rPr>
              <w:t>编辑时保留单元类型下拉选择。层级用于表达父子归属和汇总关系，单元类型用于表达业务属性。</w:t>
            </w:r>
          </w:p>
        </w:tc>
      </w:tr>
      <w:tr w14:paraId="30F49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4" w:type="dxa"/>
            <w:tcMar>
              <w:top w:w="80" w:type="dxa"/>
              <w:left w:w="100" w:type="dxa"/>
              <w:bottom w:w="80" w:type="dxa"/>
              <w:right w:w="100" w:type="dxa"/>
            </w:tcMar>
            <w:vAlign w:val="center"/>
          </w:tcPr>
          <w:p w14:paraId="0354EFA1">
            <w:pPr>
              <w:spacing w:after="0" w:line="276" w:lineRule="auto"/>
              <w:rPr>
                <w:rFonts w:ascii="Arial" w:hAnsi="Arial"/>
                <w:sz w:val="19"/>
                <w:lang w:eastAsia="zh-CN"/>
              </w:rPr>
            </w:pPr>
            <w:r>
              <w:rPr>
                <w:rFonts w:hint="eastAsia" w:ascii="Arial" w:hAnsi="Arial"/>
                <w:sz w:val="19"/>
                <w:lang w:eastAsia="zh-CN"/>
              </w:rPr>
              <w:t>用能单元名称</w:t>
            </w:r>
          </w:p>
        </w:tc>
        <w:tc>
          <w:tcPr>
            <w:tcW w:w="1128" w:type="dxa"/>
            <w:tcMar>
              <w:top w:w="80" w:type="dxa"/>
              <w:left w:w="100" w:type="dxa"/>
              <w:bottom w:w="80" w:type="dxa"/>
              <w:right w:w="100" w:type="dxa"/>
            </w:tcMar>
            <w:vAlign w:val="center"/>
          </w:tcPr>
          <w:p w14:paraId="6C799C79">
            <w:pPr>
              <w:spacing w:after="0" w:line="276" w:lineRule="auto"/>
              <w:rPr>
                <w:rFonts w:ascii="Arial" w:hAnsi="Arial"/>
                <w:sz w:val="19"/>
                <w:lang w:eastAsia="zh-CN"/>
              </w:rPr>
            </w:pPr>
            <w:r>
              <w:rPr>
                <w:rFonts w:hint="eastAsia" w:ascii="Arial" w:hAnsi="Arial"/>
                <w:sz w:val="19"/>
                <w:lang w:eastAsia="zh-CN"/>
              </w:rPr>
              <w:t>文本框</w:t>
            </w:r>
          </w:p>
        </w:tc>
        <w:tc>
          <w:tcPr>
            <w:tcW w:w="1024" w:type="dxa"/>
            <w:tcMar>
              <w:top w:w="80" w:type="dxa"/>
              <w:left w:w="100" w:type="dxa"/>
              <w:bottom w:w="80" w:type="dxa"/>
              <w:right w:w="100" w:type="dxa"/>
            </w:tcMar>
            <w:vAlign w:val="center"/>
          </w:tcPr>
          <w:p w14:paraId="1074B583">
            <w:pPr>
              <w:spacing w:after="0" w:line="276" w:lineRule="auto"/>
              <w:rPr>
                <w:rFonts w:ascii="Arial" w:hAnsi="Arial"/>
                <w:sz w:val="19"/>
                <w:lang w:eastAsia="zh-CN"/>
              </w:rPr>
            </w:pPr>
            <w:r>
              <w:rPr>
                <w:rFonts w:hint="eastAsia" w:ascii="Arial" w:hAnsi="Arial"/>
                <w:sz w:val="19"/>
                <w:lang w:eastAsia="zh-CN"/>
              </w:rPr>
              <w:t>是</w:t>
            </w:r>
          </w:p>
        </w:tc>
        <w:tc>
          <w:tcPr>
            <w:tcW w:w="1115" w:type="dxa"/>
            <w:tcMar>
              <w:top w:w="80" w:type="dxa"/>
              <w:left w:w="100" w:type="dxa"/>
              <w:bottom w:w="80" w:type="dxa"/>
              <w:right w:w="100" w:type="dxa"/>
            </w:tcMar>
            <w:vAlign w:val="center"/>
          </w:tcPr>
          <w:p w14:paraId="68642E31">
            <w:pPr>
              <w:spacing w:after="0" w:line="276" w:lineRule="auto"/>
              <w:rPr>
                <w:rFonts w:ascii="Arial" w:hAnsi="Arial"/>
                <w:sz w:val="19"/>
                <w:lang w:eastAsia="zh-CN"/>
              </w:rPr>
            </w:pPr>
            <w:r>
              <w:rPr>
                <w:rFonts w:hint="eastAsia" w:ascii="Arial" w:hAnsi="Arial"/>
                <w:sz w:val="19"/>
                <w:lang w:eastAsia="zh-CN"/>
              </w:rPr>
              <w:t>1-50字符</w:t>
            </w:r>
          </w:p>
        </w:tc>
        <w:tc>
          <w:tcPr>
            <w:tcW w:w="5039" w:type="dxa"/>
            <w:tcMar>
              <w:top w:w="80" w:type="dxa"/>
              <w:left w:w="100" w:type="dxa"/>
              <w:bottom w:w="80" w:type="dxa"/>
              <w:right w:w="100" w:type="dxa"/>
            </w:tcMar>
            <w:vAlign w:val="center"/>
          </w:tcPr>
          <w:p w14:paraId="664CF234">
            <w:pPr>
              <w:spacing w:after="0" w:line="276" w:lineRule="auto"/>
              <w:rPr>
                <w:rFonts w:ascii="Arial" w:hAnsi="Arial"/>
                <w:sz w:val="19"/>
                <w:lang w:eastAsia="zh-CN"/>
              </w:rPr>
            </w:pPr>
            <w:r>
              <w:rPr>
                <w:rFonts w:hint="eastAsia" w:ascii="Arial" w:hAnsi="Arial"/>
                <w:sz w:val="19"/>
                <w:lang w:eastAsia="zh-CN"/>
              </w:rPr>
              <w:t>同一父级范围内唯一；名称仅用于展示。</w:t>
            </w:r>
          </w:p>
        </w:tc>
      </w:tr>
      <w:tr w14:paraId="7807B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4" w:type="dxa"/>
            <w:tcMar>
              <w:top w:w="80" w:type="dxa"/>
              <w:left w:w="100" w:type="dxa"/>
              <w:bottom w:w="80" w:type="dxa"/>
              <w:right w:w="100" w:type="dxa"/>
            </w:tcMar>
            <w:vAlign w:val="center"/>
          </w:tcPr>
          <w:p w14:paraId="77097B0F">
            <w:pPr>
              <w:spacing w:after="0" w:line="276" w:lineRule="auto"/>
              <w:rPr>
                <w:rFonts w:ascii="Arial" w:hAnsi="Arial"/>
                <w:sz w:val="19"/>
                <w:lang w:eastAsia="zh-CN"/>
              </w:rPr>
            </w:pPr>
            <w:r>
              <w:rPr>
                <w:rFonts w:hint="eastAsia" w:ascii="Arial" w:hAnsi="Arial"/>
                <w:sz w:val="19"/>
                <w:lang w:eastAsia="zh-CN"/>
              </w:rPr>
              <w:t>备注</w:t>
            </w:r>
          </w:p>
        </w:tc>
        <w:tc>
          <w:tcPr>
            <w:tcW w:w="1128" w:type="dxa"/>
            <w:tcMar>
              <w:top w:w="80" w:type="dxa"/>
              <w:left w:w="100" w:type="dxa"/>
              <w:bottom w:w="80" w:type="dxa"/>
              <w:right w:w="100" w:type="dxa"/>
            </w:tcMar>
            <w:vAlign w:val="center"/>
          </w:tcPr>
          <w:p w14:paraId="41C2E716">
            <w:pPr>
              <w:spacing w:after="0" w:line="276" w:lineRule="auto"/>
              <w:rPr>
                <w:rFonts w:ascii="Arial" w:hAnsi="Arial"/>
                <w:sz w:val="19"/>
                <w:lang w:eastAsia="zh-CN"/>
              </w:rPr>
            </w:pPr>
            <w:r>
              <w:rPr>
                <w:rFonts w:hint="eastAsia" w:ascii="Arial" w:hAnsi="Arial"/>
                <w:sz w:val="19"/>
                <w:lang w:eastAsia="zh-CN"/>
              </w:rPr>
              <w:t>多行文本</w:t>
            </w:r>
          </w:p>
        </w:tc>
        <w:tc>
          <w:tcPr>
            <w:tcW w:w="1024" w:type="dxa"/>
            <w:tcMar>
              <w:top w:w="80" w:type="dxa"/>
              <w:left w:w="100" w:type="dxa"/>
              <w:bottom w:w="80" w:type="dxa"/>
              <w:right w:w="100" w:type="dxa"/>
            </w:tcMar>
            <w:vAlign w:val="center"/>
          </w:tcPr>
          <w:p w14:paraId="6D27FB8D">
            <w:pPr>
              <w:spacing w:after="0" w:line="276" w:lineRule="auto"/>
              <w:rPr>
                <w:rFonts w:ascii="Arial" w:hAnsi="Arial"/>
                <w:sz w:val="19"/>
                <w:lang w:eastAsia="zh-CN"/>
              </w:rPr>
            </w:pPr>
            <w:r>
              <w:rPr>
                <w:rFonts w:hint="eastAsia" w:ascii="Arial" w:hAnsi="Arial"/>
                <w:sz w:val="19"/>
                <w:lang w:eastAsia="zh-CN"/>
              </w:rPr>
              <w:t>否</w:t>
            </w:r>
          </w:p>
        </w:tc>
        <w:tc>
          <w:tcPr>
            <w:tcW w:w="1115" w:type="dxa"/>
            <w:tcMar>
              <w:top w:w="80" w:type="dxa"/>
              <w:left w:w="100" w:type="dxa"/>
              <w:bottom w:w="80" w:type="dxa"/>
              <w:right w:w="100" w:type="dxa"/>
            </w:tcMar>
            <w:vAlign w:val="center"/>
          </w:tcPr>
          <w:p w14:paraId="31EA31C8">
            <w:pPr>
              <w:spacing w:after="0" w:line="276" w:lineRule="auto"/>
              <w:rPr>
                <w:rFonts w:ascii="Arial" w:hAnsi="Arial"/>
                <w:sz w:val="19"/>
                <w:lang w:eastAsia="zh-CN"/>
              </w:rPr>
            </w:pPr>
            <w:r>
              <w:rPr>
                <w:rFonts w:hint="eastAsia" w:ascii="Arial" w:hAnsi="Arial"/>
                <w:sz w:val="19"/>
                <w:lang w:eastAsia="zh-CN"/>
              </w:rPr>
              <w:t>0-200字符</w:t>
            </w:r>
          </w:p>
        </w:tc>
        <w:tc>
          <w:tcPr>
            <w:tcW w:w="5039" w:type="dxa"/>
            <w:tcMar>
              <w:top w:w="80" w:type="dxa"/>
              <w:left w:w="100" w:type="dxa"/>
              <w:bottom w:w="80" w:type="dxa"/>
              <w:right w:w="100" w:type="dxa"/>
            </w:tcMar>
            <w:vAlign w:val="center"/>
          </w:tcPr>
          <w:p w14:paraId="00848C51">
            <w:pPr>
              <w:spacing w:after="0" w:line="276" w:lineRule="auto"/>
              <w:rPr>
                <w:rFonts w:ascii="Arial" w:hAnsi="Arial"/>
                <w:sz w:val="19"/>
                <w:lang w:eastAsia="zh-CN"/>
              </w:rPr>
            </w:pPr>
            <w:r>
              <w:rPr>
                <w:rFonts w:hint="eastAsia" w:ascii="Arial" w:hAnsi="Arial"/>
                <w:sz w:val="19"/>
                <w:lang w:eastAsia="zh-CN"/>
              </w:rPr>
              <w:t>记录补充说明</w:t>
            </w:r>
          </w:p>
        </w:tc>
      </w:tr>
      <w:tr w14:paraId="29F1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4" w:type="dxa"/>
            <w:tcMar>
              <w:top w:w="80" w:type="dxa"/>
              <w:left w:w="100" w:type="dxa"/>
              <w:bottom w:w="80" w:type="dxa"/>
              <w:right w:w="100" w:type="dxa"/>
            </w:tcMar>
            <w:vAlign w:val="center"/>
          </w:tcPr>
          <w:p w14:paraId="7BFB4B30">
            <w:pPr>
              <w:spacing w:after="0" w:line="276" w:lineRule="auto"/>
              <w:rPr>
                <w:rFonts w:hint="eastAsia" w:ascii="Arial" w:hAnsi="Arial"/>
                <w:sz w:val="19"/>
                <w:lang w:eastAsia="zh-CN"/>
              </w:rPr>
            </w:pPr>
            <w:r>
              <w:rPr>
                <w:rFonts w:hint="eastAsia" w:ascii="Arial" w:hAnsi="Arial"/>
                <w:sz w:val="19"/>
                <w:lang w:eastAsia="zh-CN"/>
              </w:rPr>
              <w:t>所属单元</w:t>
            </w:r>
          </w:p>
        </w:tc>
        <w:tc>
          <w:tcPr>
            <w:tcW w:w="1128" w:type="dxa"/>
            <w:tcMar>
              <w:top w:w="80" w:type="dxa"/>
              <w:left w:w="100" w:type="dxa"/>
              <w:bottom w:w="80" w:type="dxa"/>
              <w:right w:w="100" w:type="dxa"/>
            </w:tcMar>
            <w:vAlign w:val="center"/>
          </w:tcPr>
          <w:p w14:paraId="4D499C71">
            <w:pPr>
              <w:spacing w:after="0" w:line="276" w:lineRule="auto"/>
              <w:rPr>
                <w:rFonts w:hint="eastAsia" w:ascii="Arial" w:hAnsi="Arial"/>
                <w:sz w:val="19"/>
                <w:lang w:eastAsia="zh-CN"/>
              </w:rPr>
            </w:pPr>
            <w:r>
              <w:rPr>
                <w:rFonts w:hint="eastAsia" w:ascii="Arial" w:hAnsi="Arial"/>
                <w:sz w:val="19"/>
                <w:lang w:eastAsia="zh-CN"/>
              </w:rPr>
              <w:t>只读文本</w:t>
            </w:r>
          </w:p>
        </w:tc>
        <w:tc>
          <w:tcPr>
            <w:tcW w:w="1024" w:type="dxa"/>
            <w:tcMar>
              <w:top w:w="80" w:type="dxa"/>
              <w:left w:w="100" w:type="dxa"/>
              <w:bottom w:w="80" w:type="dxa"/>
              <w:right w:w="100" w:type="dxa"/>
            </w:tcMar>
            <w:vAlign w:val="center"/>
          </w:tcPr>
          <w:p w14:paraId="246286FC">
            <w:pPr>
              <w:spacing w:after="0" w:line="276" w:lineRule="auto"/>
              <w:rPr>
                <w:rFonts w:hint="eastAsia" w:ascii="Arial" w:hAnsi="Arial"/>
                <w:sz w:val="19"/>
                <w:lang w:eastAsia="zh-CN"/>
              </w:rPr>
            </w:pPr>
            <w:r>
              <w:rPr>
                <w:rFonts w:hint="eastAsia" w:ascii="Arial" w:hAnsi="Arial"/>
                <w:sz w:val="19"/>
                <w:lang w:eastAsia="zh-CN"/>
              </w:rPr>
              <w:t>添加下级时必填</w:t>
            </w:r>
          </w:p>
        </w:tc>
        <w:tc>
          <w:tcPr>
            <w:tcW w:w="1115" w:type="dxa"/>
            <w:tcMar>
              <w:top w:w="80" w:type="dxa"/>
              <w:left w:w="100" w:type="dxa"/>
              <w:bottom w:w="80" w:type="dxa"/>
              <w:right w:w="100" w:type="dxa"/>
            </w:tcMar>
            <w:vAlign w:val="center"/>
          </w:tcPr>
          <w:p w14:paraId="6E434709">
            <w:pPr>
              <w:spacing w:after="0" w:line="276" w:lineRule="auto"/>
              <w:rPr>
                <w:rFonts w:hint="eastAsia" w:ascii="Arial" w:hAnsi="Arial"/>
                <w:sz w:val="19"/>
                <w:lang w:eastAsia="zh-CN"/>
              </w:rPr>
            </w:pPr>
            <w:r>
              <w:rPr>
                <w:rFonts w:hint="eastAsia" w:ascii="Arial" w:hAnsi="Arial"/>
                <w:sz w:val="19"/>
                <w:lang w:eastAsia="zh-CN"/>
              </w:rPr>
              <w:t>当前选中一级单元</w:t>
            </w:r>
          </w:p>
        </w:tc>
        <w:tc>
          <w:tcPr>
            <w:tcW w:w="5039" w:type="dxa"/>
            <w:tcMar>
              <w:top w:w="80" w:type="dxa"/>
              <w:left w:w="100" w:type="dxa"/>
              <w:bottom w:w="80" w:type="dxa"/>
              <w:right w:w="100" w:type="dxa"/>
            </w:tcMar>
            <w:vAlign w:val="center"/>
          </w:tcPr>
          <w:p w14:paraId="76B29748">
            <w:pPr>
              <w:spacing w:after="0" w:line="276" w:lineRule="auto"/>
              <w:rPr>
                <w:rFonts w:hint="eastAsia" w:ascii="Arial" w:hAnsi="Arial"/>
                <w:sz w:val="19"/>
                <w:lang w:eastAsia="zh-CN"/>
              </w:rPr>
            </w:pPr>
            <w:r>
              <w:rPr>
                <w:rFonts w:hint="eastAsia" w:ascii="Arial" w:hAnsi="Arial"/>
                <w:sz w:val="19"/>
                <w:lang w:eastAsia="zh-CN"/>
              </w:rPr>
              <w:t>新增一级时不展示；添加下级时自动带出，不允许修改</w:t>
            </w:r>
          </w:p>
        </w:tc>
      </w:tr>
      <w:tr w14:paraId="0536A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4" w:type="dxa"/>
            <w:tcMar>
              <w:top w:w="80" w:type="dxa"/>
              <w:left w:w="100" w:type="dxa"/>
              <w:bottom w:w="80" w:type="dxa"/>
              <w:right w:w="100" w:type="dxa"/>
            </w:tcMar>
            <w:vAlign w:val="center"/>
          </w:tcPr>
          <w:p w14:paraId="730550E7">
            <w:pPr>
              <w:spacing w:after="0" w:line="276" w:lineRule="auto"/>
              <w:rPr>
                <w:rFonts w:hint="eastAsia" w:ascii="Arial" w:hAnsi="Arial"/>
                <w:sz w:val="19"/>
                <w:lang w:eastAsia="zh-CN"/>
              </w:rPr>
            </w:pPr>
            <w:r>
              <w:rPr>
                <w:rFonts w:hint="eastAsia" w:ascii="Arial" w:hAnsi="Arial"/>
                <w:sz w:val="19"/>
                <w:lang w:eastAsia="zh-CN"/>
              </w:rPr>
              <w:t>所属层级</w:t>
            </w:r>
          </w:p>
        </w:tc>
        <w:tc>
          <w:tcPr>
            <w:tcW w:w="1128" w:type="dxa"/>
            <w:tcMar>
              <w:top w:w="80" w:type="dxa"/>
              <w:left w:w="100" w:type="dxa"/>
              <w:bottom w:w="80" w:type="dxa"/>
              <w:right w:w="100" w:type="dxa"/>
            </w:tcMar>
            <w:vAlign w:val="center"/>
          </w:tcPr>
          <w:p w14:paraId="547733BA">
            <w:pPr>
              <w:spacing w:after="0" w:line="276" w:lineRule="auto"/>
              <w:rPr>
                <w:rFonts w:hint="eastAsia" w:ascii="Arial" w:hAnsi="Arial"/>
                <w:sz w:val="19"/>
                <w:lang w:eastAsia="zh-CN"/>
              </w:rPr>
            </w:pPr>
            <w:r>
              <w:rPr>
                <w:rFonts w:hint="eastAsia" w:ascii="Arial" w:hAnsi="Arial"/>
                <w:sz w:val="19"/>
                <w:lang w:eastAsia="zh-CN"/>
              </w:rPr>
              <w:t>只读文本</w:t>
            </w:r>
          </w:p>
        </w:tc>
        <w:tc>
          <w:tcPr>
            <w:tcW w:w="1024" w:type="dxa"/>
            <w:tcMar>
              <w:top w:w="80" w:type="dxa"/>
              <w:left w:w="100" w:type="dxa"/>
              <w:bottom w:w="80" w:type="dxa"/>
              <w:right w:w="100" w:type="dxa"/>
            </w:tcMar>
            <w:vAlign w:val="center"/>
          </w:tcPr>
          <w:p w14:paraId="0BC8A35D">
            <w:pPr>
              <w:spacing w:after="0" w:line="276" w:lineRule="auto"/>
              <w:rPr>
                <w:rFonts w:hint="eastAsia" w:ascii="Arial" w:hAnsi="Arial"/>
                <w:sz w:val="19"/>
                <w:lang w:eastAsia="zh-CN"/>
              </w:rPr>
            </w:pPr>
            <w:r>
              <w:rPr>
                <w:rFonts w:hint="eastAsia" w:ascii="Arial" w:hAnsi="Arial"/>
                <w:sz w:val="19"/>
                <w:lang w:eastAsia="zh-CN"/>
              </w:rPr>
              <w:t>是</w:t>
            </w:r>
          </w:p>
        </w:tc>
        <w:tc>
          <w:tcPr>
            <w:tcW w:w="1115" w:type="dxa"/>
            <w:tcMar>
              <w:top w:w="80" w:type="dxa"/>
              <w:left w:w="100" w:type="dxa"/>
              <w:bottom w:w="80" w:type="dxa"/>
              <w:right w:w="100" w:type="dxa"/>
            </w:tcMar>
            <w:vAlign w:val="center"/>
          </w:tcPr>
          <w:p w14:paraId="09640B18">
            <w:pPr>
              <w:spacing w:after="0" w:line="276" w:lineRule="auto"/>
              <w:rPr>
                <w:rFonts w:hint="eastAsia" w:ascii="Arial" w:hAnsi="Arial"/>
                <w:sz w:val="19"/>
                <w:lang w:eastAsia="zh-CN"/>
              </w:rPr>
            </w:pPr>
            <w:r>
              <w:rPr>
                <w:rFonts w:hint="eastAsia" w:ascii="Arial" w:hAnsi="Arial"/>
                <w:sz w:val="19"/>
                <w:lang w:eastAsia="zh-CN"/>
              </w:rPr>
              <w:t>一级/二级</w:t>
            </w:r>
          </w:p>
        </w:tc>
        <w:tc>
          <w:tcPr>
            <w:tcW w:w="5039" w:type="dxa"/>
            <w:tcMar>
              <w:top w:w="80" w:type="dxa"/>
              <w:left w:w="100" w:type="dxa"/>
              <w:bottom w:w="80" w:type="dxa"/>
              <w:right w:w="100" w:type="dxa"/>
            </w:tcMar>
            <w:vAlign w:val="center"/>
          </w:tcPr>
          <w:p w14:paraId="02117611">
            <w:pPr>
              <w:spacing w:after="0" w:line="276" w:lineRule="auto"/>
              <w:rPr>
                <w:rFonts w:hint="eastAsia" w:ascii="Arial" w:hAnsi="Arial"/>
                <w:sz w:val="19"/>
                <w:lang w:eastAsia="zh-CN"/>
              </w:rPr>
            </w:pPr>
            <w:r>
              <w:rPr>
                <w:rFonts w:ascii="Arial" w:hAnsi="Arial"/>
                <w:sz w:val="19"/>
                <w:lang w:eastAsia="zh-CN"/>
              </w:rPr>
              <w:t>新增一级和编辑时不作为独立表单字段展示；添加下级时，系统在弹窗上下文区域自动展示所属单元及所属层级“二级”，不可修改。</w:t>
            </w:r>
          </w:p>
        </w:tc>
      </w:tr>
    </w:tbl>
    <w:p w14:paraId="5D820323">
      <w:pPr>
        <w:spacing w:after="0"/>
        <w:rPr>
          <w:rFonts w:hint="eastAsia"/>
        </w:rPr>
      </w:pPr>
    </w:p>
    <w:p w14:paraId="12BC68CA">
      <w:pPr>
        <w:pStyle w:val="7"/>
        <w:spacing w:before="120" w:after="120" w:line="288" w:lineRule="auto"/>
      </w:pPr>
      <w:r>
        <w:rPr>
          <w:rFonts w:ascii="Arial" w:hAnsi="Arial" w:eastAsia="黑体"/>
        </w:rPr>
        <w:t>3.4.1.4.2. Process 处理</w:t>
      </w:r>
    </w:p>
    <w:p w14:paraId="610CCBDF">
      <w:pPr>
        <w:spacing w:after="60" w:line="324" w:lineRule="auto"/>
        <w:ind w:left="227" w:hanging="113"/>
        <w:rPr>
          <w:rFonts w:ascii="Arial" w:hAnsi="Arial"/>
          <w:lang w:eastAsia="zh-CN"/>
        </w:rPr>
      </w:pPr>
      <w:r>
        <w:rPr>
          <w:rFonts w:ascii="Arial" w:hAnsi="Arial"/>
          <w:lang w:eastAsia="zh-CN"/>
        </w:rPr>
        <w:t>1.</w:t>
      </w:r>
      <w:r>
        <w:rPr>
          <w:rFonts w:hint="eastAsia" w:ascii="Arial" w:hAnsi="Arial"/>
          <w:lang w:eastAsia="zh-CN"/>
        </w:rPr>
        <w:t xml:space="preserve"> </w:t>
      </w:r>
      <w:r>
        <w:rPr>
          <w:rFonts w:ascii="Arial" w:hAnsi="Arial"/>
          <w:lang w:eastAsia="zh-CN"/>
        </w:rPr>
        <w:t>用户点击“新增一级用能单元”，系统打开新增一级用能单元弹窗。</w:t>
      </w:r>
    </w:p>
    <w:p w14:paraId="42F61695">
      <w:pPr>
        <w:spacing w:after="60" w:line="324" w:lineRule="auto"/>
        <w:ind w:left="227" w:hanging="113"/>
        <w:rPr>
          <w:rFonts w:ascii="Arial" w:hAnsi="Arial"/>
          <w:lang w:eastAsia="zh-CN"/>
        </w:rPr>
      </w:pPr>
      <w:r>
        <w:rPr>
          <w:rFonts w:hint="eastAsia" w:ascii="Arial" w:hAnsi="Arial"/>
          <w:lang w:eastAsia="zh-CN"/>
        </w:rPr>
        <w:t xml:space="preserve">2. </w:t>
      </w:r>
      <w:r>
        <w:rPr>
          <w:rFonts w:ascii="Arial" w:hAnsi="Arial"/>
          <w:lang w:eastAsia="zh-CN"/>
        </w:rPr>
        <w:t>用户选择单元类型，填写用能单元名称、备注。</w:t>
      </w:r>
    </w:p>
    <w:p w14:paraId="75CD3388">
      <w:pPr>
        <w:spacing w:after="60" w:line="324" w:lineRule="auto"/>
        <w:ind w:left="227" w:hanging="113"/>
        <w:rPr>
          <w:rFonts w:ascii="Arial" w:hAnsi="Arial"/>
          <w:lang w:eastAsia="zh-CN"/>
        </w:rPr>
      </w:pPr>
      <w:r>
        <w:rPr>
          <w:rFonts w:hint="eastAsia" w:ascii="Arial" w:hAnsi="Arial"/>
          <w:lang w:eastAsia="zh-CN"/>
        </w:rPr>
        <w:t xml:space="preserve">3. </w:t>
      </w:r>
      <w:r>
        <w:rPr>
          <w:rFonts w:ascii="Arial" w:hAnsi="Arial"/>
          <w:lang w:eastAsia="zh-CN"/>
        </w:rPr>
        <w:t>用户在某条一级记录上点击“添加下级”，系统打开添加下级用能单元弹窗。</w:t>
      </w:r>
    </w:p>
    <w:p w14:paraId="5C3EEDB4">
      <w:pPr>
        <w:spacing w:after="60" w:line="324" w:lineRule="auto"/>
        <w:ind w:left="227" w:hanging="113"/>
        <w:rPr>
          <w:rFonts w:ascii="Arial" w:hAnsi="Arial"/>
          <w:lang w:eastAsia="zh-CN"/>
        </w:rPr>
      </w:pPr>
      <w:r>
        <w:rPr>
          <w:rFonts w:hint="eastAsia" w:ascii="Arial" w:hAnsi="Arial"/>
          <w:lang w:eastAsia="zh-CN"/>
        </w:rPr>
        <w:t xml:space="preserve">4. </w:t>
      </w:r>
      <w:r>
        <w:rPr>
          <w:rFonts w:ascii="Arial" w:hAnsi="Arial"/>
          <w:lang w:eastAsia="zh-CN"/>
        </w:rPr>
        <w:t>系统自动带出所属单元和所属层级“二级”，用户不可修改。</w:t>
      </w:r>
    </w:p>
    <w:p w14:paraId="0AA2B6B2">
      <w:pPr>
        <w:spacing w:after="60" w:line="324" w:lineRule="auto"/>
        <w:ind w:left="227" w:hanging="113"/>
        <w:rPr>
          <w:rFonts w:ascii="Arial" w:hAnsi="Arial"/>
          <w:lang w:eastAsia="zh-CN"/>
        </w:rPr>
      </w:pPr>
      <w:r>
        <w:rPr>
          <w:rFonts w:hint="eastAsia" w:ascii="Arial" w:hAnsi="Arial"/>
          <w:lang w:eastAsia="zh-CN"/>
        </w:rPr>
        <w:t xml:space="preserve">5. </w:t>
      </w:r>
      <w:r>
        <w:rPr>
          <w:rFonts w:ascii="Arial" w:hAnsi="Arial"/>
          <w:lang w:eastAsia="zh-CN"/>
        </w:rPr>
        <w:t xml:space="preserve">系统根据所属一级用能单元的单元类型，自动带出二级用能单元默认类型。 </w:t>
      </w:r>
    </w:p>
    <w:p w14:paraId="1F47893B">
      <w:pPr>
        <w:spacing w:after="60" w:line="324" w:lineRule="auto"/>
        <w:ind w:left="227" w:hanging="113"/>
        <w:rPr>
          <w:rFonts w:ascii="Arial" w:hAnsi="Arial"/>
          <w:lang w:eastAsia="zh-CN"/>
        </w:rPr>
      </w:pPr>
      <w:r>
        <w:rPr>
          <w:rFonts w:hint="eastAsia" w:ascii="Arial" w:hAnsi="Arial"/>
          <w:lang w:eastAsia="zh-CN"/>
        </w:rPr>
        <w:t xml:space="preserve">6. </w:t>
      </w:r>
      <w:r>
        <w:rPr>
          <w:rFonts w:ascii="Arial" w:hAnsi="Arial"/>
          <w:lang w:eastAsia="zh-CN"/>
        </w:rPr>
        <w:t xml:space="preserve">默认状态下，单元类型以“系统默认 + 类型名称”形式展示，用户无需选择。 </w:t>
      </w:r>
    </w:p>
    <w:p w14:paraId="1668699D">
      <w:pPr>
        <w:spacing w:after="60" w:line="324" w:lineRule="auto"/>
        <w:ind w:left="227" w:hanging="113"/>
        <w:rPr>
          <w:rFonts w:ascii="Arial" w:hAnsi="Arial"/>
          <w:lang w:eastAsia="zh-CN"/>
        </w:rPr>
      </w:pPr>
      <w:r>
        <w:rPr>
          <w:rFonts w:hint="eastAsia" w:ascii="Arial" w:hAnsi="Arial"/>
          <w:lang w:eastAsia="zh-CN"/>
        </w:rPr>
        <w:t xml:space="preserve">7. </w:t>
      </w:r>
      <w:r>
        <w:rPr>
          <w:rFonts w:ascii="Arial" w:hAnsi="Arial"/>
          <w:lang w:eastAsia="zh-CN"/>
        </w:rPr>
        <w:t xml:space="preserve">用户存在例外业务场景时，可点击“修改类型”；系统仅展示与当前上级类型匹配的候选类型。 </w:t>
      </w:r>
    </w:p>
    <w:p w14:paraId="2259303F">
      <w:pPr>
        <w:spacing w:after="60" w:line="324" w:lineRule="auto"/>
        <w:ind w:left="227" w:hanging="113"/>
        <w:rPr>
          <w:rFonts w:hint="eastAsia" w:ascii="Arial" w:hAnsi="Arial"/>
          <w:lang w:eastAsia="zh-CN"/>
        </w:rPr>
      </w:pPr>
      <w:r>
        <w:rPr>
          <w:rFonts w:hint="eastAsia" w:ascii="Arial" w:hAnsi="Arial"/>
          <w:lang w:eastAsia="zh-CN"/>
        </w:rPr>
        <w:t xml:space="preserve">8. </w:t>
      </w:r>
      <w:r>
        <w:rPr>
          <w:rFonts w:ascii="Arial" w:hAnsi="Arial"/>
          <w:lang w:eastAsia="zh-CN"/>
        </w:rPr>
        <w:t>用户可点击“恢复默认”，撤销本次类型调整并恢复系统默认类型。</w:t>
      </w:r>
    </w:p>
    <w:p w14:paraId="7531F19F">
      <w:pPr>
        <w:spacing w:after="60" w:line="324" w:lineRule="auto"/>
        <w:ind w:left="227" w:hanging="113"/>
        <w:rPr>
          <w:rFonts w:ascii="Arial" w:hAnsi="Arial"/>
          <w:lang w:eastAsia="zh-CN"/>
        </w:rPr>
      </w:pPr>
      <w:r>
        <w:rPr>
          <w:rFonts w:hint="eastAsia" w:ascii="Arial" w:hAnsi="Arial"/>
          <w:lang w:eastAsia="zh-CN"/>
        </w:rPr>
        <w:t xml:space="preserve">9. </w:t>
      </w:r>
      <w:r>
        <w:rPr>
          <w:rFonts w:ascii="Arial" w:hAnsi="Arial"/>
          <w:lang w:eastAsia="zh-CN"/>
        </w:rPr>
        <w:t>系统校验必填项、同父级名称唯一性、层级限制及父子关系。</w:t>
      </w:r>
    </w:p>
    <w:p w14:paraId="180F5BCC">
      <w:pPr>
        <w:spacing w:after="60" w:line="324" w:lineRule="auto"/>
        <w:ind w:left="227" w:hanging="113"/>
        <w:rPr>
          <w:rFonts w:ascii="Arial" w:hAnsi="Arial"/>
          <w:lang w:eastAsia="zh-CN"/>
        </w:rPr>
      </w:pPr>
      <w:r>
        <w:rPr>
          <w:rFonts w:hint="eastAsia" w:ascii="Arial" w:hAnsi="Arial"/>
          <w:lang w:eastAsia="zh-CN"/>
        </w:rPr>
        <w:t xml:space="preserve">10. </w:t>
      </w:r>
      <w:r>
        <w:rPr>
          <w:rFonts w:ascii="Arial" w:hAnsi="Arial"/>
          <w:lang w:eastAsia="zh-CN"/>
        </w:rPr>
        <w:t>校验通过后保存；新增一级时生成稳定的 energyUnitId，新增下级时写入对应的 parentEnergyUnitId。</w:t>
      </w:r>
    </w:p>
    <w:p w14:paraId="20415E7A">
      <w:pPr>
        <w:spacing w:after="60" w:line="324" w:lineRule="auto"/>
        <w:ind w:left="227" w:hanging="113"/>
        <w:rPr>
          <w:rFonts w:ascii="Arial" w:hAnsi="Arial"/>
          <w:lang w:eastAsia="zh-CN"/>
        </w:rPr>
      </w:pPr>
      <w:r>
        <w:rPr>
          <w:rFonts w:hint="eastAsia" w:ascii="Arial" w:hAnsi="Arial"/>
          <w:lang w:eastAsia="zh-CN"/>
        </w:rPr>
        <w:t xml:space="preserve">11. </w:t>
      </w:r>
      <w:r>
        <w:rPr>
          <w:rFonts w:ascii="Arial" w:hAnsi="Arial"/>
          <w:lang w:eastAsia="zh-CN"/>
        </w:rPr>
        <w:t>保存成功后，树形表格即时刷新；新增下级记录展示在对应父级下。</w:t>
      </w:r>
    </w:p>
    <w:p w14:paraId="06D23F19">
      <w:pPr>
        <w:spacing w:after="60" w:line="324" w:lineRule="auto"/>
        <w:ind w:left="227" w:hanging="113"/>
        <w:rPr>
          <w:rFonts w:ascii="Arial" w:hAnsi="Arial"/>
          <w:lang w:eastAsia="zh-CN"/>
        </w:rPr>
      </w:pPr>
      <w:r>
        <w:rPr>
          <w:rFonts w:hint="eastAsia" w:ascii="Arial" w:hAnsi="Arial"/>
          <w:lang w:eastAsia="zh-CN"/>
        </w:rPr>
        <w:t xml:space="preserve">12. </w:t>
      </w:r>
      <w:r>
        <w:rPr>
          <w:rFonts w:ascii="Arial" w:hAnsi="Arial"/>
          <w:lang w:eastAsia="zh-CN"/>
        </w:rPr>
        <w:t>用户点击“编辑”后，系统带出当前记录的类型、名称和备注。</w:t>
      </w:r>
    </w:p>
    <w:p w14:paraId="4ACB4E37">
      <w:pPr>
        <w:spacing w:after="60" w:line="324" w:lineRule="auto"/>
        <w:ind w:left="227" w:hanging="113"/>
        <w:rPr>
          <w:rFonts w:ascii="Arial" w:hAnsi="Arial"/>
          <w:lang w:eastAsia="zh-CN"/>
        </w:rPr>
      </w:pPr>
      <w:r>
        <w:rPr>
          <w:rFonts w:hint="eastAsia" w:ascii="Arial" w:hAnsi="Arial"/>
          <w:lang w:eastAsia="zh-CN"/>
        </w:rPr>
        <w:t xml:space="preserve">13. </w:t>
      </w:r>
      <w:r>
        <w:rPr>
          <w:rFonts w:ascii="Arial" w:hAnsi="Arial"/>
          <w:lang w:eastAsia="zh-CN"/>
        </w:rPr>
        <w:t>编辑时允许修改类型、名称和备注；不允许修改父级及层级。</w:t>
      </w:r>
    </w:p>
    <w:p w14:paraId="74846D4B">
      <w:pPr>
        <w:spacing w:after="60" w:line="324" w:lineRule="auto"/>
        <w:ind w:left="227" w:hanging="113"/>
        <w:rPr>
          <w:rFonts w:ascii="Arial" w:hAnsi="Arial"/>
          <w:lang w:eastAsia="zh-CN"/>
        </w:rPr>
      </w:pPr>
      <w:r>
        <w:rPr>
          <w:rFonts w:hint="eastAsia" w:ascii="Arial" w:hAnsi="Arial"/>
          <w:lang w:eastAsia="zh-CN"/>
        </w:rPr>
        <w:t xml:space="preserve">14. </w:t>
      </w:r>
      <w:r>
        <w:rPr>
          <w:rFonts w:ascii="Arial" w:hAnsi="Arial"/>
          <w:lang w:eastAsia="zh-CN"/>
        </w:rPr>
        <w:t>用户取消新增或编辑时，不保存本次填写内容。</w:t>
      </w:r>
    </w:p>
    <w:p w14:paraId="1761C3DE">
      <w:pPr>
        <w:pStyle w:val="7"/>
        <w:spacing w:before="120" w:after="120" w:line="288" w:lineRule="auto"/>
      </w:pPr>
      <w:r>
        <w:rPr>
          <w:rFonts w:ascii="Arial" w:hAnsi="Arial" w:eastAsia="黑体"/>
        </w:rPr>
        <w:t>3.4.1.4.3. Output 输出</w:t>
      </w:r>
    </w:p>
    <w:p w14:paraId="1CA3EB99">
      <w:pPr>
        <w:pStyle w:val="16"/>
        <w:spacing w:after="60" w:line="324" w:lineRule="auto"/>
        <w:rPr>
          <w:rFonts w:ascii="Arial" w:hAnsi="Arial"/>
        </w:rPr>
      </w:pPr>
      <w:r>
        <w:rPr>
          <w:rFonts w:ascii="Arial" w:hAnsi="Arial"/>
        </w:rPr>
        <w:t>新增一级用能单元；</w:t>
      </w:r>
    </w:p>
    <w:p w14:paraId="57921F27">
      <w:pPr>
        <w:pStyle w:val="16"/>
        <w:spacing w:after="60" w:line="324" w:lineRule="auto"/>
        <w:rPr>
          <w:rFonts w:ascii="Arial" w:hAnsi="Arial"/>
          <w:lang w:eastAsia="zh-CN"/>
        </w:rPr>
      </w:pPr>
      <w:r>
        <w:rPr>
          <w:rFonts w:ascii="Arial" w:hAnsi="Arial"/>
          <w:lang w:eastAsia="zh-CN"/>
        </w:rPr>
        <w:t>在指定一级单元下新增二级单元；</w:t>
      </w:r>
    </w:p>
    <w:p w14:paraId="1BC1FB74">
      <w:pPr>
        <w:pStyle w:val="16"/>
        <w:spacing w:after="60" w:line="324" w:lineRule="auto"/>
        <w:rPr>
          <w:rFonts w:ascii="Arial" w:hAnsi="Arial"/>
          <w:lang w:eastAsia="zh-CN"/>
        </w:rPr>
      </w:pPr>
      <w:r>
        <w:rPr>
          <w:rFonts w:ascii="Arial" w:hAnsi="Arial"/>
          <w:lang w:eastAsia="zh-CN"/>
        </w:rPr>
        <w:t>更新既有单元基础信息；</w:t>
      </w:r>
    </w:p>
    <w:p w14:paraId="7BD85446">
      <w:pPr>
        <w:pStyle w:val="16"/>
        <w:spacing w:after="60" w:line="324" w:lineRule="auto"/>
        <w:rPr>
          <w:rFonts w:ascii="Arial" w:hAnsi="Arial"/>
          <w:lang w:eastAsia="zh-CN"/>
        </w:rPr>
      </w:pPr>
      <w:r>
        <w:rPr>
          <w:rFonts w:ascii="Arial" w:hAnsi="Arial"/>
          <w:lang w:eastAsia="zh-CN"/>
        </w:rPr>
        <w:t>更新后的名称自动同步展示至关联页面</w:t>
      </w:r>
      <w:r>
        <w:rPr>
          <w:rFonts w:hint="eastAsia" w:ascii="Arial" w:hAnsi="Arial"/>
          <w:lang w:eastAsia="zh-CN"/>
        </w:rPr>
        <w:t>；</w:t>
      </w:r>
    </w:p>
    <w:p w14:paraId="3525F80B">
      <w:pPr>
        <w:pStyle w:val="16"/>
        <w:spacing w:after="60" w:line="324" w:lineRule="auto"/>
        <w:rPr>
          <w:rFonts w:ascii="Arial" w:hAnsi="Arial"/>
          <w:lang w:eastAsia="zh-CN"/>
        </w:rPr>
      </w:pPr>
      <w:r>
        <w:rPr>
          <w:rFonts w:ascii="Arial" w:hAnsi="Arial"/>
          <w:lang w:eastAsia="zh-CN"/>
        </w:rPr>
        <w:t>名称变更不影响能源数据、运营数据、重点设备和能源转换与输出记录的既有关联。</w:t>
      </w:r>
    </w:p>
    <w:p w14:paraId="6865A052">
      <w:pPr>
        <w:pStyle w:val="16"/>
        <w:spacing w:after="60" w:line="324" w:lineRule="auto"/>
        <w:rPr>
          <w:rFonts w:ascii="Arial" w:hAnsi="Arial"/>
          <w:lang w:eastAsia="zh-CN"/>
        </w:rPr>
      </w:pPr>
      <w:r>
        <w:rPr>
          <w:rFonts w:ascii="Arial" w:hAnsi="Arial"/>
          <w:lang w:eastAsia="zh-CN"/>
        </w:rPr>
        <w:t>新增下级时自动形成与上级类型相匹配的默认业务类型；</w:t>
      </w:r>
    </w:p>
    <w:p w14:paraId="0CA98628">
      <w:pPr>
        <w:pStyle w:val="7"/>
        <w:spacing w:before="120" w:after="120" w:line="288" w:lineRule="auto"/>
      </w:pPr>
      <w:r>
        <w:rPr>
          <w:rFonts w:ascii="Arial" w:hAnsi="Arial" w:eastAsia="黑体"/>
        </w:rPr>
        <w:t>3.4.1.4.4. Usage Limitation 约束与限制</w:t>
      </w:r>
    </w:p>
    <w:p w14:paraId="5E8C5CEF">
      <w:pPr>
        <w:pStyle w:val="16"/>
        <w:spacing w:after="60" w:line="324" w:lineRule="auto"/>
        <w:rPr>
          <w:rFonts w:hint="eastAsia"/>
          <w:lang w:eastAsia="zh-CN"/>
        </w:rPr>
      </w:pPr>
      <w:r>
        <w:rPr>
          <w:rFonts w:ascii="Arial" w:hAnsi="Arial"/>
          <w:lang w:eastAsia="zh-CN"/>
        </w:rPr>
        <w:t>一期仅支持两级；二级节点不提供“添加下级”操作</w:t>
      </w:r>
      <w:r>
        <w:rPr>
          <w:rFonts w:hint="eastAsia" w:ascii="Arial" w:hAnsi="Arial"/>
          <w:lang w:eastAsia="zh-CN"/>
        </w:rPr>
        <w:t>。</w:t>
      </w:r>
    </w:p>
    <w:p w14:paraId="49D623B3">
      <w:pPr>
        <w:pStyle w:val="16"/>
        <w:spacing w:after="60" w:line="324" w:lineRule="auto"/>
        <w:rPr>
          <w:rFonts w:hint="eastAsia"/>
          <w:lang w:eastAsia="zh-CN"/>
        </w:rPr>
      </w:pPr>
      <w:r>
        <w:rPr>
          <w:lang w:eastAsia="zh-CN"/>
        </w:rPr>
        <w:t>新增下级不得跨父级挂接。</w:t>
      </w:r>
    </w:p>
    <w:p w14:paraId="372472EE">
      <w:pPr>
        <w:pStyle w:val="16"/>
        <w:spacing w:after="60" w:line="324" w:lineRule="auto"/>
        <w:rPr>
          <w:rFonts w:hint="eastAsia"/>
          <w:lang w:eastAsia="zh-CN"/>
        </w:rPr>
      </w:pPr>
      <w:r>
        <w:rPr>
          <w:lang w:eastAsia="zh-CN"/>
        </w:rPr>
        <w:t>同一父级下不允许存在同名用能单元；不同父级下允许存在同名二级单元。</w:t>
      </w:r>
    </w:p>
    <w:p w14:paraId="0C59D354">
      <w:pPr>
        <w:pStyle w:val="16"/>
        <w:spacing w:after="60" w:line="324" w:lineRule="auto"/>
        <w:rPr>
          <w:rFonts w:hint="eastAsia"/>
          <w:lang w:eastAsia="zh-CN"/>
        </w:rPr>
      </w:pPr>
      <w:r>
        <w:rPr>
          <w:lang w:eastAsia="zh-CN"/>
        </w:rPr>
        <w:t>用能单元名称变更不影响能源数据、运营数据、重点设备和能源转换记录，因为关联使用energyUnitId。</w:t>
      </w:r>
    </w:p>
    <w:p w14:paraId="6D0D0033">
      <w:pPr>
        <w:pStyle w:val="16"/>
        <w:spacing w:after="60" w:line="324" w:lineRule="auto"/>
        <w:rPr>
          <w:rFonts w:hint="eastAsia"/>
          <w:lang w:eastAsia="zh-CN"/>
        </w:rPr>
      </w:pPr>
      <w:r>
        <w:rPr>
          <w:lang w:eastAsia="zh-CN"/>
        </w:rPr>
        <w:t>不设置泛化status字段；历史数据已引用的单元通过删除拦截保护。</w:t>
      </w:r>
    </w:p>
    <w:p w14:paraId="26CD97B2">
      <w:pPr>
        <w:pStyle w:val="16"/>
        <w:spacing w:after="60" w:line="324" w:lineRule="auto"/>
        <w:rPr>
          <w:lang w:eastAsia="zh-CN"/>
        </w:rPr>
      </w:pPr>
      <w:r>
        <w:rPr>
          <w:lang w:eastAsia="zh-CN"/>
        </w:rPr>
        <w:t>当前功能版本边界：一期核心 / P0；研发范围：CRUD｜表单校验｜层级关系维护。</w:t>
      </w:r>
    </w:p>
    <w:p w14:paraId="71D6E158">
      <w:pPr>
        <w:pStyle w:val="16"/>
        <w:spacing w:after="60" w:line="324" w:lineRule="auto"/>
        <w:rPr>
          <w:lang w:eastAsia="zh-CN"/>
        </w:rPr>
      </w:pPr>
      <w:r>
        <w:rPr>
          <w:lang w:eastAsia="zh-CN"/>
        </w:rPr>
        <w:t>添加下级时，单元类型候选项必须受所属一级用能单元类型约束；不得默认展示全部二级类型</w:t>
      </w:r>
    </w:p>
    <w:p w14:paraId="044F24D7">
      <w:pPr>
        <w:pStyle w:val="16"/>
        <w:spacing w:after="60" w:line="324" w:lineRule="auto"/>
        <w:rPr>
          <w:lang w:eastAsia="zh-CN"/>
        </w:rPr>
      </w:pPr>
      <w:r>
        <w:rPr>
          <w:lang w:eastAsia="zh-CN"/>
        </w:rPr>
        <w:t>默认类型仅用于简化录入，不改变 energyUnitId、parentEnergyUnitId、层级关系及跨模块数据引用。</w:t>
      </w:r>
    </w:p>
    <w:p w14:paraId="7C758568">
      <w:pPr>
        <w:pStyle w:val="16"/>
        <w:numPr>
          <w:ilvl w:val="0"/>
          <w:numId w:val="0"/>
        </w:numPr>
        <w:spacing w:after="60" w:line="324" w:lineRule="auto"/>
        <w:ind w:left="360"/>
        <w:rPr>
          <w:lang w:eastAsia="zh-CN"/>
        </w:rPr>
      </w:pPr>
    </w:p>
    <w:p w14:paraId="3B7B9D19">
      <w:pPr>
        <w:pStyle w:val="6"/>
        <w:spacing w:before="120" w:after="120" w:line="288" w:lineRule="auto"/>
        <w:rPr>
          <w:rFonts w:hint="eastAsia"/>
          <w:lang w:eastAsia="zh-CN"/>
        </w:rPr>
      </w:pPr>
      <w:r>
        <w:rPr>
          <w:rFonts w:ascii="Arial" w:hAnsi="Arial" w:eastAsia="黑体"/>
          <w:sz w:val="22"/>
          <w:lang w:eastAsia="zh-CN"/>
        </w:rPr>
        <w:t>3.4.1.</w:t>
      </w:r>
      <w:r>
        <w:rPr>
          <w:rFonts w:hint="eastAsia" w:ascii="Arial" w:hAnsi="Arial" w:eastAsia="黑体"/>
          <w:sz w:val="22"/>
          <w:lang w:eastAsia="zh-CN"/>
        </w:rPr>
        <w:t>5</w:t>
      </w:r>
      <w:r>
        <w:rPr>
          <w:rFonts w:ascii="Arial" w:hAnsi="Arial" w:eastAsia="黑体"/>
          <w:sz w:val="22"/>
          <w:lang w:eastAsia="zh-CN"/>
        </w:rPr>
        <w:t xml:space="preserve">. </w:t>
      </w:r>
      <w:r>
        <w:rPr>
          <w:rFonts w:hint="eastAsia" w:ascii="Arial" w:hAnsi="Arial" w:eastAsia="黑体"/>
          <w:sz w:val="22"/>
          <w:lang w:eastAsia="zh-CN"/>
        </w:rPr>
        <w:t>同级顺序调整</w:t>
      </w:r>
    </w:p>
    <w:p w14:paraId="10468EBE">
      <w:pPr>
        <w:pStyle w:val="7"/>
        <w:spacing w:before="120" w:after="120" w:line="288" w:lineRule="auto"/>
        <w:rPr>
          <w:lang w:eastAsia="zh-CN"/>
        </w:rPr>
      </w:pPr>
      <w:r>
        <w:rPr>
          <w:rFonts w:ascii="Arial" w:hAnsi="Arial" w:eastAsia="黑体"/>
          <w:lang w:eastAsia="zh-CN"/>
        </w:rPr>
        <w:t>3.4.1.</w:t>
      </w:r>
      <w:r>
        <w:rPr>
          <w:rFonts w:hint="eastAsia" w:ascii="Arial" w:hAnsi="Arial" w:eastAsia="黑体"/>
          <w:lang w:eastAsia="zh-CN"/>
        </w:rPr>
        <w:t>5</w:t>
      </w:r>
      <w:r>
        <w:rPr>
          <w:rFonts w:ascii="Arial" w:hAnsi="Arial" w:eastAsia="黑体"/>
          <w:lang w:eastAsia="zh-CN"/>
        </w:rPr>
        <w:t>.1.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9"/>
        <w:gridCol w:w="1134"/>
        <w:gridCol w:w="992"/>
        <w:gridCol w:w="2660"/>
        <w:gridCol w:w="3095"/>
      </w:tblGrid>
      <w:tr w14:paraId="6CCFC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9" w:type="dxa"/>
            <w:shd w:val="clear" w:color="auto" w:fill="D9EAD3"/>
            <w:tcMar>
              <w:top w:w="80" w:type="dxa"/>
              <w:left w:w="100" w:type="dxa"/>
              <w:bottom w:w="80" w:type="dxa"/>
              <w:right w:w="100" w:type="dxa"/>
            </w:tcMar>
            <w:vAlign w:val="center"/>
          </w:tcPr>
          <w:p w14:paraId="7F8597BB">
            <w:pPr>
              <w:spacing w:after="0" w:line="276" w:lineRule="auto"/>
              <w:rPr>
                <w:rFonts w:hint="eastAsia"/>
              </w:rPr>
            </w:pPr>
            <w:r>
              <w:rPr>
                <w:rFonts w:ascii="Arial" w:hAnsi="Arial"/>
                <w:b/>
                <w:sz w:val="19"/>
              </w:rPr>
              <w:t>输入项</w:t>
            </w:r>
          </w:p>
        </w:tc>
        <w:tc>
          <w:tcPr>
            <w:tcW w:w="1134" w:type="dxa"/>
            <w:shd w:val="clear" w:color="auto" w:fill="D9EAD3"/>
            <w:tcMar>
              <w:top w:w="80" w:type="dxa"/>
              <w:left w:w="100" w:type="dxa"/>
              <w:bottom w:w="80" w:type="dxa"/>
              <w:right w:w="100" w:type="dxa"/>
            </w:tcMar>
            <w:vAlign w:val="center"/>
          </w:tcPr>
          <w:p w14:paraId="431AED46">
            <w:pPr>
              <w:spacing w:after="0" w:line="276" w:lineRule="auto"/>
              <w:rPr>
                <w:rFonts w:hint="eastAsia"/>
              </w:rPr>
            </w:pPr>
            <w:r>
              <w:rPr>
                <w:rFonts w:ascii="Arial" w:hAnsi="Arial"/>
                <w:b/>
                <w:sz w:val="19"/>
              </w:rPr>
              <w:t>类型</w:t>
            </w:r>
          </w:p>
        </w:tc>
        <w:tc>
          <w:tcPr>
            <w:tcW w:w="992" w:type="dxa"/>
            <w:shd w:val="clear" w:color="auto" w:fill="D9EAD3"/>
            <w:tcMar>
              <w:top w:w="80" w:type="dxa"/>
              <w:left w:w="100" w:type="dxa"/>
              <w:bottom w:w="80" w:type="dxa"/>
              <w:right w:w="100" w:type="dxa"/>
            </w:tcMar>
            <w:vAlign w:val="center"/>
          </w:tcPr>
          <w:p w14:paraId="7B0D7882">
            <w:pPr>
              <w:spacing w:after="0" w:line="276" w:lineRule="auto"/>
              <w:rPr>
                <w:rFonts w:hint="eastAsia"/>
              </w:rPr>
            </w:pPr>
            <w:r>
              <w:rPr>
                <w:rFonts w:ascii="Arial" w:hAnsi="Arial"/>
                <w:b/>
                <w:sz w:val="19"/>
              </w:rPr>
              <w:t>是否必填</w:t>
            </w:r>
          </w:p>
        </w:tc>
        <w:tc>
          <w:tcPr>
            <w:tcW w:w="2660" w:type="dxa"/>
            <w:shd w:val="clear" w:color="auto" w:fill="D9EAD3"/>
            <w:tcMar>
              <w:top w:w="80" w:type="dxa"/>
              <w:left w:w="100" w:type="dxa"/>
              <w:bottom w:w="80" w:type="dxa"/>
              <w:right w:w="100" w:type="dxa"/>
            </w:tcMar>
            <w:vAlign w:val="center"/>
          </w:tcPr>
          <w:p w14:paraId="4ED50A83">
            <w:pPr>
              <w:spacing w:after="0" w:line="276" w:lineRule="auto"/>
              <w:rPr>
                <w:rFonts w:hint="eastAsia"/>
              </w:rPr>
            </w:pPr>
            <w:r>
              <w:rPr>
                <w:rFonts w:ascii="Arial" w:hAnsi="Arial"/>
                <w:b/>
                <w:sz w:val="19"/>
              </w:rPr>
              <w:t>范围</w:t>
            </w:r>
          </w:p>
        </w:tc>
        <w:tc>
          <w:tcPr>
            <w:tcW w:w="3095" w:type="dxa"/>
            <w:shd w:val="clear" w:color="auto" w:fill="D9EAD3"/>
            <w:tcMar>
              <w:top w:w="80" w:type="dxa"/>
              <w:left w:w="100" w:type="dxa"/>
              <w:bottom w:w="80" w:type="dxa"/>
              <w:right w:w="100" w:type="dxa"/>
            </w:tcMar>
            <w:vAlign w:val="center"/>
          </w:tcPr>
          <w:p w14:paraId="5E012405">
            <w:pPr>
              <w:spacing w:after="0" w:line="276" w:lineRule="auto"/>
              <w:rPr>
                <w:rFonts w:hint="eastAsia"/>
              </w:rPr>
            </w:pPr>
            <w:r>
              <w:rPr>
                <w:rFonts w:ascii="Arial" w:hAnsi="Arial"/>
                <w:b/>
                <w:sz w:val="19"/>
              </w:rPr>
              <w:t>备注</w:t>
            </w:r>
          </w:p>
        </w:tc>
      </w:tr>
      <w:tr w14:paraId="146D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9" w:type="dxa"/>
            <w:tcMar>
              <w:top w:w="80" w:type="dxa"/>
              <w:left w:w="100" w:type="dxa"/>
              <w:bottom w:w="80" w:type="dxa"/>
              <w:right w:w="100" w:type="dxa"/>
            </w:tcMar>
            <w:vAlign w:val="center"/>
          </w:tcPr>
          <w:p w14:paraId="7AB5449E">
            <w:pPr>
              <w:spacing w:after="0" w:line="276" w:lineRule="auto"/>
              <w:rPr>
                <w:rFonts w:hint="eastAsia"/>
                <w:lang w:eastAsia="zh-CN"/>
              </w:rPr>
            </w:pPr>
            <w:r>
              <w:rPr>
                <w:rFonts w:hint="eastAsia" w:ascii="Arial" w:hAnsi="Arial"/>
                <w:sz w:val="19"/>
                <w:lang w:eastAsia="zh-CN"/>
              </w:rPr>
              <w:t>调整一级顺序</w:t>
            </w:r>
          </w:p>
        </w:tc>
        <w:tc>
          <w:tcPr>
            <w:tcW w:w="1134" w:type="dxa"/>
            <w:tcMar>
              <w:top w:w="80" w:type="dxa"/>
              <w:left w:w="100" w:type="dxa"/>
              <w:bottom w:w="80" w:type="dxa"/>
              <w:right w:w="100" w:type="dxa"/>
            </w:tcMar>
            <w:vAlign w:val="center"/>
          </w:tcPr>
          <w:p w14:paraId="171650AB">
            <w:pPr>
              <w:spacing w:after="0" w:line="276" w:lineRule="auto"/>
              <w:rPr>
                <w:rFonts w:hint="eastAsia"/>
                <w:lang w:eastAsia="zh-CN"/>
              </w:rPr>
            </w:pPr>
            <w:r>
              <w:rPr>
                <w:rFonts w:hint="eastAsia" w:ascii="Arial" w:hAnsi="Arial"/>
                <w:sz w:val="19"/>
                <w:lang w:eastAsia="zh-CN"/>
              </w:rPr>
              <w:t>页面按钮</w:t>
            </w:r>
          </w:p>
        </w:tc>
        <w:tc>
          <w:tcPr>
            <w:tcW w:w="992" w:type="dxa"/>
            <w:tcMar>
              <w:top w:w="80" w:type="dxa"/>
              <w:left w:w="100" w:type="dxa"/>
              <w:bottom w:w="80" w:type="dxa"/>
              <w:right w:w="100" w:type="dxa"/>
            </w:tcMar>
            <w:vAlign w:val="center"/>
          </w:tcPr>
          <w:p w14:paraId="4E217FEB">
            <w:pPr>
              <w:spacing w:after="0" w:line="276" w:lineRule="auto"/>
              <w:rPr>
                <w:rFonts w:hint="eastAsia"/>
                <w:lang w:eastAsia="zh-CN"/>
              </w:rPr>
            </w:pPr>
            <w:r>
              <w:rPr>
                <w:rFonts w:hint="eastAsia" w:ascii="Arial" w:hAnsi="Arial"/>
                <w:sz w:val="19"/>
                <w:lang w:eastAsia="zh-CN"/>
              </w:rPr>
              <w:t>否</w:t>
            </w:r>
          </w:p>
        </w:tc>
        <w:tc>
          <w:tcPr>
            <w:tcW w:w="2660" w:type="dxa"/>
            <w:tcMar>
              <w:top w:w="80" w:type="dxa"/>
              <w:left w:w="100" w:type="dxa"/>
              <w:bottom w:w="80" w:type="dxa"/>
              <w:right w:w="100" w:type="dxa"/>
            </w:tcMar>
            <w:vAlign w:val="center"/>
          </w:tcPr>
          <w:p w14:paraId="7635455E">
            <w:pPr>
              <w:spacing w:after="0" w:line="276" w:lineRule="auto"/>
              <w:rPr>
                <w:rFonts w:hint="eastAsia"/>
                <w:lang w:eastAsia="zh-CN"/>
              </w:rPr>
            </w:pPr>
            <w:r>
              <w:rPr>
                <w:rFonts w:hint="eastAsia" w:ascii="Arial" w:hAnsi="Arial"/>
                <w:sz w:val="19"/>
                <w:lang w:eastAsia="zh-CN"/>
              </w:rPr>
              <w:t>一级用能单元</w:t>
            </w:r>
          </w:p>
        </w:tc>
        <w:tc>
          <w:tcPr>
            <w:tcW w:w="3095" w:type="dxa"/>
            <w:tcMar>
              <w:top w:w="80" w:type="dxa"/>
              <w:left w:w="100" w:type="dxa"/>
              <w:bottom w:w="80" w:type="dxa"/>
              <w:right w:w="100" w:type="dxa"/>
            </w:tcMar>
            <w:vAlign w:val="center"/>
          </w:tcPr>
          <w:p w14:paraId="74B30FAC">
            <w:pPr>
              <w:spacing w:after="0" w:line="276" w:lineRule="auto"/>
              <w:rPr>
                <w:rFonts w:hint="eastAsia"/>
                <w:lang w:eastAsia="zh-CN"/>
              </w:rPr>
            </w:pPr>
            <w:r>
              <w:rPr>
                <w:rFonts w:hint="eastAsia" w:ascii="Arial" w:hAnsi="Arial"/>
                <w:sz w:val="19"/>
                <w:lang w:eastAsia="zh-CN"/>
              </w:rPr>
              <w:t>打开一级用能单元顺序调整弹窗</w:t>
            </w:r>
          </w:p>
        </w:tc>
      </w:tr>
      <w:tr w14:paraId="68E8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9" w:type="dxa"/>
            <w:tcMar>
              <w:top w:w="80" w:type="dxa"/>
              <w:left w:w="100" w:type="dxa"/>
              <w:bottom w:w="80" w:type="dxa"/>
              <w:right w:w="100" w:type="dxa"/>
            </w:tcMar>
            <w:vAlign w:val="center"/>
          </w:tcPr>
          <w:p w14:paraId="39CA0F09">
            <w:pPr>
              <w:spacing w:after="0" w:line="276" w:lineRule="auto"/>
              <w:rPr>
                <w:rFonts w:ascii="Arial" w:hAnsi="Arial"/>
                <w:sz w:val="19"/>
                <w:lang w:eastAsia="zh-CN"/>
              </w:rPr>
            </w:pPr>
            <w:r>
              <w:rPr>
                <w:rFonts w:hint="eastAsia" w:ascii="Arial" w:hAnsi="Arial"/>
                <w:sz w:val="19"/>
                <w:lang w:eastAsia="zh-CN"/>
              </w:rPr>
              <w:t>调整下级顺序</w:t>
            </w:r>
          </w:p>
        </w:tc>
        <w:tc>
          <w:tcPr>
            <w:tcW w:w="1134" w:type="dxa"/>
            <w:tcMar>
              <w:top w:w="80" w:type="dxa"/>
              <w:left w:w="100" w:type="dxa"/>
              <w:bottom w:w="80" w:type="dxa"/>
              <w:right w:w="100" w:type="dxa"/>
            </w:tcMar>
            <w:vAlign w:val="center"/>
          </w:tcPr>
          <w:p w14:paraId="17AF9A0C">
            <w:pPr>
              <w:spacing w:after="0" w:line="276" w:lineRule="auto"/>
              <w:rPr>
                <w:rFonts w:hint="eastAsia" w:ascii="Arial" w:hAnsi="Arial"/>
                <w:sz w:val="19"/>
                <w:lang w:eastAsia="zh-CN"/>
              </w:rPr>
            </w:pPr>
            <w:r>
              <w:rPr>
                <w:rFonts w:hint="eastAsia" w:ascii="Arial" w:hAnsi="Arial"/>
                <w:sz w:val="19"/>
                <w:lang w:eastAsia="zh-CN"/>
              </w:rPr>
              <w:t>行操作</w:t>
            </w:r>
          </w:p>
        </w:tc>
        <w:tc>
          <w:tcPr>
            <w:tcW w:w="992" w:type="dxa"/>
            <w:tcMar>
              <w:top w:w="80" w:type="dxa"/>
              <w:left w:w="100" w:type="dxa"/>
              <w:bottom w:w="80" w:type="dxa"/>
              <w:right w:w="100" w:type="dxa"/>
            </w:tcMar>
            <w:vAlign w:val="center"/>
          </w:tcPr>
          <w:p w14:paraId="46B586AA">
            <w:pPr>
              <w:spacing w:after="0" w:line="276" w:lineRule="auto"/>
              <w:rPr>
                <w:rFonts w:ascii="Arial" w:hAnsi="Arial"/>
                <w:sz w:val="19"/>
                <w:lang w:eastAsia="zh-CN"/>
              </w:rPr>
            </w:pPr>
            <w:r>
              <w:rPr>
                <w:rFonts w:hint="eastAsia" w:ascii="Arial" w:hAnsi="Arial"/>
                <w:sz w:val="19"/>
                <w:lang w:eastAsia="zh-CN"/>
              </w:rPr>
              <w:t>否</w:t>
            </w:r>
          </w:p>
        </w:tc>
        <w:tc>
          <w:tcPr>
            <w:tcW w:w="2660" w:type="dxa"/>
            <w:tcMar>
              <w:top w:w="80" w:type="dxa"/>
              <w:left w:w="100" w:type="dxa"/>
              <w:bottom w:w="80" w:type="dxa"/>
              <w:right w:w="100" w:type="dxa"/>
            </w:tcMar>
            <w:vAlign w:val="center"/>
          </w:tcPr>
          <w:p w14:paraId="3CFC0C76">
            <w:pPr>
              <w:spacing w:after="0" w:line="276" w:lineRule="auto"/>
              <w:rPr>
                <w:rFonts w:hint="eastAsia" w:ascii="Arial" w:hAnsi="Arial"/>
                <w:sz w:val="19"/>
                <w:lang w:eastAsia="zh-CN"/>
              </w:rPr>
            </w:pPr>
            <w:r>
              <w:rPr>
                <w:rFonts w:hint="eastAsia" w:ascii="Arial" w:hAnsi="Arial"/>
                <w:sz w:val="19"/>
                <w:lang w:eastAsia="zh-CN"/>
              </w:rPr>
              <w:t>当前一级用能单一的二级用能单元</w:t>
            </w:r>
          </w:p>
        </w:tc>
        <w:tc>
          <w:tcPr>
            <w:tcW w:w="3095" w:type="dxa"/>
            <w:tcMar>
              <w:top w:w="80" w:type="dxa"/>
              <w:left w:w="100" w:type="dxa"/>
              <w:bottom w:w="80" w:type="dxa"/>
              <w:right w:w="100" w:type="dxa"/>
            </w:tcMar>
            <w:vAlign w:val="center"/>
          </w:tcPr>
          <w:p w14:paraId="2C76E981">
            <w:pPr>
              <w:spacing w:after="0" w:line="276" w:lineRule="auto"/>
              <w:rPr>
                <w:rFonts w:ascii="Arial" w:hAnsi="Arial"/>
                <w:sz w:val="19"/>
                <w:lang w:eastAsia="zh-CN"/>
              </w:rPr>
            </w:pPr>
            <w:r>
              <w:rPr>
                <w:rFonts w:hint="eastAsia" w:ascii="Arial" w:hAnsi="Arial"/>
                <w:sz w:val="19"/>
                <w:lang w:eastAsia="zh-CN"/>
              </w:rPr>
              <w:t>仅当该一级单元存在两个及以上下级时展示</w:t>
            </w:r>
          </w:p>
        </w:tc>
      </w:tr>
      <w:tr w14:paraId="3441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9" w:type="dxa"/>
            <w:tcMar>
              <w:top w:w="80" w:type="dxa"/>
              <w:left w:w="100" w:type="dxa"/>
              <w:bottom w:w="80" w:type="dxa"/>
              <w:right w:w="100" w:type="dxa"/>
            </w:tcMar>
            <w:vAlign w:val="center"/>
          </w:tcPr>
          <w:p w14:paraId="0EC7F0B7">
            <w:pPr>
              <w:spacing w:after="0" w:line="276" w:lineRule="auto"/>
              <w:rPr>
                <w:rFonts w:hint="eastAsia" w:ascii="Arial" w:hAnsi="Arial"/>
                <w:sz w:val="19"/>
                <w:lang w:eastAsia="zh-CN"/>
              </w:rPr>
            </w:pPr>
            <w:r>
              <w:rPr>
                <w:rFonts w:hint="eastAsia" w:ascii="Arial" w:hAnsi="Arial"/>
                <w:sz w:val="19"/>
                <w:lang w:eastAsia="zh-CN"/>
              </w:rPr>
              <w:t>上移</w:t>
            </w:r>
          </w:p>
        </w:tc>
        <w:tc>
          <w:tcPr>
            <w:tcW w:w="1134" w:type="dxa"/>
            <w:tcMar>
              <w:top w:w="80" w:type="dxa"/>
              <w:left w:w="100" w:type="dxa"/>
              <w:bottom w:w="80" w:type="dxa"/>
              <w:right w:w="100" w:type="dxa"/>
            </w:tcMar>
            <w:vAlign w:val="center"/>
          </w:tcPr>
          <w:p w14:paraId="276A54D4">
            <w:pPr>
              <w:spacing w:after="0" w:line="276" w:lineRule="auto"/>
              <w:rPr>
                <w:rFonts w:hint="eastAsia" w:ascii="Arial" w:hAnsi="Arial"/>
                <w:sz w:val="19"/>
                <w:lang w:eastAsia="zh-CN"/>
              </w:rPr>
            </w:pPr>
            <w:r>
              <w:rPr>
                <w:rFonts w:hint="eastAsia" w:ascii="Arial" w:hAnsi="Arial"/>
                <w:sz w:val="19"/>
                <w:lang w:eastAsia="zh-CN"/>
              </w:rPr>
              <w:t>按钮</w:t>
            </w:r>
          </w:p>
        </w:tc>
        <w:tc>
          <w:tcPr>
            <w:tcW w:w="992" w:type="dxa"/>
            <w:tcMar>
              <w:top w:w="80" w:type="dxa"/>
              <w:left w:w="100" w:type="dxa"/>
              <w:bottom w:w="80" w:type="dxa"/>
              <w:right w:w="100" w:type="dxa"/>
            </w:tcMar>
            <w:vAlign w:val="center"/>
          </w:tcPr>
          <w:p w14:paraId="35451345">
            <w:pPr>
              <w:spacing w:after="0" w:line="276" w:lineRule="auto"/>
              <w:rPr>
                <w:rFonts w:hint="eastAsia" w:ascii="Arial" w:hAnsi="Arial"/>
                <w:sz w:val="19"/>
                <w:lang w:eastAsia="zh-CN"/>
              </w:rPr>
            </w:pPr>
            <w:r>
              <w:rPr>
                <w:rFonts w:hint="eastAsia" w:ascii="Arial" w:hAnsi="Arial"/>
                <w:sz w:val="19"/>
                <w:lang w:eastAsia="zh-CN"/>
              </w:rPr>
              <w:t>否</w:t>
            </w:r>
          </w:p>
        </w:tc>
        <w:tc>
          <w:tcPr>
            <w:tcW w:w="2660" w:type="dxa"/>
            <w:tcMar>
              <w:top w:w="80" w:type="dxa"/>
              <w:left w:w="100" w:type="dxa"/>
              <w:bottom w:w="80" w:type="dxa"/>
              <w:right w:w="100" w:type="dxa"/>
            </w:tcMar>
            <w:vAlign w:val="center"/>
          </w:tcPr>
          <w:p w14:paraId="36011822">
            <w:pPr>
              <w:spacing w:after="0" w:line="276" w:lineRule="auto"/>
              <w:rPr>
                <w:rFonts w:hint="eastAsia" w:ascii="Arial" w:hAnsi="Arial"/>
                <w:sz w:val="19"/>
                <w:lang w:eastAsia="zh-CN"/>
              </w:rPr>
            </w:pPr>
            <w:r>
              <w:rPr>
                <w:rFonts w:hint="eastAsia" w:ascii="Arial" w:hAnsi="Arial"/>
                <w:sz w:val="19"/>
                <w:lang w:eastAsia="zh-CN"/>
              </w:rPr>
              <w:t>当前列表项</w:t>
            </w:r>
          </w:p>
        </w:tc>
        <w:tc>
          <w:tcPr>
            <w:tcW w:w="3095" w:type="dxa"/>
            <w:tcMar>
              <w:top w:w="80" w:type="dxa"/>
              <w:left w:w="100" w:type="dxa"/>
              <w:bottom w:w="80" w:type="dxa"/>
              <w:right w:w="100" w:type="dxa"/>
            </w:tcMar>
            <w:vAlign w:val="center"/>
          </w:tcPr>
          <w:p w14:paraId="63079090">
            <w:pPr>
              <w:spacing w:after="0" w:line="276" w:lineRule="auto"/>
              <w:rPr>
                <w:rFonts w:hint="eastAsia" w:ascii="Arial" w:hAnsi="Arial"/>
                <w:sz w:val="19"/>
                <w:lang w:eastAsia="zh-CN"/>
              </w:rPr>
            </w:pPr>
            <w:r>
              <w:rPr>
                <w:rFonts w:hint="eastAsia" w:ascii="Arial" w:hAnsi="Arial"/>
                <w:sz w:val="19"/>
                <w:lang w:eastAsia="zh-CN"/>
              </w:rPr>
              <w:t>与上一个同级单元交换展示顺序；第一项不可上移。</w:t>
            </w:r>
          </w:p>
        </w:tc>
      </w:tr>
      <w:tr w14:paraId="6FEB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9" w:type="dxa"/>
            <w:tcMar>
              <w:top w:w="80" w:type="dxa"/>
              <w:left w:w="100" w:type="dxa"/>
              <w:bottom w:w="80" w:type="dxa"/>
              <w:right w:w="100" w:type="dxa"/>
            </w:tcMar>
            <w:vAlign w:val="center"/>
          </w:tcPr>
          <w:p w14:paraId="5CFCE3BD">
            <w:pPr>
              <w:spacing w:after="0" w:line="276" w:lineRule="auto"/>
              <w:rPr>
                <w:rFonts w:hint="eastAsia" w:ascii="Arial" w:hAnsi="Arial"/>
                <w:sz w:val="19"/>
                <w:lang w:eastAsia="zh-CN"/>
              </w:rPr>
            </w:pPr>
            <w:r>
              <w:rPr>
                <w:rFonts w:hint="eastAsia" w:ascii="Arial" w:hAnsi="Arial"/>
                <w:sz w:val="19"/>
                <w:lang w:eastAsia="zh-CN"/>
              </w:rPr>
              <w:t>下移</w:t>
            </w:r>
          </w:p>
        </w:tc>
        <w:tc>
          <w:tcPr>
            <w:tcW w:w="1134" w:type="dxa"/>
            <w:tcMar>
              <w:top w:w="80" w:type="dxa"/>
              <w:left w:w="100" w:type="dxa"/>
              <w:bottom w:w="80" w:type="dxa"/>
              <w:right w:w="100" w:type="dxa"/>
            </w:tcMar>
            <w:vAlign w:val="center"/>
          </w:tcPr>
          <w:p w14:paraId="6CB9B135">
            <w:pPr>
              <w:spacing w:after="0" w:line="276" w:lineRule="auto"/>
              <w:rPr>
                <w:rFonts w:hint="eastAsia" w:ascii="Arial" w:hAnsi="Arial"/>
                <w:sz w:val="19"/>
                <w:lang w:eastAsia="zh-CN"/>
              </w:rPr>
            </w:pPr>
            <w:r>
              <w:rPr>
                <w:rFonts w:hint="eastAsia" w:ascii="Arial" w:hAnsi="Arial"/>
                <w:sz w:val="19"/>
                <w:lang w:eastAsia="zh-CN"/>
              </w:rPr>
              <w:t>按钮</w:t>
            </w:r>
          </w:p>
        </w:tc>
        <w:tc>
          <w:tcPr>
            <w:tcW w:w="992" w:type="dxa"/>
            <w:tcMar>
              <w:top w:w="80" w:type="dxa"/>
              <w:left w:w="100" w:type="dxa"/>
              <w:bottom w:w="80" w:type="dxa"/>
              <w:right w:w="100" w:type="dxa"/>
            </w:tcMar>
            <w:vAlign w:val="center"/>
          </w:tcPr>
          <w:p w14:paraId="2AD03F82">
            <w:pPr>
              <w:spacing w:after="0" w:line="276" w:lineRule="auto"/>
              <w:rPr>
                <w:rFonts w:hint="eastAsia" w:ascii="Arial" w:hAnsi="Arial"/>
                <w:sz w:val="19"/>
                <w:lang w:eastAsia="zh-CN"/>
              </w:rPr>
            </w:pPr>
            <w:r>
              <w:rPr>
                <w:rFonts w:hint="eastAsia" w:ascii="Arial" w:hAnsi="Arial"/>
                <w:sz w:val="19"/>
                <w:lang w:eastAsia="zh-CN"/>
              </w:rPr>
              <w:t>否</w:t>
            </w:r>
          </w:p>
        </w:tc>
        <w:tc>
          <w:tcPr>
            <w:tcW w:w="2660" w:type="dxa"/>
            <w:tcMar>
              <w:top w:w="80" w:type="dxa"/>
              <w:left w:w="100" w:type="dxa"/>
              <w:bottom w:w="80" w:type="dxa"/>
              <w:right w:w="100" w:type="dxa"/>
            </w:tcMar>
            <w:vAlign w:val="center"/>
          </w:tcPr>
          <w:p w14:paraId="12211E71">
            <w:pPr>
              <w:spacing w:after="0" w:line="276" w:lineRule="auto"/>
              <w:rPr>
                <w:rFonts w:hint="eastAsia" w:ascii="Arial" w:hAnsi="Arial"/>
                <w:sz w:val="19"/>
                <w:lang w:eastAsia="zh-CN"/>
              </w:rPr>
            </w:pPr>
            <w:r>
              <w:rPr>
                <w:rFonts w:hint="eastAsia" w:ascii="Arial" w:hAnsi="Arial"/>
                <w:sz w:val="19"/>
                <w:lang w:eastAsia="zh-CN"/>
              </w:rPr>
              <w:t>当前列表项</w:t>
            </w:r>
          </w:p>
        </w:tc>
        <w:tc>
          <w:tcPr>
            <w:tcW w:w="3095" w:type="dxa"/>
            <w:tcMar>
              <w:top w:w="80" w:type="dxa"/>
              <w:left w:w="100" w:type="dxa"/>
              <w:bottom w:w="80" w:type="dxa"/>
              <w:right w:w="100" w:type="dxa"/>
            </w:tcMar>
            <w:vAlign w:val="center"/>
          </w:tcPr>
          <w:p w14:paraId="1B99A214">
            <w:pPr>
              <w:spacing w:after="0" w:line="276" w:lineRule="auto"/>
              <w:rPr>
                <w:rFonts w:hint="eastAsia" w:ascii="Arial" w:hAnsi="Arial"/>
                <w:sz w:val="19"/>
                <w:lang w:eastAsia="zh-CN"/>
              </w:rPr>
            </w:pPr>
            <w:r>
              <w:rPr>
                <w:rFonts w:hint="eastAsia" w:ascii="Arial" w:hAnsi="Arial"/>
                <w:sz w:val="19"/>
                <w:lang w:eastAsia="zh-CN"/>
              </w:rPr>
              <w:t>与下一个同级单元交换展示顺序；最后一项不可下移。</w:t>
            </w:r>
          </w:p>
        </w:tc>
      </w:tr>
      <w:tr w14:paraId="6A4D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9" w:type="dxa"/>
            <w:tcMar>
              <w:top w:w="80" w:type="dxa"/>
              <w:left w:w="100" w:type="dxa"/>
              <w:bottom w:w="80" w:type="dxa"/>
              <w:right w:w="100" w:type="dxa"/>
            </w:tcMar>
            <w:vAlign w:val="center"/>
          </w:tcPr>
          <w:p w14:paraId="3EB07696">
            <w:pPr>
              <w:spacing w:after="0" w:line="276" w:lineRule="auto"/>
              <w:rPr>
                <w:rFonts w:hint="eastAsia" w:ascii="Arial" w:hAnsi="Arial"/>
                <w:sz w:val="19"/>
                <w:lang w:eastAsia="zh-CN"/>
              </w:rPr>
            </w:pPr>
            <w:r>
              <w:rPr>
                <w:rFonts w:hint="eastAsia" w:ascii="Arial" w:hAnsi="Arial"/>
                <w:sz w:val="19"/>
                <w:lang w:eastAsia="zh-CN"/>
              </w:rPr>
              <w:t>保存顺序</w:t>
            </w:r>
          </w:p>
        </w:tc>
        <w:tc>
          <w:tcPr>
            <w:tcW w:w="1134" w:type="dxa"/>
            <w:tcMar>
              <w:top w:w="80" w:type="dxa"/>
              <w:left w:w="100" w:type="dxa"/>
              <w:bottom w:w="80" w:type="dxa"/>
              <w:right w:w="100" w:type="dxa"/>
            </w:tcMar>
            <w:vAlign w:val="center"/>
          </w:tcPr>
          <w:p w14:paraId="12C23388">
            <w:pPr>
              <w:spacing w:after="0" w:line="276" w:lineRule="auto"/>
              <w:rPr>
                <w:rFonts w:hint="eastAsia" w:ascii="Arial" w:hAnsi="Arial"/>
                <w:sz w:val="19"/>
                <w:lang w:eastAsia="zh-CN"/>
              </w:rPr>
            </w:pPr>
            <w:r>
              <w:rPr>
                <w:rFonts w:hint="eastAsia" w:ascii="Arial" w:hAnsi="Arial"/>
                <w:sz w:val="19"/>
                <w:lang w:eastAsia="zh-CN"/>
              </w:rPr>
              <w:t>主按钮</w:t>
            </w:r>
          </w:p>
        </w:tc>
        <w:tc>
          <w:tcPr>
            <w:tcW w:w="992" w:type="dxa"/>
            <w:tcMar>
              <w:top w:w="80" w:type="dxa"/>
              <w:left w:w="100" w:type="dxa"/>
              <w:bottom w:w="80" w:type="dxa"/>
              <w:right w:w="100" w:type="dxa"/>
            </w:tcMar>
            <w:vAlign w:val="center"/>
          </w:tcPr>
          <w:p w14:paraId="3F3FB67B">
            <w:pPr>
              <w:spacing w:after="0" w:line="276" w:lineRule="auto"/>
              <w:rPr>
                <w:rFonts w:hint="eastAsia" w:ascii="Arial" w:hAnsi="Arial"/>
                <w:sz w:val="19"/>
                <w:lang w:eastAsia="zh-CN"/>
              </w:rPr>
            </w:pPr>
            <w:r>
              <w:rPr>
                <w:rFonts w:hint="eastAsia" w:ascii="Arial" w:hAnsi="Arial"/>
                <w:sz w:val="19"/>
                <w:lang w:eastAsia="zh-CN"/>
              </w:rPr>
              <w:t>是</w:t>
            </w:r>
          </w:p>
        </w:tc>
        <w:tc>
          <w:tcPr>
            <w:tcW w:w="2660" w:type="dxa"/>
            <w:tcMar>
              <w:top w:w="80" w:type="dxa"/>
              <w:left w:w="100" w:type="dxa"/>
              <w:bottom w:w="80" w:type="dxa"/>
              <w:right w:w="100" w:type="dxa"/>
            </w:tcMar>
            <w:vAlign w:val="center"/>
          </w:tcPr>
          <w:p w14:paraId="0A4870DE">
            <w:pPr>
              <w:spacing w:after="0" w:line="276" w:lineRule="auto"/>
              <w:rPr>
                <w:rFonts w:hint="eastAsia" w:ascii="Arial" w:hAnsi="Arial"/>
                <w:sz w:val="19"/>
                <w:lang w:eastAsia="zh-CN"/>
              </w:rPr>
            </w:pPr>
            <w:r>
              <w:rPr>
                <w:rFonts w:hint="eastAsia" w:ascii="Arial" w:hAnsi="Arial"/>
                <w:sz w:val="19"/>
                <w:lang w:eastAsia="zh-CN"/>
              </w:rPr>
              <w:t>当前同级列表</w:t>
            </w:r>
          </w:p>
        </w:tc>
        <w:tc>
          <w:tcPr>
            <w:tcW w:w="3095" w:type="dxa"/>
            <w:tcMar>
              <w:top w:w="80" w:type="dxa"/>
              <w:left w:w="100" w:type="dxa"/>
              <w:bottom w:w="80" w:type="dxa"/>
              <w:right w:w="100" w:type="dxa"/>
            </w:tcMar>
            <w:vAlign w:val="center"/>
          </w:tcPr>
          <w:p w14:paraId="181EA282">
            <w:pPr>
              <w:spacing w:after="0" w:line="276" w:lineRule="auto"/>
              <w:rPr>
                <w:rFonts w:hint="eastAsia" w:ascii="Arial" w:hAnsi="Arial"/>
                <w:sz w:val="19"/>
                <w:lang w:eastAsia="zh-CN"/>
              </w:rPr>
            </w:pPr>
            <w:r>
              <w:rPr>
                <w:rFonts w:hint="eastAsia" w:ascii="Arial" w:hAnsi="Arial"/>
                <w:sz w:val="19"/>
                <w:lang w:eastAsia="zh-CN"/>
              </w:rPr>
              <w:t>保存当前调整结果</w:t>
            </w:r>
          </w:p>
        </w:tc>
      </w:tr>
      <w:tr w14:paraId="0192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9" w:type="dxa"/>
            <w:tcMar>
              <w:top w:w="80" w:type="dxa"/>
              <w:left w:w="100" w:type="dxa"/>
              <w:bottom w:w="80" w:type="dxa"/>
              <w:right w:w="100" w:type="dxa"/>
            </w:tcMar>
            <w:vAlign w:val="center"/>
          </w:tcPr>
          <w:p w14:paraId="7CBE2ECB">
            <w:pPr>
              <w:spacing w:after="0" w:line="276" w:lineRule="auto"/>
              <w:rPr>
                <w:rFonts w:hint="eastAsia" w:ascii="Arial" w:hAnsi="Arial"/>
                <w:sz w:val="19"/>
                <w:lang w:eastAsia="zh-CN"/>
              </w:rPr>
            </w:pPr>
            <w:r>
              <w:rPr>
                <w:rFonts w:hint="eastAsia" w:ascii="Arial" w:hAnsi="Arial"/>
                <w:sz w:val="19"/>
                <w:lang w:eastAsia="zh-CN"/>
              </w:rPr>
              <w:t>取消</w:t>
            </w:r>
          </w:p>
        </w:tc>
        <w:tc>
          <w:tcPr>
            <w:tcW w:w="1134" w:type="dxa"/>
            <w:tcMar>
              <w:top w:w="80" w:type="dxa"/>
              <w:left w:w="100" w:type="dxa"/>
              <w:bottom w:w="80" w:type="dxa"/>
              <w:right w:w="100" w:type="dxa"/>
            </w:tcMar>
            <w:vAlign w:val="center"/>
          </w:tcPr>
          <w:p w14:paraId="27162DB7">
            <w:pPr>
              <w:spacing w:after="0" w:line="276" w:lineRule="auto"/>
              <w:rPr>
                <w:rFonts w:hint="eastAsia" w:ascii="Arial" w:hAnsi="Arial"/>
                <w:sz w:val="19"/>
                <w:lang w:eastAsia="zh-CN"/>
              </w:rPr>
            </w:pPr>
            <w:r>
              <w:rPr>
                <w:rFonts w:hint="eastAsia" w:ascii="Arial" w:hAnsi="Arial"/>
                <w:sz w:val="19"/>
                <w:lang w:eastAsia="zh-CN"/>
              </w:rPr>
              <w:t>按钮</w:t>
            </w:r>
          </w:p>
        </w:tc>
        <w:tc>
          <w:tcPr>
            <w:tcW w:w="992" w:type="dxa"/>
            <w:tcMar>
              <w:top w:w="80" w:type="dxa"/>
              <w:left w:w="100" w:type="dxa"/>
              <w:bottom w:w="80" w:type="dxa"/>
              <w:right w:w="100" w:type="dxa"/>
            </w:tcMar>
            <w:vAlign w:val="center"/>
          </w:tcPr>
          <w:p w14:paraId="18E484A6">
            <w:pPr>
              <w:spacing w:after="0" w:line="276" w:lineRule="auto"/>
              <w:rPr>
                <w:rFonts w:hint="eastAsia" w:ascii="Arial" w:hAnsi="Arial"/>
                <w:sz w:val="19"/>
                <w:lang w:eastAsia="zh-CN"/>
              </w:rPr>
            </w:pPr>
            <w:r>
              <w:rPr>
                <w:rFonts w:hint="eastAsia" w:ascii="Arial" w:hAnsi="Arial"/>
                <w:sz w:val="19"/>
                <w:lang w:eastAsia="zh-CN"/>
              </w:rPr>
              <w:t>否</w:t>
            </w:r>
          </w:p>
        </w:tc>
        <w:tc>
          <w:tcPr>
            <w:tcW w:w="2660" w:type="dxa"/>
            <w:tcMar>
              <w:top w:w="80" w:type="dxa"/>
              <w:left w:w="100" w:type="dxa"/>
              <w:bottom w:w="80" w:type="dxa"/>
              <w:right w:w="100" w:type="dxa"/>
            </w:tcMar>
            <w:vAlign w:val="center"/>
          </w:tcPr>
          <w:p w14:paraId="11C18C81">
            <w:pPr>
              <w:spacing w:after="0" w:line="276" w:lineRule="auto"/>
              <w:rPr>
                <w:rFonts w:hint="eastAsia" w:ascii="Arial" w:hAnsi="Arial"/>
                <w:sz w:val="19"/>
                <w:lang w:eastAsia="zh-CN"/>
              </w:rPr>
            </w:pPr>
            <w:r>
              <w:rPr>
                <w:rFonts w:hint="eastAsia" w:ascii="Arial" w:hAnsi="Arial"/>
                <w:sz w:val="19"/>
                <w:lang w:eastAsia="zh-CN"/>
              </w:rPr>
              <w:t>-</w:t>
            </w:r>
          </w:p>
        </w:tc>
        <w:tc>
          <w:tcPr>
            <w:tcW w:w="3095" w:type="dxa"/>
            <w:tcMar>
              <w:top w:w="80" w:type="dxa"/>
              <w:left w:w="100" w:type="dxa"/>
              <w:bottom w:w="80" w:type="dxa"/>
              <w:right w:w="100" w:type="dxa"/>
            </w:tcMar>
            <w:vAlign w:val="center"/>
          </w:tcPr>
          <w:p w14:paraId="4937ED2E">
            <w:pPr>
              <w:spacing w:after="0" w:line="276" w:lineRule="auto"/>
              <w:rPr>
                <w:rFonts w:hint="eastAsia" w:ascii="Arial" w:hAnsi="Arial"/>
                <w:sz w:val="19"/>
                <w:lang w:eastAsia="zh-CN"/>
              </w:rPr>
            </w:pPr>
            <w:r>
              <w:rPr>
                <w:rFonts w:hint="eastAsia" w:ascii="Arial" w:hAnsi="Arial"/>
                <w:sz w:val="19"/>
                <w:lang w:eastAsia="zh-CN"/>
              </w:rPr>
              <w:t>放弃本次排序调整，不保存变更。</w:t>
            </w:r>
          </w:p>
        </w:tc>
      </w:tr>
    </w:tbl>
    <w:p w14:paraId="5E22C6FE">
      <w:pPr>
        <w:pStyle w:val="7"/>
        <w:spacing w:before="120" w:after="120" w:line="288" w:lineRule="auto"/>
        <w:rPr>
          <w:lang w:eastAsia="zh-CN"/>
        </w:rPr>
      </w:pPr>
      <w:r>
        <w:rPr>
          <w:rFonts w:ascii="Arial" w:hAnsi="Arial" w:eastAsia="黑体"/>
          <w:lang w:eastAsia="zh-CN"/>
        </w:rPr>
        <w:t>3.4.1.</w:t>
      </w:r>
      <w:r>
        <w:rPr>
          <w:rFonts w:hint="eastAsia" w:ascii="Arial" w:hAnsi="Arial" w:eastAsia="黑体"/>
          <w:lang w:eastAsia="zh-CN"/>
        </w:rPr>
        <w:t>5</w:t>
      </w:r>
      <w:r>
        <w:rPr>
          <w:rFonts w:ascii="Arial" w:hAnsi="Arial" w:eastAsia="黑体"/>
          <w:lang w:eastAsia="zh-CN"/>
        </w:rPr>
        <w:t>.2. Process 处理</w:t>
      </w:r>
    </w:p>
    <w:p w14:paraId="7738F81B">
      <w:pPr>
        <w:spacing w:after="60" w:line="324" w:lineRule="auto"/>
        <w:ind w:left="227" w:hanging="113"/>
        <w:rPr>
          <w:rFonts w:hint="eastAsia"/>
          <w:lang w:eastAsia="zh-CN"/>
        </w:rPr>
      </w:pPr>
      <w:r>
        <w:rPr>
          <w:rFonts w:ascii="Arial" w:hAnsi="Arial"/>
          <w:lang w:eastAsia="zh-CN"/>
        </w:rPr>
        <w:t>1. 用户在页面顶部点击“调整一级顺序”，系统打开一级用能单元顺序调整弹窗。</w:t>
      </w:r>
    </w:p>
    <w:p w14:paraId="5F930AFC">
      <w:pPr>
        <w:spacing w:after="60" w:line="324" w:lineRule="auto"/>
        <w:ind w:left="227" w:hanging="113"/>
        <w:rPr>
          <w:rFonts w:hint="eastAsia" w:ascii="Arial" w:hAnsi="Arial"/>
          <w:lang w:eastAsia="zh-CN"/>
        </w:rPr>
      </w:pPr>
      <w:r>
        <w:rPr>
          <w:rFonts w:ascii="Arial" w:hAnsi="Arial"/>
          <w:lang w:eastAsia="zh-CN"/>
        </w:rPr>
        <w:t>2. 用户在一级用能单元操作列点击“调整下级顺序”，系统打开该一级单元下二级用能单元的顺序调整弹窗。</w:t>
      </w:r>
    </w:p>
    <w:p w14:paraId="27194409">
      <w:pPr>
        <w:spacing w:after="60" w:line="324" w:lineRule="auto"/>
        <w:ind w:left="227" w:hanging="113"/>
        <w:rPr>
          <w:rFonts w:hint="eastAsia"/>
          <w:lang w:eastAsia="zh-CN"/>
        </w:rPr>
      </w:pPr>
      <w:r>
        <w:rPr>
          <w:rFonts w:ascii="Arial" w:hAnsi="Arial"/>
          <w:lang w:eastAsia="zh-CN"/>
        </w:rPr>
        <w:t>3. 弹窗仅展示当前同级范围内的用能单元名称及单元类型。</w:t>
      </w:r>
    </w:p>
    <w:p w14:paraId="0F53C29F">
      <w:pPr>
        <w:spacing w:after="60" w:line="324" w:lineRule="auto"/>
        <w:ind w:left="227" w:hanging="113"/>
        <w:rPr>
          <w:rFonts w:hint="eastAsia" w:ascii="Arial" w:hAnsi="Arial"/>
          <w:lang w:eastAsia="zh-CN"/>
        </w:rPr>
      </w:pPr>
      <w:r>
        <w:rPr>
          <w:rFonts w:ascii="Arial" w:hAnsi="Arial"/>
          <w:lang w:eastAsia="zh-CN"/>
        </w:rPr>
        <w:t>4. 用户通过“上移”“下移”调整展示顺序。</w:t>
      </w:r>
    </w:p>
    <w:p w14:paraId="1B5E0DD4">
      <w:pPr>
        <w:spacing w:after="60" w:line="324" w:lineRule="auto"/>
        <w:ind w:left="227" w:hanging="113"/>
        <w:rPr>
          <w:rFonts w:ascii="Arial" w:hAnsi="Arial"/>
          <w:lang w:eastAsia="zh-CN"/>
        </w:rPr>
      </w:pPr>
      <w:r>
        <w:rPr>
          <w:rFonts w:hint="eastAsia" w:ascii="Arial" w:hAnsi="Arial"/>
          <w:lang w:eastAsia="zh-CN"/>
        </w:rPr>
        <w:t xml:space="preserve">5. </w:t>
      </w:r>
      <w:r>
        <w:rPr>
          <w:rFonts w:ascii="Arial" w:hAnsi="Arial"/>
          <w:lang w:eastAsia="zh-CN"/>
        </w:rPr>
        <w:t>用户点击“保存顺序”后，系统按当前列表顺序更新各记录的 displayOrder。</w:t>
      </w:r>
    </w:p>
    <w:p w14:paraId="680C9005">
      <w:pPr>
        <w:spacing w:after="60" w:line="324" w:lineRule="auto"/>
        <w:ind w:left="227" w:hanging="113"/>
        <w:rPr>
          <w:rFonts w:ascii="Arial" w:hAnsi="Arial"/>
          <w:lang w:eastAsia="zh-CN"/>
        </w:rPr>
      </w:pPr>
      <w:r>
        <w:rPr>
          <w:rFonts w:hint="eastAsia" w:ascii="Arial" w:hAnsi="Arial"/>
          <w:lang w:eastAsia="zh-CN"/>
        </w:rPr>
        <w:t xml:space="preserve">6. </w:t>
      </w:r>
      <w:r>
        <w:rPr>
          <w:rFonts w:ascii="Arial" w:hAnsi="Arial"/>
          <w:lang w:eastAsia="zh-CN"/>
        </w:rPr>
        <w:t>保存后树形表格及相关下拉选择控件按新顺序展示。</w:t>
      </w:r>
    </w:p>
    <w:p w14:paraId="16E40C57">
      <w:pPr>
        <w:spacing w:after="60" w:line="324" w:lineRule="auto"/>
        <w:ind w:left="227" w:hanging="113"/>
        <w:rPr>
          <w:rFonts w:hint="eastAsia" w:ascii="Arial" w:hAnsi="Arial"/>
          <w:lang w:eastAsia="zh-CN"/>
        </w:rPr>
      </w:pPr>
      <w:r>
        <w:rPr>
          <w:rFonts w:hint="eastAsia" w:ascii="Arial" w:hAnsi="Arial"/>
          <w:lang w:eastAsia="zh-CN"/>
        </w:rPr>
        <w:t>7.</w:t>
      </w:r>
      <w:r>
        <w:rPr>
          <w:lang w:eastAsia="zh-CN"/>
        </w:rPr>
        <w:t xml:space="preserve"> </w:t>
      </w:r>
      <w:r>
        <w:rPr>
          <w:rFonts w:ascii="Arial" w:hAnsi="Arial"/>
          <w:lang w:eastAsia="zh-CN"/>
        </w:rPr>
        <w:t>用户点击“取消”或关闭弹窗时，不保存本次调整。</w:t>
      </w:r>
    </w:p>
    <w:p w14:paraId="64649073">
      <w:pPr>
        <w:pStyle w:val="7"/>
        <w:spacing w:before="120" w:after="120" w:line="288" w:lineRule="auto"/>
      </w:pPr>
      <w:r>
        <w:rPr>
          <w:rFonts w:ascii="Arial" w:hAnsi="Arial" w:eastAsia="黑体"/>
        </w:rPr>
        <w:t>3.4.1.</w:t>
      </w:r>
      <w:r>
        <w:rPr>
          <w:rFonts w:hint="eastAsia" w:ascii="Arial" w:hAnsi="Arial" w:eastAsia="黑体"/>
          <w:lang w:eastAsia="zh-CN"/>
        </w:rPr>
        <w:t>5</w:t>
      </w:r>
      <w:r>
        <w:rPr>
          <w:rFonts w:ascii="Arial" w:hAnsi="Arial" w:eastAsia="黑体"/>
        </w:rPr>
        <w:t>.3. Output 输出</w:t>
      </w:r>
    </w:p>
    <w:p w14:paraId="01068324">
      <w:pPr>
        <w:pStyle w:val="16"/>
        <w:spacing w:after="60" w:line="324" w:lineRule="auto"/>
        <w:rPr>
          <w:rFonts w:ascii="Arial" w:hAnsi="Arial"/>
          <w:lang w:eastAsia="zh-CN"/>
        </w:rPr>
      </w:pPr>
      <w:r>
        <w:rPr>
          <w:rFonts w:ascii="Arial" w:hAnsi="Arial"/>
          <w:lang w:eastAsia="zh-CN"/>
        </w:rPr>
        <w:t>支持调整企业一级用能单元的展示顺序；</w:t>
      </w:r>
    </w:p>
    <w:p w14:paraId="71E1BD1D">
      <w:pPr>
        <w:pStyle w:val="16"/>
        <w:spacing w:after="60" w:line="324" w:lineRule="auto"/>
        <w:rPr>
          <w:rFonts w:ascii="Arial" w:hAnsi="Arial"/>
          <w:lang w:eastAsia="zh-CN"/>
        </w:rPr>
      </w:pPr>
      <w:r>
        <w:rPr>
          <w:rFonts w:ascii="Arial" w:hAnsi="Arial"/>
          <w:lang w:eastAsia="zh-CN"/>
        </w:rPr>
        <w:t>支持调整同一父级下二级用能单元的展示顺序；</w:t>
      </w:r>
    </w:p>
    <w:p w14:paraId="7C20F4D9">
      <w:pPr>
        <w:pStyle w:val="16"/>
        <w:spacing w:after="60" w:line="324" w:lineRule="auto"/>
        <w:rPr>
          <w:rFonts w:ascii="Arial" w:hAnsi="Arial"/>
          <w:lang w:eastAsia="zh-CN"/>
        </w:rPr>
      </w:pPr>
      <w:r>
        <w:rPr>
          <w:rFonts w:ascii="Arial" w:hAnsi="Arial"/>
          <w:lang w:eastAsia="zh-CN"/>
        </w:rPr>
        <w:t>新增一级或二级用能单元默认追加至对应同级列表末尾；</w:t>
      </w:r>
    </w:p>
    <w:p w14:paraId="1C938A84">
      <w:pPr>
        <w:pStyle w:val="16"/>
        <w:spacing w:after="60" w:line="324" w:lineRule="auto"/>
        <w:rPr>
          <w:rFonts w:ascii="Arial" w:hAnsi="Arial"/>
          <w:lang w:eastAsia="zh-CN"/>
        </w:rPr>
      </w:pPr>
      <w:r>
        <w:rPr>
          <w:rFonts w:ascii="Arial" w:hAnsi="Arial"/>
          <w:lang w:eastAsia="zh-CN"/>
        </w:rPr>
        <w:t>排序更新后，不改变任何用能单元的稳定 ID、父子关系及跨模块引用。</w:t>
      </w:r>
    </w:p>
    <w:p w14:paraId="5B3B5FAD">
      <w:pPr>
        <w:pStyle w:val="7"/>
        <w:spacing w:before="120" w:after="120" w:line="288" w:lineRule="auto"/>
        <w:rPr>
          <w:rFonts w:ascii="Arial" w:hAnsi="Arial" w:eastAsia="黑体"/>
        </w:rPr>
      </w:pPr>
      <w:r>
        <w:rPr>
          <w:rFonts w:ascii="Arial" w:hAnsi="Arial" w:eastAsia="黑体"/>
        </w:rPr>
        <w:t>3.4.1.5.4 Usage Limitation 约束与限制</w:t>
      </w:r>
    </w:p>
    <w:p w14:paraId="0FD2468B">
      <w:pPr>
        <w:pStyle w:val="16"/>
        <w:spacing w:after="60" w:line="324" w:lineRule="auto"/>
        <w:rPr>
          <w:rFonts w:ascii="Arial" w:hAnsi="Arial"/>
          <w:lang w:eastAsia="zh-CN"/>
        </w:rPr>
      </w:pPr>
      <w:r>
        <w:rPr>
          <w:rFonts w:ascii="Arial" w:hAnsi="Arial"/>
          <w:lang w:eastAsia="zh-CN"/>
        </w:rPr>
        <w:t>仅允许在同级范围内调序，不支持跨父级移动二级用能单元。</w:t>
      </w:r>
    </w:p>
    <w:p w14:paraId="10E8FC0B">
      <w:pPr>
        <w:pStyle w:val="16"/>
        <w:spacing w:after="60" w:line="324" w:lineRule="auto"/>
        <w:rPr>
          <w:rFonts w:ascii="Arial" w:hAnsi="Arial"/>
          <w:lang w:eastAsia="zh-CN"/>
        </w:rPr>
      </w:pPr>
      <w:r>
        <w:rPr>
          <w:rFonts w:ascii="Arial" w:hAnsi="Arial"/>
          <w:lang w:eastAsia="zh-CN"/>
        </w:rPr>
        <w:t>调序不改变 parentEnergyUnitId、unitLevel、单元类型及名称。</w:t>
      </w:r>
    </w:p>
    <w:p w14:paraId="5519F8A7">
      <w:pPr>
        <w:pStyle w:val="16"/>
        <w:spacing w:after="60" w:line="324" w:lineRule="auto"/>
        <w:rPr>
          <w:rFonts w:ascii="Arial" w:hAnsi="Arial"/>
          <w:lang w:eastAsia="zh-CN"/>
        </w:rPr>
      </w:pPr>
      <w:r>
        <w:rPr>
          <w:rFonts w:ascii="Arial" w:hAnsi="Arial"/>
          <w:lang w:eastAsia="zh-CN"/>
        </w:rPr>
        <w:t>调序不代表工艺流程配置，也不表达能源流向、工艺前后关系或设备运行依赖。</w:t>
      </w:r>
    </w:p>
    <w:p w14:paraId="60650385">
      <w:pPr>
        <w:pStyle w:val="16"/>
        <w:spacing w:after="60" w:line="324" w:lineRule="auto"/>
        <w:rPr>
          <w:rFonts w:ascii="Arial" w:hAnsi="Arial"/>
          <w:lang w:eastAsia="zh-CN"/>
        </w:rPr>
      </w:pPr>
      <w:r>
        <w:rPr>
          <w:rFonts w:ascii="Arial" w:hAnsi="Arial"/>
          <w:lang w:eastAsia="zh-CN"/>
        </w:rPr>
        <w:t>若后续需要维护正式工艺路线、工序依赖或生产流程，应新增独立工艺关系模型，不复用 displayOrder。</w:t>
      </w:r>
    </w:p>
    <w:p w14:paraId="1E44F1E4">
      <w:pPr>
        <w:pStyle w:val="16"/>
        <w:spacing w:after="60" w:line="324" w:lineRule="auto"/>
        <w:rPr>
          <w:rFonts w:ascii="Arial" w:hAnsi="Arial"/>
          <w:lang w:eastAsia="zh-CN"/>
        </w:rPr>
      </w:pPr>
      <w:r>
        <w:rPr>
          <w:rFonts w:ascii="Arial" w:hAnsi="Arial"/>
          <w:lang w:eastAsia="zh-CN"/>
        </w:rPr>
        <w:t>一期采用“上移/下移 + 保存”的轻量交互，不要求拖拽排序。</w:t>
      </w:r>
    </w:p>
    <w:p w14:paraId="3BCB3D04">
      <w:pPr>
        <w:pStyle w:val="16"/>
        <w:numPr>
          <w:ilvl w:val="0"/>
          <w:numId w:val="0"/>
        </w:numPr>
        <w:spacing w:after="60" w:line="324" w:lineRule="auto"/>
        <w:rPr>
          <w:rFonts w:hint="eastAsia"/>
          <w:lang w:eastAsia="zh-CN"/>
        </w:rPr>
      </w:pPr>
    </w:p>
    <w:p w14:paraId="6E8995F3">
      <w:pPr>
        <w:pStyle w:val="6"/>
        <w:spacing w:before="120" w:after="120" w:line="288" w:lineRule="auto"/>
        <w:rPr>
          <w:lang w:eastAsia="zh-CN"/>
        </w:rPr>
      </w:pPr>
      <w:r>
        <w:rPr>
          <w:rFonts w:ascii="Arial" w:hAnsi="Arial" w:eastAsia="黑体"/>
          <w:sz w:val="22"/>
          <w:lang w:eastAsia="zh-CN"/>
        </w:rPr>
        <w:t>3.4.1.</w:t>
      </w:r>
      <w:r>
        <w:rPr>
          <w:rFonts w:hint="eastAsia" w:ascii="Arial" w:hAnsi="Arial" w:eastAsia="黑体"/>
          <w:sz w:val="22"/>
          <w:lang w:eastAsia="zh-CN"/>
        </w:rPr>
        <w:t>6</w:t>
      </w:r>
      <w:r>
        <w:rPr>
          <w:rFonts w:ascii="Arial" w:hAnsi="Arial" w:eastAsia="黑体"/>
          <w:sz w:val="22"/>
          <w:lang w:eastAsia="zh-CN"/>
        </w:rPr>
        <w:t>. 删除拦截</w:t>
      </w:r>
    </w:p>
    <w:p w14:paraId="2F4A7B26">
      <w:pPr>
        <w:pStyle w:val="7"/>
        <w:spacing w:before="120" w:after="120" w:line="288" w:lineRule="auto"/>
        <w:rPr>
          <w:lang w:eastAsia="zh-CN"/>
        </w:rPr>
      </w:pPr>
      <w:r>
        <w:rPr>
          <w:rFonts w:ascii="Arial" w:hAnsi="Arial" w:eastAsia="黑体"/>
          <w:lang w:eastAsia="zh-CN"/>
        </w:rPr>
        <w:t>3.4.1.</w:t>
      </w:r>
      <w:r>
        <w:rPr>
          <w:rFonts w:hint="eastAsia" w:ascii="Arial" w:hAnsi="Arial" w:eastAsia="黑体"/>
          <w:lang w:eastAsia="zh-CN"/>
        </w:rPr>
        <w:t>6</w:t>
      </w:r>
      <w:r>
        <w:rPr>
          <w:rFonts w:ascii="Arial" w:hAnsi="Arial" w:eastAsia="黑体"/>
          <w:lang w:eastAsia="zh-CN"/>
        </w:rPr>
        <w:t>.1. Inputs 输入</w:t>
      </w:r>
    </w:p>
    <w:tbl>
      <w:tblPr>
        <w:tblStyle w:val="34"/>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7"/>
        <w:gridCol w:w="1206"/>
        <w:gridCol w:w="1428"/>
        <w:gridCol w:w="1787"/>
        <w:gridCol w:w="3742"/>
      </w:tblGrid>
      <w:tr w14:paraId="4F10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7" w:type="dxa"/>
            <w:shd w:val="clear" w:color="auto" w:fill="D9EAD3"/>
            <w:tcMar>
              <w:top w:w="80" w:type="dxa"/>
              <w:left w:w="100" w:type="dxa"/>
              <w:bottom w:w="80" w:type="dxa"/>
              <w:right w:w="100" w:type="dxa"/>
            </w:tcMar>
            <w:vAlign w:val="center"/>
          </w:tcPr>
          <w:p w14:paraId="57631B9F">
            <w:pPr>
              <w:spacing w:after="0" w:line="276" w:lineRule="auto"/>
              <w:jc w:val="left"/>
              <w:rPr>
                <w:rFonts w:hint="eastAsia"/>
              </w:rPr>
            </w:pPr>
            <w:r>
              <w:rPr>
                <w:rFonts w:ascii="Arial" w:hAnsi="Arial"/>
                <w:b/>
                <w:sz w:val="19"/>
              </w:rPr>
              <w:t>输入项</w:t>
            </w:r>
          </w:p>
        </w:tc>
        <w:tc>
          <w:tcPr>
            <w:tcW w:w="1206" w:type="dxa"/>
            <w:shd w:val="clear" w:color="auto" w:fill="D9EAD3"/>
            <w:tcMar>
              <w:top w:w="80" w:type="dxa"/>
              <w:left w:w="100" w:type="dxa"/>
              <w:bottom w:w="80" w:type="dxa"/>
              <w:right w:w="100" w:type="dxa"/>
            </w:tcMar>
            <w:vAlign w:val="center"/>
          </w:tcPr>
          <w:p w14:paraId="10279328">
            <w:pPr>
              <w:spacing w:after="0" w:line="276" w:lineRule="auto"/>
              <w:jc w:val="left"/>
              <w:rPr>
                <w:rFonts w:hint="eastAsia"/>
              </w:rPr>
            </w:pPr>
            <w:r>
              <w:rPr>
                <w:rFonts w:ascii="Arial" w:hAnsi="Arial"/>
                <w:b/>
                <w:sz w:val="19"/>
              </w:rPr>
              <w:t>类型</w:t>
            </w:r>
          </w:p>
        </w:tc>
        <w:tc>
          <w:tcPr>
            <w:tcW w:w="1428" w:type="dxa"/>
            <w:shd w:val="clear" w:color="auto" w:fill="D9EAD3"/>
            <w:tcMar>
              <w:top w:w="80" w:type="dxa"/>
              <w:left w:w="100" w:type="dxa"/>
              <w:bottom w:w="80" w:type="dxa"/>
              <w:right w:w="100" w:type="dxa"/>
            </w:tcMar>
            <w:vAlign w:val="center"/>
          </w:tcPr>
          <w:p w14:paraId="59452AB0">
            <w:pPr>
              <w:spacing w:after="0" w:line="276" w:lineRule="auto"/>
              <w:jc w:val="left"/>
              <w:rPr>
                <w:rFonts w:hint="eastAsia"/>
              </w:rPr>
            </w:pPr>
            <w:r>
              <w:rPr>
                <w:rFonts w:ascii="Arial" w:hAnsi="Arial"/>
                <w:b/>
                <w:sz w:val="19"/>
              </w:rPr>
              <w:t>是否必填</w:t>
            </w:r>
          </w:p>
        </w:tc>
        <w:tc>
          <w:tcPr>
            <w:tcW w:w="1787" w:type="dxa"/>
            <w:shd w:val="clear" w:color="auto" w:fill="D9EAD3"/>
            <w:tcMar>
              <w:top w:w="80" w:type="dxa"/>
              <w:left w:w="100" w:type="dxa"/>
              <w:bottom w:w="80" w:type="dxa"/>
              <w:right w:w="100" w:type="dxa"/>
            </w:tcMar>
            <w:vAlign w:val="center"/>
          </w:tcPr>
          <w:p w14:paraId="4D8394E1">
            <w:pPr>
              <w:spacing w:after="0" w:line="276" w:lineRule="auto"/>
              <w:jc w:val="left"/>
              <w:rPr>
                <w:rFonts w:hint="eastAsia"/>
              </w:rPr>
            </w:pPr>
            <w:r>
              <w:rPr>
                <w:rFonts w:ascii="Arial" w:hAnsi="Arial"/>
                <w:b/>
                <w:sz w:val="19"/>
              </w:rPr>
              <w:t>范围</w:t>
            </w:r>
          </w:p>
        </w:tc>
        <w:tc>
          <w:tcPr>
            <w:tcW w:w="3742" w:type="dxa"/>
            <w:shd w:val="clear" w:color="auto" w:fill="D9EAD3"/>
            <w:tcMar>
              <w:top w:w="80" w:type="dxa"/>
              <w:left w:w="100" w:type="dxa"/>
              <w:bottom w:w="80" w:type="dxa"/>
              <w:right w:w="100" w:type="dxa"/>
            </w:tcMar>
            <w:vAlign w:val="center"/>
          </w:tcPr>
          <w:p w14:paraId="4BF347A4">
            <w:pPr>
              <w:spacing w:after="0" w:line="276" w:lineRule="auto"/>
              <w:jc w:val="left"/>
              <w:rPr>
                <w:rFonts w:hint="eastAsia"/>
              </w:rPr>
            </w:pPr>
            <w:r>
              <w:rPr>
                <w:rFonts w:ascii="Arial" w:hAnsi="Arial"/>
                <w:b/>
                <w:sz w:val="19"/>
              </w:rPr>
              <w:t>备注</w:t>
            </w:r>
          </w:p>
        </w:tc>
      </w:tr>
      <w:tr w14:paraId="2312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7" w:type="dxa"/>
            <w:tcMar>
              <w:top w:w="80" w:type="dxa"/>
              <w:left w:w="100" w:type="dxa"/>
              <w:bottom w:w="80" w:type="dxa"/>
              <w:right w:w="100" w:type="dxa"/>
            </w:tcMar>
            <w:vAlign w:val="center"/>
          </w:tcPr>
          <w:p w14:paraId="3C54126A">
            <w:pPr>
              <w:spacing w:after="0" w:line="276" w:lineRule="auto"/>
              <w:jc w:val="left"/>
              <w:rPr>
                <w:rFonts w:hint="eastAsia"/>
              </w:rPr>
            </w:pPr>
            <w:r>
              <w:rPr>
                <w:rFonts w:ascii="Arial" w:hAnsi="Arial"/>
                <w:sz w:val="19"/>
              </w:rPr>
              <w:t>用能单元</w:t>
            </w:r>
          </w:p>
        </w:tc>
        <w:tc>
          <w:tcPr>
            <w:tcW w:w="1206" w:type="dxa"/>
            <w:tcMar>
              <w:top w:w="80" w:type="dxa"/>
              <w:left w:w="100" w:type="dxa"/>
              <w:bottom w:w="80" w:type="dxa"/>
              <w:right w:w="100" w:type="dxa"/>
            </w:tcMar>
            <w:vAlign w:val="center"/>
          </w:tcPr>
          <w:p w14:paraId="005341C8">
            <w:pPr>
              <w:spacing w:after="0" w:line="276" w:lineRule="auto"/>
              <w:jc w:val="left"/>
              <w:rPr>
                <w:rFonts w:hint="eastAsia"/>
              </w:rPr>
            </w:pPr>
            <w:r>
              <w:rPr>
                <w:rFonts w:ascii="Arial" w:hAnsi="Arial"/>
                <w:sz w:val="19"/>
              </w:rPr>
              <w:t>系统参数</w:t>
            </w:r>
          </w:p>
        </w:tc>
        <w:tc>
          <w:tcPr>
            <w:tcW w:w="1428" w:type="dxa"/>
            <w:tcMar>
              <w:top w:w="80" w:type="dxa"/>
              <w:left w:w="100" w:type="dxa"/>
              <w:bottom w:w="80" w:type="dxa"/>
              <w:right w:w="100" w:type="dxa"/>
            </w:tcMar>
            <w:vAlign w:val="center"/>
          </w:tcPr>
          <w:p w14:paraId="150F3DE5">
            <w:pPr>
              <w:spacing w:after="0" w:line="276" w:lineRule="auto"/>
              <w:jc w:val="left"/>
              <w:rPr>
                <w:rFonts w:hint="eastAsia"/>
              </w:rPr>
            </w:pPr>
            <w:r>
              <w:rPr>
                <w:rFonts w:ascii="Arial" w:hAnsi="Arial"/>
                <w:sz w:val="19"/>
              </w:rPr>
              <w:t>是</w:t>
            </w:r>
          </w:p>
        </w:tc>
        <w:tc>
          <w:tcPr>
            <w:tcW w:w="1787" w:type="dxa"/>
            <w:tcMar>
              <w:top w:w="80" w:type="dxa"/>
              <w:left w:w="100" w:type="dxa"/>
              <w:bottom w:w="80" w:type="dxa"/>
              <w:right w:w="100" w:type="dxa"/>
            </w:tcMar>
            <w:vAlign w:val="center"/>
          </w:tcPr>
          <w:p w14:paraId="04C6426D">
            <w:pPr>
              <w:spacing w:after="0" w:line="276" w:lineRule="auto"/>
              <w:jc w:val="left"/>
              <w:rPr>
                <w:rFonts w:hint="eastAsia"/>
                <w:lang w:eastAsia="zh-CN"/>
              </w:rPr>
            </w:pPr>
            <w:r>
              <w:rPr>
                <w:rFonts w:ascii="Arial" w:hAnsi="Arial"/>
                <w:sz w:val="19"/>
              </w:rPr>
              <w:t>当前选中</w:t>
            </w:r>
            <w:r>
              <w:rPr>
                <w:rFonts w:hint="eastAsia" w:ascii="Arial" w:hAnsi="Arial"/>
                <w:sz w:val="19"/>
                <w:lang w:eastAsia="zh-CN"/>
              </w:rPr>
              <w:t>记录</w:t>
            </w:r>
          </w:p>
        </w:tc>
        <w:tc>
          <w:tcPr>
            <w:tcW w:w="3742" w:type="dxa"/>
            <w:tcMar>
              <w:top w:w="80" w:type="dxa"/>
              <w:left w:w="100" w:type="dxa"/>
              <w:bottom w:w="80" w:type="dxa"/>
              <w:right w:w="100" w:type="dxa"/>
            </w:tcMar>
            <w:vAlign w:val="center"/>
          </w:tcPr>
          <w:p w14:paraId="44EF1556">
            <w:pPr>
              <w:spacing w:after="0" w:line="276" w:lineRule="auto"/>
              <w:jc w:val="left"/>
              <w:rPr>
                <w:rFonts w:hint="eastAsia"/>
                <w:lang w:eastAsia="zh-CN"/>
              </w:rPr>
            </w:pPr>
            <w:r>
              <w:rPr>
                <w:rFonts w:ascii="Arial" w:hAnsi="Arial"/>
                <w:sz w:val="19"/>
                <w:lang w:eastAsia="zh-CN"/>
              </w:rPr>
              <w:t>使用 energyUnitId 作为删除校验对象</w:t>
            </w:r>
          </w:p>
        </w:tc>
      </w:tr>
      <w:tr w14:paraId="4244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7" w:type="dxa"/>
            <w:tcMar>
              <w:top w:w="80" w:type="dxa"/>
              <w:left w:w="100" w:type="dxa"/>
              <w:bottom w:w="80" w:type="dxa"/>
              <w:right w:w="100" w:type="dxa"/>
            </w:tcMar>
            <w:vAlign w:val="center"/>
          </w:tcPr>
          <w:p w14:paraId="147B50AA">
            <w:pPr>
              <w:spacing w:after="0" w:line="276" w:lineRule="auto"/>
              <w:jc w:val="left"/>
              <w:rPr>
                <w:rFonts w:ascii="Arial" w:hAnsi="Arial"/>
                <w:sz w:val="19"/>
                <w:lang w:eastAsia="zh-CN"/>
              </w:rPr>
            </w:pPr>
            <w:r>
              <w:rPr>
                <w:rFonts w:hint="eastAsia" w:ascii="Arial" w:hAnsi="Arial"/>
                <w:sz w:val="19"/>
                <w:lang w:eastAsia="zh-CN"/>
              </w:rPr>
              <w:t>删除确认</w:t>
            </w:r>
          </w:p>
        </w:tc>
        <w:tc>
          <w:tcPr>
            <w:tcW w:w="1206" w:type="dxa"/>
            <w:tcMar>
              <w:top w:w="80" w:type="dxa"/>
              <w:left w:w="100" w:type="dxa"/>
              <w:bottom w:w="80" w:type="dxa"/>
              <w:right w:w="100" w:type="dxa"/>
            </w:tcMar>
            <w:vAlign w:val="center"/>
          </w:tcPr>
          <w:p w14:paraId="59D2385D">
            <w:pPr>
              <w:spacing w:after="0" w:line="276" w:lineRule="auto"/>
              <w:jc w:val="left"/>
              <w:rPr>
                <w:rFonts w:ascii="Arial" w:hAnsi="Arial"/>
                <w:sz w:val="19"/>
              </w:rPr>
            </w:pPr>
            <w:r>
              <w:rPr>
                <w:rFonts w:ascii="Arial" w:hAnsi="Arial"/>
                <w:sz w:val="19"/>
              </w:rPr>
              <w:t>确认框</w:t>
            </w:r>
          </w:p>
        </w:tc>
        <w:tc>
          <w:tcPr>
            <w:tcW w:w="1428" w:type="dxa"/>
            <w:tcMar>
              <w:top w:w="80" w:type="dxa"/>
              <w:left w:w="100" w:type="dxa"/>
              <w:bottom w:w="80" w:type="dxa"/>
              <w:right w:w="100" w:type="dxa"/>
            </w:tcMar>
            <w:vAlign w:val="center"/>
          </w:tcPr>
          <w:p w14:paraId="70C920DF">
            <w:pPr>
              <w:spacing w:after="0" w:line="276" w:lineRule="auto"/>
              <w:jc w:val="left"/>
              <w:rPr>
                <w:rFonts w:ascii="Arial" w:hAnsi="Arial"/>
                <w:sz w:val="19"/>
                <w:lang w:eastAsia="zh-CN"/>
              </w:rPr>
            </w:pPr>
            <w:r>
              <w:rPr>
                <w:rFonts w:hint="eastAsia" w:ascii="Arial" w:hAnsi="Arial"/>
                <w:sz w:val="19"/>
                <w:lang w:eastAsia="zh-CN"/>
              </w:rPr>
              <w:t>条件必填</w:t>
            </w:r>
          </w:p>
        </w:tc>
        <w:tc>
          <w:tcPr>
            <w:tcW w:w="1787" w:type="dxa"/>
            <w:tcMar>
              <w:top w:w="80" w:type="dxa"/>
              <w:left w:w="100" w:type="dxa"/>
              <w:bottom w:w="80" w:type="dxa"/>
              <w:right w:w="100" w:type="dxa"/>
            </w:tcMar>
            <w:vAlign w:val="center"/>
          </w:tcPr>
          <w:p w14:paraId="6EFF0A16">
            <w:pPr>
              <w:spacing w:after="0" w:line="276" w:lineRule="auto"/>
              <w:jc w:val="left"/>
              <w:rPr>
                <w:rFonts w:ascii="Arial" w:hAnsi="Arial"/>
                <w:sz w:val="19"/>
              </w:rPr>
            </w:pPr>
            <w:r>
              <w:rPr>
                <w:rFonts w:ascii="Arial" w:hAnsi="Arial"/>
                <w:sz w:val="19"/>
              </w:rPr>
              <w:t>确认/取消</w:t>
            </w:r>
          </w:p>
        </w:tc>
        <w:tc>
          <w:tcPr>
            <w:tcW w:w="3742" w:type="dxa"/>
            <w:tcMar>
              <w:top w:w="80" w:type="dxa"/>
              <w:left w:w="100" w:type="dxa"/>
              <w:bottom w:w="80" w:type="dxa"/>
              <w:right w:w="100" w:type="dxa"/>
            </w:tcMar>
            <w:vAlign w:val="center"/>
          </w:tcPr>
          <w:p w14:paraId="4932F098">
            <w:pPr>
              <w:spacing w:after="0" w:line="276" w:lineRule="auto"/>
              <w:jc w:val="left"/>
              <w:rPr>
                <w:rFonts w:ascii="Arial" w:hAnsi="Arial"/>
                <w:sz w:val="19"/>
                <w:lang w:eastAsia="zh-CN"/>
              </w:rPr>
            </w:pPr>
            <w:r>
              <w:rPr>
                <w:rFonts w:hint="eastAsia" w:ascii="Arial" w:hAnsi="Arial"/>
                <w:sz w:val="19"/>
                <w:lang w:eastAsia="zh-CN"/>
              </w:rPr>
              <w:t>仅在不存在下级和业务引用时展示</w:t>
            </w:r>
          </w:p>
        </w:tc>
      </w:tr>
    </w:tbl>
    <w:p w14:paraId="62CA9880">
      <w:pPr>
        <w:pStyle w:val="7"/>
        <w:spacing w:before="120" w:after="120" w:line="288" w:lineRule="auto"/>
        <w:rPr>
          <w:lang w:eastAsia="zh-CN"/>
        </w:rPr>
      </w:pPr>
      <w:r>
        <w:rPr>
          <w:rFonts w:ascii="Arial" w:hAnsi="Arial" w:eastAsia="黑体"/>
          <w:lang w:eastAsia="zh-CN"/>
        </w:rPr>
        <w:t>3.4.1.</w:t>
      </w:r>
      <w:r>
        <w:rPr>
          <w:rFonts w:hint="eastAsia" w:ascii="Arial" w:hAnsi="Arial" w:eastAsia="黑体"/>
          <w:lang w:eastAsia="zh-CN"/>
        </w:rPr>
        <w:t>6</w:t>
      </w:r>
      <w:r>
        <w:rPr>
          <w:rFonts w:ascii="Arial" w:hAnsi="Arial" w:eastAsia="黑体"/>
          <w:lang w:eastAsia="zh-CN"/>
        </w:rPr>
        <w:t>.2. Process 处理</w:t>
      </w:r>
    </w:p>
    <w:p w14:paraId="114962F6">
      <w:pPr>
        <w:spacing w:after="60" w:line="324" w:lineRule="auto"/>
        <w:ind w:left="227" w:hanging="113"/>
        <w:rPr>
          <w:rFonts w:hint="eastAsia"/>
          <w:lang w:eastAsia="zh-CN"/>
        </w:rPr>
      </w:pPr>
      <w:r>
        <w:rPr>
          <w:rFonts w:ascii="Arial" w:hAnsi="Arial"/>
          <w:lang w:eastAsia="zh-CN"/>
        </w:rPr>
        <w:t>1. 用户在列表操作列点击“删除”。</w:t>
      </w:r>
    </w:p>
    <w:p w14:paraId="47661F87">
      <w:pPr>
        <w:spacing w:after="60" w:line="324" w:lineRule="auto"/>
        <w:ind w:left="227" w:hanging="113"/>
        <w:rPr>
          <w:rFonts w:ascii="Arial" w:hAnsi="Arial"/>
          <w:lang w:eastAsia="zh-CN"/>
        </w:rPr>
      </w:pPr>
      <w:r>
        <w:rPr>
          <w:rFonts w:ascii="Arial" w:hAnsi="Arial"/>
          <w:lang w:eastAsia="zh-CN"/>
        </w:rPr>
        <w:t>2. 系统检查当前</w:t>
      </w:r>
      <w:r>
        <w:rPr>
          <w:rFonts w:hint="eastAsia" w:ascii="Arial" w:hAnsi="Arial"/>
          <w:lang w:eastAsia="zh-CN"/>
        </w:rPr>
        <w:t>用能</w:t>
      </w:r>
      <w:r>
        <w:rPr>
          <w:rFonts w:ascii="Arial" w:hAnsi="Arial"/>
          <w:lang w:eastAsia="zh-CN"/>
        </w:rPr>
        <w:t>单元是否存在下级用能单元。</w:t>
      </w:r>
    </w:p>
    <w:p w14:paraId="33D465AB">
      <w:pPr>
        <w:spacing w:after="60" w:line="324" w:lineRule="auto"/>
        <w:ind w:left="227" w:hanging="113"/>
        <w:rPr>
          <w:rFonts w:hint="eastAsia"/>
          <w:lang w:eastAsia="zh-CN"/>
        </w:rPr>
      </w:pPr>
      <w:r>
        <w:rPr>
          <w:rFonts w:ascii="Arial" w:hAnsi="Arial"/>
          <w:lang w:eastAsia="zh-CN"/>
        </w:rPr>
        <w:t>3. 系统检查</w:t>
      </w:r>
      <w:r>
        <w:rPr>
          <w:rFonts w:hint="eastAsia" w:ascii="Arial" w:hAnsi="Arial"/>
          <w:lang w:eastAsia="zh-CN"/>
        </w:rPr>
        <w:t>当前用能单元</w:t>
      </w:r>
      <w:r>
        <w:rPr>
          <w:rFonts w:ascii="Arial" w:hAnsi="Arial"/>
          <w:lang w:eastAsia="zh-CN"/>
        </w:rPr>
        <w:t>是否被能源数据、运营数据、重点设备等业务数据引用。</w:t>
      </w:r>
    </w:p>
    <w:p w14:paraId="764D32F9">
      <w:pPr>
        <w:spacing w:after="60" w:line="324" w:lineRule="auto"/>
        <w:ind w:left="227" w:hanging="113"/>
        <w:rPr>
          <w:rFonts w:hint="eastAsia" w:ascii="Arial" w:hAnsi="Arial"/>
          <w:lang w:eastAsia="zh-CN"/>
        </w:rPr>
      </w:pPr>
      <w:r>
        <w:rPr>
          <w:rFonts w:ascii="Arial" w:hAnsi="Arial"/>
          <w:lang w:eastAsia="zh-CN"/>
        </w:rPr>
        <w:t>4. 存在下级用能单元时，系统阻止删除，并提示“该用能单元包含下级用能单元，请先处理下级用能单元后再删除”。</w:t>
      </w:r>
    </w:p>
    <w:p w14:paraId="7A70608B">
      <w:pPr>
        <w:spacing w:after="60" w:line="324" w:lineRule="auto"/>
        <w:ind w:left="227" w:hanging="113"/>
        <w:rPr>
          <w:rFonts w:ascii="Arial" w:hAnsi="Arial"/>
          <w:lang w:eastAsia="zh-CN"/>
        </w:rPr>
      </w:pPr>
      <w:r>
        <w:rPr>
          <w:rFonts w:hint="eastAsia" w:ascii="Arial" w:hAnsi="Arial"/>
          <w:lang w:eastAsia="zh-CN"/>
        </w:rPr>
        <w:t xml:space="preserve">5. </w:t>
      </w:r>
      <w:r>
        <w:rPr>
          <w:rFonts w:ascii="Arial" w:hAnsi="Arial"/>
          <w:lang w:eastAsia="zh-CN"/>
        </w:rPr>
        <w:t xml:space="preserve">不存在下级、但仍存在业务引用时，系统阻止删除，并提示“该用能单元已被业务数据使用。为保证历史数据和分析结果完整，暂不支持删除”。 </w:t>
      </w:r>
    </w:p>
    <w:p w14:paraId="4434A6C3">
      <w:pPr>
        <w:spacing w:after="60" w:line="324" w:lineRule="auto"/>
        <w:ind w:left="227" w:hanging="113"/>
        <w:rPr>
          <w:rFonts w:ascii="Arial" w:hAnsi="Arial"/>
          <w:lang w:eastAsia="zh-CN"/>
        </w:rPr>
      </w:pPr>
      <w:r>
        <w:rPr>
          <w:rFonts w:hint="eastAsia" w:ascii="Arial" w:hAnsi="Arial"/>
          <w:lang w:eastAsia="zh-CN"/>
        </w:rPr>
        <w:t xml:space="preserve">6. </w:t>
      </w:r>
      <w:r>
        <w:rPr>
          <w:rFonts w:ascii="Arial" w:hAnsi="Arial"/>
          <w:lang w:eastAsia="zh-CN"/>
        </w:rPr>
        <w:t xml:space="preserve">删除拦截弹窗不展示引用模块、引用数量、引用记录名称或跨页面跳转入口。 </w:t>
      </w:r>
    </w:p>
    <w:p w14:paraId="32EE60D4">
      <w:pPr>
        <w:spacing w:after="60" w:line="324" w:lineRule="auto"/>
        <w:ind w:left="227" w:hanging="113"/>
        <w:rPr>
          <w:rFonts w:ascii="Arial" w:hAnsi="Arial"/>
          <w:lang w:eastAsia="zh-CN"/>
        </w:rPr>
      </w:pPr>
      <w:r>
        <w:rPr>
          <w:rFonts w:hint="eastAsia" w:ascii="Arial" w:hAnsi="Arial"/>
          <w:lang w:eastAsia="zh-CN"/>
        </w:rPr>
        <w:t xml:space="preserve">7. </w:t>
      </w:r>
      <w:r>
        <w:rPr>
          <w:rFonts w:ascii="Arial" w:hAnsi="Arial"/>
          <w:lang w:eastAsia="zh-CN"/>
        </w:rPr>
        <w:t xml:space="preserve">不存在下级和业务引用时，弹出二次确认框。 </w:t>
      </w:r>
    </w:p>
    <w:p w14:paraId="241B2866">
      <w:pPr>
        <w:spacing w:after="60" w:line="324" w:lineRule="auto"/>
        <w:ind w:left="227" w:hanging="113"/>
        <w:rPr>
          <w:rFonts w:ascii="Arial" w:hAnsi="Arial"/>
          <w:lang w:eastAsia="zh-CN"/>
        </w:rPr>
      </w:pPr>
      <w:r>
        <w:rPr>
          <w:rFonts w:hint="eastAsia" w:ascii="Arial" w:hAnsi="Arial"/>
          <w:lang w:eastAsia="zh-CN"/>
        </w:rPr>
        <w:t xml:space="preserve">8. </w:t>
      </w:r>
      <w:r>
        <w:rPr>
          <w:rFonts w:ascii="Arial" w:hAnsi="Arial"/>
          <w:lang w:eastAsia="zh-CN"/>
        </w:rPr>
        <w:t>用户确认后删除记录并刷新树形表格；取消则不修改数据。</w:t>
      </w:r>
    </w:p>
    <w:p w14:paraId="40E9A7F9">
      <w:pPr>
        <w:pStyle w:val="7"/>
        <w:spacing w:before="120" w:after="120" w:line="288" w:lineRule="auto"/>
      </w:pPr>
      <w:r>
        <w:rPr>
          <w:rFonts w:ascii="Arial" w:hAnsi="Arial" w:eastAsia="黑体"/>
        </w:rPr>
        <w:t>3.4.1.</w:t>
      </w:r>
      <w:r>
        <w:rPr>
          <w:rFonts w:hint="eastAsia" w:ascii="Arial" w:hAnsi="Arial" w:eastAsia="黑体"/>
          <w:lang w:eastAsia="zh-CN"/>
        </w:rPr>
        <w:t>6</w:t>
      </w:r>
      <w:r>
        <w:rPr>
          <w:rFonts w:ascii="Arial" w:hAnsi="Arial" w:eastAsia="黑体"/>
        </w:rPr>
        <w:t>.3. Output 输出</w:t>
      </w:r>
    </w:p>
    <w:p w14:paraId="5EDDC9E8">
      <w:pPr>
        <w:pStyle w:val="16"/>
        <w:spacing w:after="60" w:line="324" w:lineRule="auto"/>
        <w:rPr>
          <w:rFonts w:ascii="Arial" w:hAnsi="Arial"/>
          <w:lang w:eastAsia="zh-CN"/>
        </w:rPr>
      </w:pPr>
      <w:r>
        <w:rPr>
          <w:rFonts w:ascii="Arial" w:hAnsi="Arial"/>
          <w:lang w:eastAsia="zh-CN"/>
        </w:rPr>
        <w:t>返回可删除、不可删除的明确结果；</w:t>
      </w:r>
    </w:p>
    <w:p w14:paraId="7D97A9EF">
      <w:pPr>
        <w:pStyle w:val="16"/>
        <w:spacing w:after="60" w:line="324" w:lineRule="auto"/>
        <w:rPr>
          <w:rFonts w:ascii="Arial" w:hAnsi="Arial"/>
          <w:lang w:eastAsia="zh-CN"/>
        </w:rPr>
      </w:pPr>
      <w:r>
        <w:rPr>
          <w:rFonts w:ascii="Arial" w:hAnsi="Arial"/>
          <w:lang w:eastAsia="zh-CN"/>
        </w:rPr>
        <w:t>不可删除时展示简要阻断原因：包含下级用能单元，或已被业务数据使用；不展示引用类型及数量。</w:t>
      </w:r>
    </w:p>
    <w:p w14:paraId="3E5F422A">
      <w:pPr>
        <w:pStyle w:val="16"/>
        <w:spacing w:after="60" w:line="324" w:lineRule="auto"/>
        <w:rPr>
          <w:rFonts w:ascii="Arial" w:hAnsi="Arial"/>
          <w:lang w:eastAsia="zh-CN"/>
        </w:rPr>
      </w:pPr>
      <w:r>
        <w:rPr>
          <w:rFonts w:ascii="Arial" w:hAnsi="Arial"/>
          <w:lang w:eastAsia="zh-CN"/>
        </w:rPr>
        <w:t>可删除时从当前组织用能单元列表中移除记录；</w:t>
      </w:r>
    </w:p>
    <w:p w14:paraId="677A2756">
      <w:pPr>
        <w:pStyle w:val="16"/>
        <w:spacing w:after="60" w:line="324" w:lineRule="auto"/>
        <w:rPr>
          <w:rFonts w:ascii="Arial" w:hAnsi="Arial"/>
          <w:lang w:eastAsia="zh-CN"/>
        </w:rPr>
      </w:pPr>
      <w:r>
        <w:rPr>
          <w:rFonts w:ascii="Arial" w:hAnsi="Arial"/>
          <w:lang w:eastAsia="zh-CN"/>
        </w:rPr>
        <w:t>删除成功后，不影响其他用能单元的层级关系；仅允许删除不存在下级及任何业务引用的记录。</w:t>
      </w:r>
    </w:p>
    <w:p w14:paraId="54440587">
      <w:pPr>
        <w:pStyle w:val="7"/>
        <w:spacing w:before="120" w:after="120" w:line="288" w:lineRule="auto"/>
      </w:pPr>
      <w:r>
        <w:rPr>
          <w:rFonts w:ascii="Arial" w:hAnsi="Arial" w:eastAsia="黑体"/>
        </w:rPr>
        <w:t>3.4.1.</w:t>
      </w:r>
      <w:r>
        <w:rPr>
          <w:rFonts w:hint="eastAsia" w:ascii="Arial" w:hAnsi="Arial" w:eastAsia="黑体"/>
          <w:lang w:eastAsia="zh-CN"/>
        </w:rPr>
        <w:t>6</w:t>
      </w:r>
      <w:r>
        <w:rPr>
          <w:rFonts w:ascii="Arial" w:hAnsi="Arial" w:eastAsia="黑体"/>
        </w:rPr>
        <w:t>.4. Usage Limitation 约束与限制</w:t>
      </w:r>
    </w:p>
    <w:p w14:paraId="5094EC7A">
      <w:pPr>
        <w:pStyle w:val="16"/>
        <w:spacing w:after="60" w:line="324" w:lineRule="auto"/>
        <w:rPr>
          <w:rFonts w:hint="eastAsia"/>
          <w:lang w:eastAsia="zh-CN"/>
        </w:rPr>
      </w:pPr>
      <w:r>
        <w:rPr>
          <w:rFonts w:ascii="Arial" w:hAnsi="Arial"/>
          <w:lang w:eastAsia="zh-CN"/>
        </w:rPr>
        <w:t>一期采用“无引用可物理删除、有引用禁止删除”的规则，不采用逻辑删除或停用流程。</w:t>
      </w:r>
    </w:p>
    <w:p w14:paraId="7C40D564">
      <w:pPr>
        <w:pStyle w:val="16"/>
        <w:spacing w:after="60" w:line="324" w:lineRule="auto"/>
        <w:rPr>
          <w:rFonts w:hint="eastAsia"/>
          <w:lang w:eastAsia="zh-CN"/>
        </w:rPr>
      </w:pPr>
      <w:r>
        <w:rPr>
          <w:rFonts w:hint="eastAsia" w:ascii="Arial" w:hAnsi="Arial"/>
          <w:lang w:eastAsia="zh-CN"/>
        </w:rPr>
        <w:t>存在下级用能单元时不得删除父级。</w:t>
      </w:r>
    </w:p>
    <w:p w14:paraId="5E474BB2">
      <w:pPr>
        <w:pStyle w:val="16"/>
        <w:spacing w:after="60" w:line="324" w:lineRule="auto"/>
        <w:rPr>
          <w:rFonts w:hint="eastAsia"/>
          <w:lang w:eastAsia="zh-CN"/>
        </w:rPr>
      </w:pPr>
      <w:r>
        <w:rPr>
          <w:rFonts w:ascii="Arial" w:hAnsi="Arial"/>
          <w:lang w:eastAsia="zh-CN"/>
        </w:rPr>
        <w:t>不得因删除用能单元导致已有关联能源数据、运营数据、设备或转换记录失去归属。</w:t>
      </w:r>
    </w:p>
    <w:p w14:paraId="702FDAEE">
      <w:pPr>
        <w:pStyle w:val="16"/>
        <w:spacing w:after="60" w:line="324" w:lineRule="auto"/>
        <w:rPr>
          <w:rFonts w:hint="eastAsia"/>
        </w:rPr>
      </w:pPr>
      <w:r>
        <w:t>跨模块引用均通过 energyUnitId 建立，不依赖用能单元名称。</w:t>
      </w:r>
    </w:p>
    <w:p w14:paraId="701128B7">
      <w:pPr>
        <w:pStyle w:val="16"/>
        <w:spacing w:after="60" w:line="324" w:lineRule="auto"/>
        <w:rPr>
          <w:rFonts w:hint="eastAsia"/>
          <w:lang w:eastAsia="zh-CN"/>
        </w:rPr>
      </w:pPr>
      <w:r>
        <w:rPr>
          <w:lang w:eastAsia="zh-CN"/>
        </w:rPr>
        <w:t>删除校验必须覆盖当前正式使用的“能源转换与输出”数据来源，而非仅校验历史转换关系表；转换单元、回收来源单元均应纳入引用检查。</w:t>
      </w:r>
    </w:p>
    <w:p w14:paraId="529D8CEC">
      <w:pPr>
        <w:rPr>
          <w:rFonts w:hint="eastAsia"/>
          <w:lang w:eastAsia="zh-CN"/>
        </w:rPr>
      </w:pPr>
      <w:r>
        <w:rPr>
          <w:lang w:eastAsia="zh-CN"/>
        </w:rPr>
        <w:br w:type="page"/>
      </w:r>
    </w:p>
    <w:p w14:paraId="431028E4">
      <w:pPr>
        <w:pStyle w:val="5"/>
        <w:spacing w:after="120" w:line="288" w:lineRule="auto"/>
        <w:rPr>
          <w:lang w:eastAsia="zh-CN"/>
        </w:rPr>
      </w:pPr>
      <w:r>
        <w:rPr>
          <w:rFonts w:ascii="Arial" w:hAnsi="Arial" w:eastAsia="黑体"/>
          <w:sz w:val="24"/>
          <w:lang w:eastAsia="zh-CN"/>
        </w:rPr>
        <w:t>3.4.2. 能源品种</w:t>
      </w:r>
    </w:p>
    <w:p w14:paraId="5DFD792F">
      <w:pPr>
        <w:pStyle w:val="6"/>
        <w:spacing w:before="120" w:after="120" w:line="288" w:lineRule="auto"/>
        <w:rPr>
          <w:lang w:eastAsia="zh-CN"/>
        </w:rPr>
      </w:pPr>
      <w:r>
        <w:rPr>
          <w:rFonts w:ascii="Arial" w:hAnsi="Arial" w:eastAsia="黑体"/>
          <w:sz w:val="22"/>
          <w:lang w:eastAsia="zh-CN"/>
        </w:rPr>
        <w:t>3.4.2.1. Introduce 介绍</w:t>
      </w:r>
    </w:p>
    <w:p w14:paraId="601EEF6B">
      <w:pPr>
        <w:rPr>
          <w:rFonts w:ascii="Arial" w:hAnsi="Arial"/>
          <w:lang w:eastAsia="zh-CN"/>
        </w:rPr>
      </w:pPr>
      <w:r>
        <w:rPr>
          <w:rFonts w:ascii="Arial" w:hAnsi="Arial"/>
          <w:lang w:eastAsia="zh-CN"/>
        </w:rPr>
        <w:t>维护当前组织使用的能源品种主数据，包括</w:t>
      </w:r>
      <w:r>
        <w:rPr>
          <w:rFonts w:hint="eastAsia" w:ascii="Arial" w:hAnsi="Arial"/>
          <w:lang w:eastAsia="zh-CN"/>
        </w:rPr>
        <w:t>能源</w:t>
      </w:r>
      <w:r>
        <w:rPr>
          <w:rFonts w:ascii="Arial" w:hAnsi="Arial"/>
          <w:lang w:eastAsia="zh-CN"/>
        </w:rPr>
        <w:t xml:space="preserve">分析类别、能源品种、计量单位、折标系数、折标单位和备注，为能源数据、能源成本、重点设备及能源转换与输出提供统一引用基础。 </w:t>
      </w:r>
    </w:p>
    <w:p w14:paraId="1DD3B291">
      <w:pPr>
        <w:rPr>
          <w:rFonts w:hint="eastAsia"/>
          <w:lang w:eastAsia="zh-CN"/>
        </w:rPr>
      </w:pPr>
      <w:r>
        <w:rPr>
          <w:rFonts w:ascii="Arial" w:hAnsi="Arial"/>
          <w:lang w:eastAsia="zh-CN"/>
        </w:rPr>
        <w:t>能源品种使用稳定的 energyTypeId 作为跨模块关联键；能源品种名称仅用于展示。新增时支持从预置能源中选择，也支持新增自定义能源品种。</w:t>
      </w:r>
    </w:p>
    <w:p w14:paraId="5D761E38">
      <w:pPr>
        <w:pStyle w:val="6"/>
        <w:spacing w:before="120" w:after="120" w:line="288" w:lineRule="auto"/>
        <w:rPr>
          <w:lang w:eastAsia="zh-CN"/>
        </w:rPr>
      </w:pPr>
      <w:r>
        <w:rPr>
          <w:rFonts w:ascii="Arial" w:hAnsi="Arial" w:eastAsia="黑体"/>
          <w:sz w:val="22"/>
          <w:lang w:eastAsia="zh-CN"/>
        </w:rPr>
        <w:t>3.4.2.2. UI Design UI设计</w:t>
      </w:r>
    </w:p>
    <w:p w14:paraId="1772375E">
      <w:pPr>
        <w:rPr>
          <w:rFonts w:ascii="Arial" w:hAnsi="Arial"/>
          <w:lang w:eastAsia="zh-CN"/>
        </w:rPr>
      </w:pPr>
      <w:r>
        <w:rPr>
          <w:rFonts w:ascii="Arial" w:hAnsi="Arial"/>
          <w:lang w:eastAsia="zh-CN"/>
        </w:rPr>
        <w:t xml:space="preserve">页面包含关键字、能源分析类别筛选区，以及查询、重置、新增能源品种按钮；支持新增、编辑、删除确认及删除引用拦截。 </w:t>
      </w:r>
    </w:p>
    <w:p w14:paraId="13C2CFA4">
      <w:pPr>
        <w:rPr>
          <w:rFonts w:ascii="Arial" w:hAnsi="Arial"/>
          <w:lang w:eastAsia="zh-CN"/>
        </w:rPr>
      </w:pPr>
      <w:r>
        <w:rPr>
          <w:rFonts w:ascii="Arial" w:hAnsi="Arial"/>
          <w:lang w:eastAsia="zh-CN"/>
        </w:rPr>
        <w:t>新增弹窗支持按</w:t>
      </w:r>
      <w:r>
        <w:rPr>
          <w:rFonts w:hint="eastAsia" w:ascii="Arial" w:hAnsi="Arial"/>
          <w:lang w:eastAsia="zh-CN"/>
        </w:rPr>
        <w:t>能源</w:t>
      </w:r>
      <w:r>
        <w:rPr>
          <w:rFonts w:ascii="Arial" w:hAnsi="Arial"/>
          <w:lang w:eastAsia="zh-CN"/>
        </w:rPr>
        <w:t xml:space="preserve">分析类别选择系统预置能源品种，或选择“其他（自定义）”后录入自定义能源品种及其参数。 </w:t>
      </w:r>
    </w:p>
    <w:p w14:paraId="33A48CC9">
      <w:pPr>
        <w:rPr>
          <w:rFonts w:ascii="Arial" w:hAnsi="Arial"/>
          <w:lang w:eastAsia="zh-CN"/>
        </w:rPr>
      </w:pPr>
      <w:r>
        <w:rPr>
          <w:rFonts w:ascii="Arial" w:hAnsi="Arial"/>
          <w:lang w:eastAsia="zh-CN"/>
        </w:rPr>
        <w:t>表格字段包括：</w:t>
      </w:r>
      <w:r>
        <w:rPr>
          <w:rFonts w:hint="eastAsia" w:ascii="Arial" w:hAnsi="Arial"/>
          <w:lang w:eastAsia="zh-CN"/>
        </w:rPr>
        <w:t>能源</w:t>
      </w:r>
      <w:r>
        <w:rPr>
          <w:rFonts w:ascii="Arial" w:hAnsi="Arial"/>
          <w:lang w:eastAsia="zh-CN"/>
        </w:rPr>
        <w:t>分析类别、能源品种、计量单位、折标系数、折标单位、操作。</w:t>
      </w:r>
    </w:p>
    <w:p w14:paraId="4AB9DC6D">
      <w:pPr>
        <w:rPr>
          <w:rFonts w:ascii="Arial" w:hAnsi="Arial"/>
        </w:rPr>
      </w:pPr>
      <w:r>
        <w:drawing>
          <wp:inline distT="0" distB="0" distL="0" distR="0">
            <wp:extent cx="5904230" cy="3468370"/>
            <wp:effectExtent l="0" t="0" r="1270" b="0"/>
            <wp:docPr id="849752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52092" name="图片 1"/>
                    <pic:cNvPicPr>
                      <a:picLocks noChangeAspect="1"/>
                    </pic:cNvPicPr>
                  </pic:nvPicPr>
                  <pic:blipFill>
                    <a:blip r:embed="rId10"/>
                    <a:stretch>
                      <a:fillRect/>
                    </a:stretch>
                  </pic:blipFill>
                  <pic:spPr>
                    <a:xfrm>
                      <a:off x="0" y="0"/>
                      <a:ext cx="5904230" cy="3468370"/>
                    </a:xfrm>
                    <a:prstGeom prst="rect">
                      <a:avLst/>
                    </a:prstGeom>
                  </pic:spPr>
                </pic:pic>
              </a:graphicData>
            </a:graphic>
          </wp:inline>
        </w:drawing>
      </w:r>
    </w:p>
    <w:p w14:paraId="574A2088">
      <w:pPr>
        <w:pStyle w:val="6"/>
        <w:spacing w:before="120" w:after="120" w:line="288" w:lineRule="auto"/>
        <w:rPr>
          <w:rFonts w:eastAsia="黑体"/>
          <w:lang w:eastAsia="zh-CN"/>
        </w:rPr>
      </w:pPr>
      <w:r>
        <w:rPr>
          <w:rFonts w:ascii="Arial" w:hAnsi="Arial" w:eastAsia="黑体"/>
          <w:sz w:val="22"/>
          <w:lang w:eastAsia="zh-CN"/>
        </w:rPr>
        <w:t>3.4.2.3. 能源</w:t>
      </w:r>
      <w:r>
        <w:rPr>
          <w:rFonts w:hint="eastAsia" w:ascii="Arial" w:hAnsi="Arial" w:eastAsia="黑体"/>
          <w:sz w:val="22"/>
          <w:lang w:eastAsia="zh-CN"/>
        </w:rPr>
        <w:t>品种筛选与新增</w:t>
      </w:r>
    </w:p>
    <w:p w14:paraId="51CEE090">
      <w:pPr>
        <w:pStyle w:val="7"/>
        <w:spacing w:before="120" w:after="120" w:line="288" w:lineRule="auto"/>
        <w:rPr>
          <w:lang w:eastAsia="zh-CN"/>
        </w:rPr>
      </w:pPr>
      <w:r>
        <w:rPr>
          <w:rFonts w:ascii="Arial" w:hAnsi="Arial" w:eastAsia="黑体"/>
          <w:lang w:eastAsia="zh-CN"/>
        </w:rPr>
        <w:t>3.4.2.3.1.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4"/>
        <w:gridCol w:w="1050"/>
        <w:gridCol w:w="1076"/>
        <w:gridCol w:w="3163"/>
        <w:gridCol w:w="3017"/>
      </w:tblGrid>
      <w:tr w14:paraId="79A5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94" w:type="dxa"/>
            <w:shd w:val="clear" w:color="auto" w:fill="D9EAD3"/>
            <w:tcMar>
              <w:top w:w="80" w:type="dxa"/>
              <w:left w:w="100" w:type="dxa"/>
              <w:bottom w:w="80" w:type="dxa"/>
              <w:right w:w="100" w:type="dxa"/>
            </w:tcMar>
            <w:vAlign w:val="center"/>
          </w:tcPr>
          <w:p w14:paraId="0889E861">
            <w:pPr>
              <w:spacing w:after="0" w:line="276" w:lineRule="auto"/>
              <w:rPr>
                <w:rFonts w:hint="eastAsia"/>
              </w:rPr>
            </w:pPr>
            <w:r>
              <w:rPr>
                <w:rFonts w:ascii="Arial" w:hAnsi="Arial"/>
                <w:b/>
                <w:sz w:val="19"/>
              </w:rPr>
              <w:t>输入项</w:t>
            </w:r>
          </w:p>
        </w:tc>
        <w:tc>
          <w:tcPr>
            <w:tcW w:w="1050" w:type="dxa"/>
            <w:shd w:val="clear" w:color="auto" w:fill="D9EAD3"/>
            <w:tcMar>
              <w:top w:w="80" w:type="dxa"/>
              <w:left w:w="100" w:type="dxa"/>
              <w:bottom w:w="80" w:type="dxa"/>
              <w:right w:w="100" w:type="dxa"/>
            </w:tcMar>
            <w:vAlign w:val="center"/>
          </w:tcPr>
          <w:p w14:paraId="2DA49294">
            <w:pPr>
              <w:spacing w:after="0" w:line="276" w:lineRule="auto"/>
              <w:rPr>
                <w:rFonts w:hint="eastAsia"/>
              </w:rPr>
            </w:pPr>
            <w:r>
              <w:rPr>
                <w:rFonts w:ascii="Arial" w:hAnsi="Arial"/>
                <w:b/>
                <w:sz w:val="19"/>
              </w:rPr>
              <w:t>类型</w:t>
            </w:r>
          </w:p>
        </w:tc>
        <w:tc>
          <w:tcPr>
            <w:tcW w:w="1076" w:type="dxa"/>
            <w:shd w:val="clear" w:color="auto" w:fill="D9EAD3"/>
            <w:tcMar>
              <w:top w:w="80" w:type="dxa"/>
              <w:left w:w="100" w:type="dxa"/>
              <w:bottom w:w="80" w:type="dxa"/>
              <w:right w:w="100" w:type="dxa"/>
            </w:tcMar>
            <w:vAlign w:val="center"/>
          </w:tcPr>
          <w:p w14:paraId="1D97FA3B">
            <w:pPr>
              <w:spacing w:after="0" w:line="276" w:lineRule="auto"/>
              <w:rPr>
                <w:rFonts w:hint="eastAsia"/>
              </w:rPr>
            </w:pPr>
            <w:r>
              <w:rPr>
                <w:rFonts w:ascii="Arial" w:hAnsi="Arial"/>
                <w:b/>
                <w:sz w:val="19"/>
              </w:rPr>
              <w:t>是否必填</w:t>
            </w:r>
          </w:p>
        </w:tc>
        <w:tc>
          <w:tcPr>
            <w:tcW w:w="3163" w:type="dxa"/>
            <w:shd w:val="clear" w:color="auto" w:fill="D9EAD3"/>
            <w:tcMar>
              <w:top w:w="80" w:type="dxa"/>
              <w:left w:w="100" w:type="dxa"/>
              <w:bottom w:w="80" w:type="dxa"/>
              <w:right w:w="100" w:type="dxa"/>
            </w:tcMar>
            <w:vAlign w:val="center"/>
          </w:tcPr>
          <w:p w14:paraId="6A676154">
            <w:pPr>
              <w:spacing w:after="0" w:line="276" w:lineRule="auto"/>
              <w:rPr>
                <w:rFonts w:hint="eastAsia"/>
              </w:rPr>
            </w:pPr>
            <w:r>
              <w:rPr>
                <w:rFonts w:ascii="Arial" w:hAnsi="Arial"/>
                <w:b/>
                <w:sz w:val="19"/>
              </w:rPr>
              <w:t>范围</w:t>
            </w:r>
          </w:p>
        </w:tc>
        <w:tc>
          <w:tcPr>
            <w:tcW w:w="3017" w:type="dxa"/>
            <w:shd w:val="clear" w:color="auto" w:fill="D9EAD3"/>
            <w:tcMar>
              <w:top w:w="80" w:type="dxa"/>
              <w:left w:w="100" w:type="dxa"/>
              <w:bottom w:w="80" w:type="dxa"/>
              <w:right w:w="100" w:type="dxa"/>
            </w:tcMar>
            <w:vAlign w:val="center"/>
          </w:tcPr>
          <w:p w14:paraId="1B0DC0B0">
            <w:pPr>
              <w:spacing w:after="0" w:line="276" w:lineRule="auto"/>
              <w:rPr>
                <w:rFonts w:hint="eastAsia"/>
              </w:rPr>
            </w:pPr>
            <w:r>
              <w:rPr>
                <w:rFonts w:ascii="Arial" w:hAnsi="Arial"/>
                <w:b/>
                <w:sz w:val="19"/>
              </w:rPr>
              <w:t>备注</w:t>
            </w:r>
          </w:p>
        </w:tc>
      </w:tr>
      <w:tr w14:paraId="3AC7E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4" w:type="dxa"/>
            <w:tcMar>
              <w:top w:w="80" w:type="dxa"/>
              <w:left w:w="100" w:type="dxa"/>
              <w:bottom w:w="80" w:type="dxa"/>
              <w:right w:w="100" w:type="dxa"/>
            </w:tcMar>
            <w:vAlign w:val="center"/>
          </w:tcPr>
          <w:p w14:paraId="6D69901D">
            <w:pPr>
              <w:spacing w:after="0" w:line="276" w:lineRule="auto"/>
              <w:rPr>
                <w:rFonts w:ascii="Arial" w:hAnsi="Arial"/>
                <w:sz w:val="19"/>
              </w:rPr>
            </w:pPr>
            <w:r>
              <w:rPr>
                <w:rFonts w:ascii="Arial" w:hAnsi="Arial"/>
                <w:sz w:val="19"/>
              </w:rPr>
              <w:t>关键词</w:t>
            </w:r>
          </w:p>
        </w:tc>
        <w:tc>
          <w:tcPr>
            <w:tcW w:w="1050" w:type="dxa"/>
            <w:tcMar>
              <w:top w:w="80" w:type="dxa"/>
              <w:left w:w="100" w:type="dxa"/>
              <w:bottom w:w="80" w:type="dxa"/>
              <w:right w:w="100" w:type="dxa"/>
            </w:tcMar>
            <w:vAlign w:val="center"/>
          </w:tcPr>
          <w:p w14:paraId="05CA8AC5">
            <w:pPr>
              <w:spacing w:after="0" w:line="276" w:lineRule="auto"/>
              <w:rPr>
                <w:rFonts w:ascii="Arial" w:hAnsi="Arial"/>
                <w:sz w:val="19"/>
              </w:rPr>
            </w:pPr>
            <w:r>
              <w:rPr>
                <w:rFonts w:ascii="Arial" w:hAnsi="Arial"/>
                <w:sz w:val="19"/>
              </w:rPr>
              <w:t>搜索框</w:t>
            </w:r>
          </w:p>
        </w:tc>
        <w:tc>
          <w:tcPr>
            <w:tcW w:w="1076" w:type="dxa"/>
            <w:tcMar>
              <w:top w:w="80" w:type="dxa"/>
              <w:left w:w="100" w:type="dxa"/>
              <w:bottom w:w="80" w:type="dxa"/>
              <w:right w:w="100" w:type="dxa"/>
            </w:tcMar>
            <w:vAlign w:val="center"/>
          </w:tcPr>
          <w:p w14:paraId="463A6023">
            <w:pPr>
              <w:spacing w:after="0" w:line="276" w:lineRule="auto"/>
              <w:rPr>
                <w:rFonts w:ascii="Arial" w:hAnsi="Arial"/>
                <w:sz w:val="19"/>
              </w:rPr>
            </w:pPr>
            <w:r>
              <w:rPr>
                <w:rFonts w:ascii="Arial" w:hAnsi="Arial"/>
                <w:sz w:val="19"/>
              </w:rPr>
              <w:t>否</w:t>
            </w:r>
          </w:p>
        </w:tc>
        <w:tc>
          <w:tcPr>
            <w:tcW w:w="3163" w:type="dxa"/>
            <w:tcMar>
              <w:top w:w="80" w:type="dxa"/>
              <w:left w:w="100" w:type="dxa"/>
              <w:bottom w:w="80" w:type="dxa"/>
              <w:right w:w="100" w:type="dxa"/>
            </w:tcMar>
            <w:vAlign w:val="center"/>
          </w:tcPr>
          <w:p w14:paraId="4886FDE0">
            <w:pPr>
              <w:spacing w:after="0" w:line="276" w:lineRule="auto"/>
              <w:rPr>
                <w:rFonts w:ascii="Arial" w:hAnsi="Arial"/>
                <w:sz w:val="19"/>
              </w:rPr>
            </w:pPr>
            <w:r>
              <w:rPr>
                <w:rFonts w:ascii="Arial" w:hAnsi="Arial"/>
                <w:sz w:val="19"/>
              </w:rPr>
              <w:t>0-50字符</w:t>
            </w:r>
          </w:p>
        </w:tc>
        <w:tc>
          <w:tcPr>
            <w:tcW w:w="3017" w:type="dxa"/>
            <w:tcMar>
              <w:top w:w="80" w:type="dxa"/>
              <w:left w:w="100" w:type="dxa"/>
              <w:bottom w:w="80" w:type="dxa"/>
              <w:right w:w="100" w:type="dxa"/>
            </w:tcMar>
            <w:vAlign w:val="center"/>
          </w:tcPr>
          <w:p w14:paraId="7DC64812">
            <w:pPr>
              <w:spacing w:after="0" w:line="276" w:lineRule="auto"/>
              <w:rPr>
                <w:rFonts w:ascii="Arial" w:hAnsi="Arial"/>
                <w:sz w:val="19"/>
                <w:lang w:eastAsia="zh-CN"/>
              </w:rPr>
            </w:pPr>
            <w:r>
              <w:rPr>
                <w:rFonts w:ascii="Arial" w:hAnsi="Arial"/>
                <w:sz w:val="19"/>
                <w:lang w:eastAsia="zh-CN"/>
              </w:rPr>
              <w:t>按能源品种名称模糊筛选</w:t>
            </w:r>
          </w:p>
        </w:tc>
      </w:tr>
      <w:tr w14:paraId="49C6A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4" w:type="dxa"/>
            <w:tcMar>
              <w:top w:w="80" w:type="dxa"/>
              <w:left w:w="100" w:type="dxa"/>
              <w:bottom w:w="80" w:type="dxa"/>
              <w:right w:w="100" w:type="dxa"/>
            </w:tcMar>
            <w:vAlign w:val="center"/>
          </w:tcPr>
          <w:p w14:paraId="223344C6">
            <w:pPr>
              <w:spacing w:after="0" w:line="276" w:lineRule="auto"/>
              <w:rPr>
                <w:rFonts w:ascii="Arial" w:hAnsi="Arial"/>
                <w:sz w:val="19"/>
              </w:rPr>
            </w:pPr>
            <w:r>
              <w:rPr>
                <w:rFonts w:hint="eastAsia" w:ascii="Arial" w:hAnsi="Arial"/>
                <w:sz w:val="19"/>
                <w:lang w:eastAsia="zh-CN"/>
              </w:rPr>
              <w:t>能源分析</w:t>
            </w:r>
            <w:r>
              <w:rPr>
                <w:rFonts w:ascii="Arial" w:hAnsi="Arial"/>
                <w:sz w:val="19"/>
              </w:rPr>
              <w:t>类别</w:t>
            </w:r>
          </w:p>
        </w:tc>
        <w:tc>
          <w:tcPr>
            <w:tcW w:w="1050" w:type="dxa"/>
            <w:tcMar>
              <w:top w:w="80" w:type="dxa"/>
              <w:left w:w="100" w:type="dxa"/>
              <w:bottom w:w="80" w:type="dxa"/>
              <w:right w:w="100" w:type="dxa"/>
            </w:tcMar>
            <w:vAlign w:val="center"/>
          </w:tcPr>
          <w:p w14:paraId="23E217D4">
            <w:pPr>
              <w:spacing w:after="0" w:line="276" w:lineRule="auto"/>
              <w:rPr>
                <w:rFonts w:ascii="Arial" w:hAnsi="Arial"/>
                <w:sz w:val="19"/>
              </w:rPr>
            </w:pPr>
            <w:r>
              <w:rPr>
                <w:rFonts w:ascii="Arial" w:hAnsi="Arial"/>
                <w:sz w:val="19"/>
              </w:rPr>
              <w:t>下拉框</w:t>
            </w:r>
          </w:p>
        </w:tc>
        <w:tc>
          <w:tcPr>
            <w:tcW w:w="1076" w:type="dxa"/>
            <w:tcMar>
              <w:top w:w="80" w:type="dxa"/>
              <w:left w:w="100" w:type="dxa"/>
              <w:bottom w:w="80" w:type="dxa"/>
              <w:right w:w="100" w:type="dxa"/>
            </w:tcMar>
            <w:vAlign w:val="center"/>
          </w:tcPr>
          <w:p w14:paraId="33B8E6D3">
            <w:pPr>
              <w:spacing w:after="0" w:line="276" w:lineRule="auto"/>
              <w:rPr>
                <w:rFonts w:ascii="Arial" w:hAnsi="Arial"/>
                <w:sz w:val="19"/>
              </w:rPr>
            </w:pPr>
            <w:r>
              <w:rPr>
                <w:rFonts w:ascii="Arial" w:hAnsi="Arial"/>
                <w:sz w:val="19"/>
              </w:rPr>
              <w:t>否</w:t>
            </w:r>
          </w:p>
        </w:tc>
        <w:tc>
          <w:tcPr>
            <w:tcW w:w="3163" w:type="dxa"/>
            <w:tcMar>
              <w:top w:w="80" w:type="dxa"/>
              <w:left w:w="100" w:type="dxa"/>
              <w:bottom w:w="80" w:type="dxa"/>
              <w:right w:w="100" w:type="dxa"/>
            </w:tcMar>
            <w:vAlign w:val="center"/>
          </w:tcPr>
          <w:p w14:paraId="577BF914">
            <w:pPr>
              <w:spacing w:after="0" w:line="276" w:lineRule="auto"/>
              <w:rPr>
                <w:rFonts w:ascii="Arial" w:hAnsi="Arial"/>
                <w:sz w:val="19"/>
                <w:lang w:eastAsia="zh-CN"/>
              </w:rPr>
            </w:pPr>
            <w:r>
              <w:rPr>
                <w:rFonts w:ascii="Arial" w:hAnsi="Arial"/>
                <w:sz w:val="19"/>
                <w:lang w:eastAsia="zh-CN"/>
              </w:rPr>
              <w:t>电力 / 热力 / 化石燃料 / 可再生及替代能源 / 回收能源 / 其他能源</w:t>
            </w:r>
          </w:p>
        </w:tc>
        <w:tc>
          <w:tcPr>
            <w:tcW w:w="3017" w:type="dxa"/>
            <w:tcMar>
              <w:top w:w="80" w:type="dxa"/>
              <w:left w:w="100" w:type="dxa"/>
              <w:bottom w:w="80" w:type="dxa"/>
              <w:right w:w="100" w:type="dxa"/>
            </w:tcMar>
            <w:vAlign w:val="center"/>
          </w:tcPr>
          <w:p w14:paraId="4A0F5898">
            <w:pPr>
              <w:spacing w:after="0" w:line="276" w:lineRule="auto"/>
              <w:rPr>
                <w:rFonts w:ascii="Arial" w:hAnsi="Arial"/>
                <w:sz w:val="19"/>
                <w:lang w:eastAsia="zh-CN"/>
              </w:rPr>
            </w:pPr>
            <w:r>
              <w:rPr>
                <w:rFonts w:ascii="Arial" w:hAnsi="Arial"/>
                <w:sz w:val="19"/>
                <w:lang w:eastAsia="zh-CN"/>
              </w:rPr>
              <w:t>用于能耗查询和结构汇总的分组维度</w:t>
            </w:r>
          </w:p>
        </w:tc>
      </w:tr>
      <w:tr w14:paraId="135E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4" w:type="dxa"/>
            <w:tcMar>
              <w:top w:w="80" w:type="dxa"/>
              <w:left w:w="100" w:type="dxa"/>
              <w:bottom w:w="80" w:type="dxa"/>
              <w:right w:w="100" w:type="dxa"/>
            </w:tcMar>
            <w:vAlign w:val="center"/>
          </w:tcPr>
          <w:p w14:paraId="6429B7C4">
            <w:pPr>
              <w:spacing w:after="0" w:line="276" w:lineRule="auto"/>
              <w:rPr>
                <w:rFonts w:ascii="Arial" w:hAnsi="Arial"/>
                <w:sz w:val="19"/>
                <w:lang w:eastAsia="zh-CN"/>
              </w:rPr>
            </w:pPr>
            <w:r>
              <w:rPr>
                <w:rFonts w:hint="eastAsia" w:ascii="Arial" w:hAnsi="Arial"/>
                <w:sz w:val="19"/>
                <w:lang w:eastAsia="zh-CN"/>
              </w:rPr>
              <w:t>新增能源品种</w:t>
            </w:r>
          </w:p>
        </w:tc>
        <w:tc>
          <w:tcPr>
            <w:tcW w:w="1050" w:type="dxa"/>
            <w:tcMar>
              <w:top w:w="80" w:type="dxa"/>
              <w:left w:w="100" w:type="dxa"/>
              <w:bottom w:w="80" w:type="dxa"/>
              <w:right w:w="100" w:type="dxa"/>
            </w:tcMar>
            <w:vAlign w:val="center"/>
          </w:tcPr>
          <w:p w14:paraId="2F7BB684">
            <w:pPr>
              <w:spacing w:after="0" w:line="276" w:lineRule="auto"/>
              <w:rPr>
                <w:rFonts w:ascii="Arial" w:hAnsi="Arial"/>
                <w:sz w:val="19"/>
                <w:lang w:eastAsia="zh-CN"/>
              </w:rPr>
            </w:pPr>
            <w:r>
              <w:rPr>
                <w:rFonts w:hint="eastAsia" w:ascii="Arial" w:hAnsi="Arial"/>
                <w:sz w:val="19"/>
                <w:lang w:eastAsia="zh-CN"/>
              </w:rPr>
              <w:t>主按钮</w:t>
            </w:r>
          </w:p>
        </w:tc>
        <w:tc>
          <w:tcPr>
            <w:tcW w:w="1076" w:type="dxa"/>
            <w:tcMar>
              <w:top w:w="80" w:type="dxa"/>
              <w:left w:w="100" w:type="dxa"/>
              <w:bottom w:w="80" w:type="dxa"/>
              <w:right w:w="100" w:type="dxa"/>
            </w:tcMar>
            <w:vAlign w:val="center"/>
          </w:tcPr>
          <w:p w14:paraId="3815B767">
            <w:pPr>
              <w:spacing w:after="0" w:line="276" w:lineRule="auto"/>
              <w:rPr>
                <w:rFonts w:ascii="Arial" w:hAnsi="Arial"/>
                <w:sz w:val="19"/>
              </w:rPr>
            </w:pPr>
            <w:r>
              <w:rPr>
                <w:rFonts w:ascii="Arial" w:hAnsi="Arial"/>
                <w:sz w:val="19"/>
              </w:rPr>
              <w:t>否</w:t>
            </w:r>
          </w:p>
        </w:tc>
        <w:tc>
          <w:tcPr>
            <w:tcW w:w="3163" w:type="dxa"/>
            <w:tcMar>
              <w:top w:w="80" w:type="dxa"/>
              <w:left w:w="100" w:type="dxa"/>
              <w:bottom w:w="80" w:type="dxa"/>
              <w:right w:w="100" w:type="dxa"/>
            </w:tcMar>
            <w:vAlign w:val="center"/>
          </w:tcPr>
          <w:p w14:paraId="3429AEE7">
            <w:pPr>
              <w:spacing w:after="0" w:line="276" w:lineRule="auto"/>
              <w:rPr>
                <w:rFonts w:ascii="Arial" w:hAnsi="Arial"/>
                <w:sz w:val="19"/>
                <w:lang w:eastAsia="zh-CN"/>
              </w:rPr>
            </w:pPr>
            <w:r>
              <w:rPr>
                <w:rFonts w:hint="eastAsia" w:ascii="Arial" w:hAnsi="Arial"/>
                <w:sz w:val="19"/>
                <w:lang w:eastAsia="zh-CN"/>
              </w:rPr>
              <w:t>-</w:t>
            </w:r>
          </w:p>
        </w:tc>
        <w:tc>
          <w:tcPr>
            <w:tcW w:w="3017" w:type="dxa"/>
            <w:tcMar>
              <w:top w:w="80" w:type="dxa"/>
              <w:left w:w="100" w:type="dxa"/>
              <w:bottom w:w="80" w:type="dxa"/>
              <w:right w:w="100" w:type="dxa"/>
            </w:tcMar>
            <w:vAlign w:val="center"/>
          </w:tcPr>
          <w:p w14:paraId="3E27AE82">
            <w:pPr>
              <w:spacing w:after="0" w:line="276" w:lineRule="auto"/>
              <w:rPr>
                <w:rFonts w:ascii="Arial" w:hAnsi="Arial"/>
                <w:sz w:val="19"/>
                <w:lang w:eastAsia="zh-CN"/>
              </w:rPr>
            </w:pPr>
            <w:r>
              <w:rPr>
                <w:rFonts w:ascii="Arial" w:hAnsi="Arial"/>
                <w:sz w:val="19"/>
                <w:lang w:eastAsia="zh-CN"/>
              </w:rPr>
              <w:t>打开新增能源品种弹窗</w:t>
            </w:r>
          </w:p>
        </w:tc>
      </w:tr>
      <w:tr w14:paraId="01B3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4" w:type="dxa"/>
            <w:tcMar>
              <w:top w:w="80" w:type="dxa"/>
              <w:left w:w="100" w:type="dxa"/>
              <w:bottom w:w="80" w:type="dxa"/>
              <w:right w:w="100" w:type="dxa"/>
            </w:tcMar>
            <w:vAlign w:val="center"/>
          </w:tcPr>
          <w:p w14:paraId="2AC2571A">
            <w:pPr>
              <w:spacing w:after="0" w:line="276" w:lineRule="auto"/>
              <w:rPr>
                <w:rFonts w:ascii="Arial" w:hAnsi="Arial"/>
                <w:sz w:val="19"/>
                <w:lang w:eastAsia="zh-CN"/>
              </w:rPr>
            </w:pPr>
            <w:r>
              <w:rPr>
                <w:rFonts w:hint="eastAsia" w:ascii="Arial" w:hAnsi="Arial"/>
                <w:sz w:val="19"/>
                <w:lang w:eastAsia="zh-CN"/>
              </w:rPr>
              <w:t>查询</w:t>
            </w:r>
          </w:p>
        </w:tc>
        <w:tc>
          <w:tcPr>
            <w:tcW w:w="1050" w:type="dxa"/>
            <w:tcMar>
              <w:top w:w="80" w:type="dxa"/>
              <w:left w:w="100" w:type="dxa"/>
              <w:bottom w:w="80" w:type="dxa"/>
              <w:right w:w="100" w:type="dxa"/>
            </w:tcMar>
            <w:vAlign w:val="center"/>
          </w:tcPr>
          <w:p w14:paraId="7C94526A">
            <w:pPr>
              <w:spacing w:after="0" w:line="276" w:lineRule="auto"/>
              <w:rPr>
                <w:rFonts w:ascii="Arial" w:hAnsi="Arial"/>
                <w:sz w:val="19"/>
                <w:lang w:eastAsia="zh-CN"/>
              </w:rPr>
            </w:pPr>
            <w:r>
              <w:rPr>
                <w:rFonts w:hint="eastAsia" w:ascii="Arial" w:hAnsi="Arial"/>
                <w:sz w:val="19"/>
                <w:lang w:eastAsia="zh-CN"/>
              </w:rPr>
              <w:t>按钮</w:t>
            </w:r>
          </w:p>
        </w:tc>
        <w:tc>
          <w:tcPr>
            <w:tcW w:w="1076" w:type="dxa"/>
            <w:tcMar>
              <w:top w:w="80" w:type="dxa"/>
              <w:left w:w="100" w:type="dxa"/>
              <w:bottom w:w="80" w:type="dxa"/>
              <w:right w:w="100" w:type="dxa"/>
            </w:tcMar>
            <w:vAlign w:val="center"/>
          </w:tcPr>
          <w:p w14:paraId="612AA1C5">
            <w:pPr>
              <w:spacing w:after="0" w:line="276" w:lineRule="auto"/>
              <w:rPr>
                <w:rFonts w:ascii="Arial" w:hAnsi="Arial"/>
                <w:sz w:val="19"/>
                <w:lang w:eastAsia="zh-CN"/>
              </w:rPr>
            </w:pPr>
            <w:r>
              <w:rPr>
                <w:rFonts w:hint="eastAsia" w:ascii="Arial" w:hAnsi="Arial"/>
                <w:sz w:val="19"/>
                <w:lang w:eastAsia="zh-CN"/>
              </w:rPr>
              <w:t>否</w:t>
            </w:r>
          </w:p>
        </w:tc>
        <w:tc>
          <w:tcPr>
            <w:tcW w:w="3163" w:type="dxa"/>
            <w:tcMar>
              <w:top w:w="80" w:type="dxa"/>
              <w:left w:w="100" w:type="dxa"/>
              <w:bottom w:w="80" w:type="dxa"/>
              <w:right w:w="100" w:type="dxa"/>
            </w:tcMar>
            <w:vAlign w:val="center"/>
          </w:tcPr>
          <w:p w14:paraId="3B8CE6BF">
            <w:pPr>
              <w:spacing w:after="0" w:line="276" w:lineRule="auto"/>
              <w:rPr>
                <w:rFonts w:ascii="Arial" w:hAnsi="Arial"/>
                <w:sz w:val="19"/>
                <w:lang w:eastAsia="zh-CN"/>
              </w:rPr>
            </w:pPr>
            <w:r>
              <w:rPr>
                <w:rFonts w:hint="eastAsia" w:ascii="Arial" w:hAnsi="Arial"/>
                <w:sz w:val="19"/>
                <w:lang w:eastAsia="zh-CN"/>
              </w:rPr>
              <w:t>-</w:t>
            </w:r>
          </w:p>
        </w:tc>
        <w:tc>
          <w:tcPr>
            <w:tcW w:w="3017" w:type="dxa"/>
            <w:tcMar>
              <w:top w:w="80" w:type="dxa"/>
              <w:left w:w="100" w:type="dxa"/>
              <w:bottom w:w="80" w:type="dxa"/>
              <w:right w:w="100" w:type="dxa"/>
            </w:tcMar>
            <w:vAlign w:val="center"/>
          </w:tcPr>
          <w:p w14:paraId="277D019C">
            <w:pPr>
              <w:spacing w:after="0" w:line="276" w:lineRule="auto"/>
              <w:rPr>
                <w:rFonts w:ascii="Arial" w:hAnsi="Arial"/>
                <w:sz w:val="19"/>
                <w:lang w:eastAsia="zh-CN"/>
              </w:rPr>
            </w:pPr>
            <w:r>
              <w:rPr>
                <w:rFonts w:ascii="Arial" w:hAnsi="Arial"/>
                <w:sz w:val="19"/>
                <w:lang w:eastAsia="zh-CN"/>
              </w:rPr>
              <w:t>按当前关键字和能源分析类别刷新列表</w:t>
            </w:r>
          </w:p>
        </w:tc>
      </w:tr>
      <w:tr w14:paraId="789F9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4" w:type="dxa"/>
            <w:tcMar>
              <w:top w:w="80" w:type="dxa"/>
              <w:left w:w="100" w:type="dxa"/>
              <w:bottom w:w="80" w:type="dxa"/>
              <w:right w:w="100" w:type="dxa"/>
            </w:tcMar>
            <w:vAlign w:val="center"/>
          </w:tcPr>
          <w:p w14:paraId="5CFA059D">
            <w:pPr>
              <w:spacing w:after="0" w:line="276" w:lineRule="auto"/>
              <w:rPr>
                <w:rFonts w:ascii="Arial" w:hAnsi="Arial"/>
                <w:sz w:val="19"/>
                <w:lang w:eastAsia="zh-CN"/>
              </w:rPr>
            </w:pPr>
            <w:r>
              <w:rPr>
                <w:rFonts w:hint="eastAsia" w:ascii="Arial" w:hAnsi="Arial"/>
                <w:sz w:val="19"/>
                <w:lang w:eastAsia="zh-CN"/>
              </w:rPr>
              <w:t>重置</w:t>
            </w:r>
          </w:p>
        </w:tc>
        <w:tc>
          <w:tcPr>
            <w:tcW w:w="1050" w:type="dxa"/>
            <w:tcMar>
              <w:top w:w="80" w:type="dxa"/>
              <w:left w:w="100" w:type="dxa"/>
              <w:bottom w:w="80" w:type="dxa"/>
              <w:right w:w="100" w:type="dxa"/>
            </w:tcMar>
            <w:vAlign w:val="center"/>
          </w:tcPr>
          <w:p w14:paraId="7EB63086">
            <w:pPr>
              <w:spacing w:after="0" w:line="276" w:lineRule="auto"/>
              <w:rPr>
                <w:rFonts w:ascii="Arial" w:hAnsi="Arial"/>
                <w:sz w:val="19"/>
                <w:lang w:eastAsia="zh-CN"/>
              </w:rPr>
            </w:pPr>
            <w:r>
              <w:rPr>
                <w:rFonts w:hint="eastAsia" w:ascii="Arial" w:hAnsi="Arial"/>
                <w:sz w:val="19"/>
                <w:lang w:eastAsia="zh-CN"/>
              </w:rPr>
              <w:t>按钮</w:t>
            </w:r>
          </w:p>
        </w:tc>
        <w:tc>
          <w:tcPr>
            <w:tcW w:w="1076" w:type="dxa"/>
            <w:tcMar>
              <w:top w:w="80" w:type="dxa"/>
              <w:left w:w="100" w:type="dxa"/>
              <w:bottom w:w="80" w:type="dxa"/>
              <w:right w:w="100" w:type="dxa"/>
            </w:tcMar>
            <w:vAlign w:val="center"/>
          </w:tcPr>
          <w:p w14:paraId="2E708961">
            <w:pPr>
              <w:spacing w:after="0" w:line="276" w:lineRule="auto"/>
              <w:rPr>
                <w:rFonts w:ascii="Arial" w:hAnsi="Arial"/>
                <w:sz w:val="19"/>
                <w:lang w:eastAsia="zh-CN"/>
              </w:rPr>
            </w:pPr>
            <w:r>
              <w:rPr>
                <w:rFonts w:hint="eastAsia" w:ascii="Arial" w:hAnsi="Arial"/>
                <w:sz w:val="19"/>
                <w:lang w:eastAsia="zh-CN"/>
              </w:rPr>
              <w:t>否</w:t>
            </w:r>
          </w:p>
        </w:tc>
        <w:tc>
          <w:tcPr>
            <w:tcW w:w="3163" w:type="dxa"/>
            <w:tcMar>
              <w:top w:w="80" w:type="dxa"/>
              <w:left w:w="100" w:type="dxa"/>
              <w:bottom w:w="80" w:type="dxa"/>
              <w:right w:w="100" w:type="dxa"/>
            </w:tcMar>
            <w:vAlign w:val="center"/>
          </w:tcPr>
          <w:p w14:paraId="2E531C17">
            <w:pPr>
              <w:spacing w:after="0" w:line="276" w:lineRule="auto"/>
              <w:rPr>
                <w:rFonts w:ascii="Arial" w:hAnsi="Arial"/>
                <w:sz w:val="19"/>
                <w:lang w:eastAsia="zh-CN"/>
              </w:rPr>
            </w:pPr>
            <w:r>
              <w:rPr>
                <w:rFonts w:hint="eastAsia" w:ascii="Arial" w:hAnsi="Arial"/>
                <w:sz w:val="19"/>
                <w:lang w:eastAsia="zh-CN"/>
              </w:rPr>
              <w:t>-</w:t>
            </w:r>
          </w:p>
        </w:tc>
        <w:tc>
          <w:tcPr>
            <w:tcW w:w="3017" w:type="dxa"/>
            <w:tcMar>
              <w:top w:w="80" w:type="dxa"/>
              <w:left w:w="100" w:type="dxa"/>
              <w:bottom w:w="80" w:type="dxa"/>
              <w:right w:w="100" w:type="dxa"/>
            </w:tcMar>
            <w:vAlign w:val="center"/>
          </w:tcPr>
          <w:p w14:paraId="45696DA1">
            <w:pPr>
              <w:spacing w:after="0" w:line="276" w:lineRule="auto"/>
              <w:rPr>
                <w:rFonts w:ascii="Arial" w:hAnsi="Arial"/>
                <w:sz w:val="19"/>
                <w:lang w:eastAsia="zh-CN"/>
              </w:rPr>
            </w:pPr>
            <w:r>
              <w:rPr>
                <w:rFonts w:ascii="Arial" w:hAnsi="Arial"/>
                <w:sz w:val="19"/>
                <w:lang w:eastAsia="zh-CN"/>
              </w:rPr>
              <w:t>清空条件并恢复完整列表</w:t>
            </w:r>
          </w:p>
        </w:tc>
      </w:tr>
    </w:tbl>
    <w:p w14:paraId="1DE6838D">
      <w:pPr>
        <w:pStyle w:val="7"/>
        <w:spacing w:before="120" w:after="120" w:line="288" w:lineRule="auto"/>
        <w:rPr>
          <w:lang w:eastAsia="zh-CN"/>
        </w:rPr>
      </w:pPr>
      <w:r>
        <w:rPr>
          <w:rFonts w:ascii="Arial" w:hAnsi="Arial" w:eastAsia="黑体"/>
          <w:lang w:eastAsia="zh-CN"/>
        </w:rPr>
        <w:t>3.4.2.3.2. Process 处理</w:t>
      </w:r>
    </w:p>
    <w:p w14:paraId="2F5177FD">
      <w:pPr>
        <w:spacing w:after="60" w:line="324" w:lineRule="auto"/>
        <w:ind w:left="227" w:hanging="113"/>
        <w:rPr>
          <w:rFonts w:ascii="Arial" w:hAnsi="Arial"/>
          <w:lang w:eastAsia="zh-CN"/>
        </w:rPr>
      </w:pPr>
      <w:r>
        <w:rPr>
          <w:rFonts w:ascii="Arial" w:hAnsi="Arial"/>
          <w:lang w:eastAsia="zh-CN"/>
        </w:rPr>
        <w:t>1.</w:t>
      </w:r>
      <w:r>
        <w:rPr>
          <w:rFonts w:hint="eastAsia" w:ascii="Arial" w:hAnsi="Arial"/>
          <w:lang w:eastAsia="zh-CN"/>
        </w:rPr>
        <w:t xml:space="preserve"> </w:t>
      </w:r>
      <w:r>
        <w:rPr>
          <w:rFonts w:ascii="Arial" w:hAnsi="Arial"/>
          <w:lang w:eastAsia="zh-CN"/>
        </w:rPr>
        <w:t xml:space="preserve">用户进入“数据管理 &gt; 能源品种”页面。 </w:t>
      </w:r>
    </w:p>
    <w:p w14:paraId="6374EE7D">
      <w:pPr>
        <w:spacing w:after="60" w:line="324" w:lineRule="auto"/>
        <w:ind w:left="227" w:hanging="113"/>
        <w:rPr>
          <w:rFonts w:ascii="Arial" w:hAnsi="Arial"/>
          <w:lang w:eastAsia="zh-CN"/>
        </w:rPr>
      </w:pPr>
      <w:r>
        <w:rPr>
          <w:rFonts w:hint="eastAsia" w:ascii="Arial" w:hAnsi="Arial"/>
          <w:lang w:eastAsia="zh-CN"/>
        </w:rPr>
        <w:t xml:space="preserve">2. </w:t>
      </w:r>
      <w:r>
        <w:rPr>
          <w:rFonts w:ascii="Arial" w:hAnsi="Arial"/>
          <w:lang w:eastAsia="zh-CN"/>
        </w:rPr>
        <w:t xml:space="preserve">系统展示当前组织已维护的能源品种列表。 </w:t>
      </w:r>
    </w:p>
    <w:p w14:paraId="17EE197D">
      <w:pPr>
        <w:spacing w:after="60" w:line="324" w:lineRule="auto"/>
        <w:ind w:left="227" w:hanging="113"/>
        <w:rPr>
          <w:rFonts w:ascii="Arial" w:hAnsi="Arial"/>
          <w:lang w:eastAsia="zh-CN"/>
        </w:rPr>
      </w:pPr>
      <w:r>
        <w:rPr>
          <w:rFonts w:hint="eastAsia" w:ascii="Arial" w:hAnsi="Arial"/>
          <w:lang w:eastAsia="zh-CN"/>
        </w:rPr>
        <w:t xml:space="preserve">3. </w:t>
      </w:r>
      <w:r>
        <w:rPr>
          <w:rFonts w:ascii="Arial" w:hAnsi="Arial"/>
          <w:lang w:eastAsia="zh-CN"/>
        </w:rPr>
        <w:t>用户填写关键字、选择能源分析类别后点击“查询”，系统按当前条件刷新列表；用户点击“重置”，系统清空筛选条件并恢复完整列表。筛选条件变更本身不自动触发查询。</w:t>
      </w:r>
    </w:p>
    <w:p w14:paraId="24548F5A">
      <w:pPr>
        <w:spacing w:after="60" w:line="324" w:lineRule="auto"/>
        <w:ind w:left="227" w:hanging="113"/>
        <w:rPr>
          <w:rFonts w:ascii="Arial" w:hAnsi="Arial"/>
          <w:lang w:eastAsia="zh-CN"/>
        </w:rPr>
      </w:pPr>
      <w:r>
        <w:rPr>
          <w:rFonts w:hint="eastAsia" w:ascii="Arial" w:hAnsi="Arial"/>
          <w:lang w:eastAsia="zh-CN"/>
        </w:rPr>
        <w:t xml:space="preserve">4. </w:t>
      </w:r>
      <w:r>
        <w:rPr>
          <w:rFonts w:ascii="Arial" w:hAnsi="Arial"/>
          <w:lang w:eastAsia="zh-CN"/>
        </w:rPr>
        <w:t>用户点击“新增能源品种”，选择</w:t>
      </w:r>
      <w:r>
        <w:rPr>
          <w:rFonts w:hint="eastAsia" w:ascii="Arial" w:hAnsi="Arial"/>
          <w:lang w:eastAsia="zh-CN"/>
        </w:rPr>
        <w:t>能源</w:t>
      </w:r>
      <w:r>
        <w:rPr>
          <w:rFonts w:ascii="Arial" w:hAnsi="Arial"/>
          <w:lang w:eastAsia="zh-CN"/>
        </w:rPr>
        <w:t xml:space="preserve">分析类别。 </w:t>
      </w:r>
    </w:p>
    <w:p w14:paraId="5B0C3959">
      <w:pPr>
        <w:spacing w:after="60" w:line="324" w:lineRule="auto"/>
        <w:ind w:left="227" w:hanging="113"/>
        <w:rPr>
          <w:rFonts w:ascii="Arial" w:hAnsi="Arial"/>
          <w:lang w:eastAsia="zh-CN"/>
        </w:rPr>
      </w:pPr>
      <w:r>
        <w:rPr>
          <w:rFonts w:hint="eastAsia" w:ascii="Arial" w:hAnsi="Arial"/>
          <w:lang w:eastAsia="zh-CN"/>
        </w:rPr>
        <w:t xml:space="preserve">5. </w:t>
      </w:r>
      <w:r>
        <w:rPr>
          <w:rFonts w:ascii="Arial" w:hAnsi="Arial"/>
          <w:lang w:eastAsia="zh-CN"/>
        </w:rPr>
        <w:t xml:space="preserve">用户可从该类别下的预置能源品种选择；选择后系统自动带出计量单位、折标系数和折标单位。 </w:t>
      </w:r>
    </w:p>
    <w:p w14:paraId="7F00FA5F">
      <w:pPr>
        <w:spacing w:after="60" w:line="324" w:lineRule="auto"/>
        <w:ind w:left="227" w:hanging="113"/>
        <w:rPr>
          <w:rFonts w:ascii="Arial" w:hAnsi="Arial"/>
          <w:lang w:eastAsia="zh-CN"/>
        </w:rPr>
      </w:pPr>
      <w:r>
        <w:rPr>
          <w:rFonts w:hint="eastAsia" w:ascii="Arial" w:hAnsi="Arial"/>
          <w:lang w:eastAsia="zh-CN"/>
        </w:rPr>
        <w:t xml:space="preserve">6. </w:t>
      </w:r>
      <w:r>
        <w:rPr>
          <w:rFonts w:ascii="Arial" w:hAnsi="Arial"/>
          <w:lang w:eastAsia="zh-CN"/>
        </w:rPr>
        <w:t>用户选择</w:t>
      </w:r>
      <w:r>
        <w:rPr>
          <w:rFonts w:hint="eastAsia" w:ascii="Arial" w:hAnsi="Arial"/>
          <w:lang w:eastAsia="zh-CN"/>
        </w:rPr>
        <w:t>“</w:t>
      </w:r>
      <w:r>
        <w:rPr>
          <w:rFonts w:ascii="Arial" w:hAnsi="Arial"/>
          <w:lang w:eastAsia="zh-CN"/>
        </w:rPr>
        <w:t>其他（自定义）</w:t>
      </w:r>
      <w:r>
        <w:rPr>
          <w:rFonts w:hint="eastAsia" w:ascii="Arial" w:hAnsi="Arial"/>
          <w:lang w:eastAsia="zh-CN"/>
        </w:rPr>
        <w:t>”</w:t>
      </w:r>
      <w:r>
        <w:rPr>
          <w:rFonts w:ascii="Arial" w:hAnsi="Arial"/>
          <w:lang w:eastAsia="zh-CN"/>
        </w:rPr>
        <w:t xml:space="preserve">时，手工填写能源品种名称、计量单位、折标系数、折标单位和备注。 </w:t>
      </w:r>
    </w:p>
    <w:p w14:paraId="6392160E">
      <w:pPr>
        <w:spacing w:after="60" w:line="324" w:lineRule="auto"/>
        <w:ind w:left="227" w:hanging="113"/>
        <w:rPr>
          <w:rFonts w:hint="eastAsia"/>
          <w:lang w:eastAsia="zh-CN"/>
        </w:rPr>
      </w:pPr>
      <w:r>
        <w:rPr>
          <w:rFonts w:hint="eastAsia" w:ascii="Arial" w:hAnsi="Arial"/>
          <w:lang w:eastAsia="zh-CN"/>
        </w:rPr>
        <w:t xml:space="preserve">7. </w:t>
      </w:r>
      <w:r>
        <w:rPr>
          <w:rFonts w:ascii="Arial" w:hAnsi="Arial"/>
          <w:lang w:eastAsia="zh-CN"/>
        </w:rPr>
        <w:t>校验能源品种名称唯一性后保存，并刷新列表。</w:t>
      </w:r>
    </w:p>
    <w:p w14:paraId="7665078D">
      <w:pPr>
        <w:pStyle w:val="7"/>
        <w:spacing w:before="120" w:after="120" w:line="288" w:lineRule="auto"/>
        <w:rPr>
          <w:lang w:eastAsia="zh-CN"/>
        </w:rPr>
      </w:pPr>
      <w:r>
        <w:rPr>
          <w:rFonts w:ascii="Arial" w:hAnsi="Arial" w:eastAsia="黑体"/>
          <w:lang w:eastAsia="zh-CN"/>
        </w:rPr>
        <w:t>3.4.2.3.3. Output 输出</w:t>
      </w:r>
    </w:p>
    <w:p w14:paraId="1CDF9EB7">
      <w:pPr>
        <w:rPr>
          <w:rFonts w:hint="eastAsia"/>
          <w:lang w:eastAsia="zh-CN"/>
        </w:rPr>
      </w:pPr>
      <w:r>
        <w:rPr>
          <w:rFonts w:ascii="Arial" w:hAnsi="Arial"/>
          <w:lang w:eastAsia="zh-CN"/>
        </w:rPr>
        <w:t>展示当前组织已维护的能源品种及其</w:t>
      </w:r>
      <w:r>
        <w:rPr>
          <w:rFonts w:hint="eastAsia" w:ascii="Arial" w:hAnsi="Arial"/>
          <w:lang w:eastAsia="zh-CN"/>
        </w:rPr>
        <w:t>能源</w:t>
      </w:r>
      <w:r>
        <w:rPr>
          <w:rFonts w:ascii="Arial" w:hAnsi="Arial"/>
          <w:lang w:eastAsia="zh-CN"/>
        </w:rPr>
        <w:t>分析类别、计量单位、折标系数和折标单位；新增预置能源时自动带出对应参数，新增自定义能源时保存用户填写的参数。</w:t>
      </w:r>
    </w:p>
    <w:p w14:paraId="49D89AF0">
      <w:pPr>
        <w:pStyle w:val="7"/>
        <w:spacing w:before="120" w:after="120" w:line="288" w:lineRule="auto"/>
        <w:rPr>
          <w:rFonts w:ascii="Arial" w:hAnsi="Arial" w:eastAsia="黑体"/>
        </w:rPr>
      </w:pPr>
      <w:r>
        <w:rPr>
          <w:rFonts w:ascii="Arial" w:hAnsi="Arial" w:eastAsia="黑体"/>
        </w:rPr>
        <w:t>3.4.2.3.4. Usage Limitation 约束与限制</w:t>
      </w:r>
    </w:p>
    <w:p w14:paraId="7444F58D">
      <w:pPr>
        <w:rPr>
          <w:rFonts w:hint="eastAsia" w:ascii="Arial" w:hAnsi="Arial"/>
          <w:lang w:val="en-US" w:eastAsia="zh-CN"/>
        </w:rPr>
      </w:pPr>
      <w:r>
        <w:rPr>
          <w:rFonts w:hint="eastAsia" w:ascii="Arial" w:hAnsi="Arial"/>
          <w:lang w:val="en-US" w:eastAsia="zh-CN"/>
        </w:rPr>
        <w:t>无。</w:t>
      </w:r>
    </w:p>
    <w:p w14:paraId="038A6CA0">
      <w:pPr>
        <w:pStyle w:val="6"/>
        <w:spacing w:before="120" w:after="120" w:line="288" w:lineRule="auto"/>
        <w:rPr>
          <w:lang w:eastAsia="zh-CN"/>
        </w:rPr>
      </w:pPr>
      <w:r>
        <w:rPr>
          <w:rFonts w:ascii="Arial" w:hAnsi="Arial" w:eastAsia="黑体"/>
          <w:sz w:val="22"/>
          <w:lang w:eastAsia="zh-CN"/>
        </w:rPr>
        <w:t>3.4.2.4. 自定义</w:t>
      </w:r>
      <w:r>
        <w:rPr>
          <w:rFonts w:hint="eastAsia" w:ascii="Arial" w:hAnsi="Arial" w:eastAsia="黑体"/>
          <w:sz w:val="22"/>
          <w:lang w:eastAsia="zh-CN"/>
        </w:rPr>
        <w:t>能源</w:t>
      </w:r>
      <w:r>
        <w:rPr>
          <w:rFonts w:ascii="Arial" w:hAnsi="Arial" w:eastAsia="黑体"/>
          <w:sz w:val="22"/>
          <w:lang w:eastAsia="zh-CN"/>
        </w:rPr>
        <w:t>与参数维护</w:t>
      </w:r>
    </w:p>
    <w:p w14:paraId="7075FA28">
      <w:pPr>
        <w:pStyle w:val="7"/>
        <w:spacing w:before="120" w:after="120" w:line="288" w:lineRule="auto"/>
      </w:pPr>
      <w:r>
        <w:rPr>
          <w:rFonts w:ascii="Arial" w:hAnsi="Arial" w:eastAsia="黑体"/>
          <w:lang w:eastAsia="zh-CN"/>
        </w:rPr>
        <w:t xml:space="preserve">3.4.2.4.1. </w:t>
      </w:r>
      <w:r>
        <w:rPr>
          <w:rFonts w:ascii="Arial" w:hAnsi="Arial" w:eastAsia="黑体"/>
        </w:rPr>
        <w:t>Inputs 输入</w:t>
      </w:r>
    </w:p>
    <w:tbl>
      <w:tblPr>
        <w:tblStyle w:val="34"/>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1"/>
        <w:gridCol w:w="1020"/>
        <w:gridCol w:w="992"/>
        <w:gridCol w:w="1646"/>
        <w:gridCol w:w="4251"/>
      </w:tblGrid>
      <w:tr w14:paraId="54FD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91" w:type="dxa"/>
            <w:shd w:val="clear" w:color="auto" w:fill="D9EAD3"/>
            <w:tcMar>
              <w:top w:w="80" w:type="dxa"/>
              <w:left w:w="100" w:type="dxa"/>
              <w:bottom w:w="80" w:type="dxa"/>
              <w:right w:w="100" w:type="dxa"/>
            </w:tcMar>
            <w:vAlign w:val="center"/>
          </w:tcPr>
          <w:p w14:paraId="790ACE08">
            <w:pPr>
              <w:spacing w:after="0" w:line="276" w:lineRule="auto"/>
              <w:rPr>
                <w:rFonts w:hint="eastAsia"/>
              </w:rPr>
            </w:pPr>
            <w:r>
              <w:rPr>
                <w:rFonts w:ascii="Arial" w:hAnsi="Arial"/>
                <w:b/>
                <w:sz w:val="19"/>
              </w:rPr>
              <w:t>输入项</w:t>
            </w:r>
          </w:p>
        </w:tc>
        <w:tc>
          <w:tcPr>
            <w:tcW w:w="1020" w:type="dxa"/>
            <w:shd w:val="clear" w:color="auto" w:fill="D9EAD3"/>
            <w:tcMar>
              <w:top w:w="80" w:type="dxa"/>
              <w:left w:w="100" w:type="dxa"/>
              <w:bottom w:w="80" w:type="dxa"/>
              <w:right w:w="100" w:type="dxa"/>
            </w:tcMar>
            <w:vAlign w:val="center"/>
          </w:tcPr>
          <w:p w14:paraId="2E8F12B3">
            <w:pPr>
              <w:spacing w:after="0" w:line="276" w:lineRule="auto"/>
              <w:rPr>
                <w:rFonts w:hint="eastAsia"/>
              </w:rPr>
            </w:pPr>
            <w:r>
              <w:rPr>
                <w:rFonts w:ascii="Arial" w:hAnsi="Arial"/>
                <w:b/>
                <w:sz w:val="19"/>
              </w:rPr>
              <w:t>类型</w:t>
            </w:r>
          </w:p>
        </w:tc>
        <w:tc>
          <w:tcPr>
            <w:tcW w:w="992" w:type="dxa"/>
            <w:shd w:val="clear" w:color="auto" w:fill="D9EAD3"/>
            <w:tcMar>
              <w:top w:w="80" w:type="dxa"/>
              <w:left w:w="100" w:type="dxa"/>
              <w:bottom w:w="80" w:type="dxa"/>
              <w:right w:w="100" w:type="dxa"/>
            </w:tcMar>
            <w:vAlign w:val="center"/>
          </w:tcPr>
          <w:p w14:paraId="41CD385D">
            <w:pPr>
              <w:spacing w:after="0" w:line="276" w:lineRule="auto"/>
              <w:rPr>
                <w:rFonts w:hint="eastAsia"/>
              </w:rPr>
            </w:pPr>
            <w:r>
              <w:rPr>
                <w:rFonts w:ascii="Arial" w:hAnsi="Arial"/>
                <w:b/>
                <w:sz w:val="19"/>
              </w:rPr>
              <w:t>是否必填</w:t>
            </w:r>
          </w:p>
        </w:tc>
        <w:tc>
          <w:tcPr>
            <w:tcW w:w="1646" w:type="dxa"/>
            <w:shd w:val="clear" w:color="auto" w:fill="D9EAD3"/>
            <w:tcMar>
              <w:top w:w="80" w:type="dxa"/>
              <w:left w:w="100" w:type="dxa"/>
              <w:bottom w:w="80" w:type="dxa"/>
              <w:right w:w="100" w:type="dxa"/>
            </w:tcMar>
            <w:vAlign w:val="center"/>
          </w:tcPr>
          <w:p w14:paraId="78F831BB">
            <w:pPr>
              <w:spacing w:after="0" w:line="276" w:lineRule="auto"/>
              <w:rPr>
                <w:rFonts w:hint="eastAsia"/>
              </w:rPr>
            </w:pPr>
            <w:r>
              <w:rPr>
                <w:rFonts w:ascii="Arial" w:hAnsi="Arial"/>
                <w:b/>
                <w:sz w:val="19"/>
              </w:rPr>
              <w:t>范围</w:t>
            </w:r>
          </w:p>
        </w:tc>
        <w:tc>
          <w:tcPr>
            <w:tcW w:w="4251" w:type="dxa"/>
            <w:shd w:val="clear" w:color="auto" w:fill="D9EAD3"/>
            <w:tcMar>
              <w:top w:w="80" w:type="dxa"/>
              <w:left w:w="100" w:type="dxa"/>
              <w:bottom w:w="80" w:type="dxa"/>
              <w:right w:w="100" w:type="dxa"/>
            </w:tcMar>
            <w:vAlign w:val="center"/>
          </w:tcPr>
          <w:p w14:paraId="6498CCFD">
            <w:pPr>
              <w:spacing w:after="0" w:line="276" w:lineRule="auto"/>
              <w:rPr>
                <w:rFonts w:hint="eastAsia"/>
              </w:rPr>
            </w:pPr>
            <w:r>
              <w:rPr>
                <w:rFonts w:ascii="Arial" w:hAnsi="Arial"/>
                <w:b/>
                <w:sz w:val="19"/>
              </w:rPr>
              <w:t>备注</w:t>
            </w:r>
          </w:p>
        </w:tc>
      </w:tr>
      <w:tr w14:paraId="6030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1" w:type="dxa"/>
            <w:tcMar>
              <w:top w:w="80" w:type="dxa"/>
              <w:left w:w="100" w:type="dxa"/>
              <w:bottom w:w="80" w:type="dxa"/>
              <w:right w:w="100" w:type="dxa"/>
            </w:tcMar>
            <w:vAlign w:val="center"/>
          </w:tcPr>
          <w:p w14:paraId="09451F32">
            <w:pPr>
              <w:spacing w:after="0" w:line="276" w:lineRule="auto"/>
              <w:rPr>
                <w:rFonts w:hint="eastAsia"/>
              </w:rPr>
            </w:pPr>
            <w:r>
              <w:rPr>
                <w:rFonts w:hint="eastAsia" w:ascii="Arial" w:hAnsi="Arial"/>
                <w:sz w:val="19"/>
                <w:lang w:eastAsia="zh-CN"/>
              </w:rPr>
              <w:t>能源分析</w:t>
            </w:r>
            <w:r>
              <w:rPr>
                <w:rFonts w:ascii="Arial" w:hAnsi="Arial"/>
                <w:sz w:val="19"/>
              </w:rPr>
              <w:t>类别</w:t>
            </w:r>
          </w:p>
        </w:tc>
        <w:tc>
          <w:tcPr>
            <w:tcW w:w="1020" w:type="dxa"/>
            <w:tcMar>
              <w:top w:w="80" w:type="dxa"/>
              <w:left w:w="100" w:type="dxa"/>
              <w:bottom w:w="80" w:type="dxa"/>
              <w:right w:w="100" w:type="dxa"/>
            </w:tcMar>
            <w:vAlign w:val="center"/>
          </w:tcPr>
          <w:p w14:paraId="3BCA6C8C">
            <w:pPr>
              <w:spacing w:after="0" w:line="276" w:lineRule="auto"/>
              <w:rPr>
                <w:rFonts w:hint="eastAsia"/>
              </w:rPr>
            </w:pPr>
            <w:r>
              <w:rPr>
                <w:rFonts w:ascii="Arial" w:hAnsi="Arial"/>
                <w:sz w:val="19"/>
              </w:rPr>
              <w:t>下拉框</w:t>
            </w:r>
          </w:p>
        </w:tc>
        <w:tc>
          <w:tcPr>
            <w:tcW w:w="992" w:type="dxa"/>
            <w:tcMar>
              <w:top w:w="80" w:type="dxa"/>
              <w:left w:w="100" w:type="dxa"/>
              <w:bottom w:w="80" w:type="dxa"/>
              <w:right w:w="100" w:type="dxa"/>
            </w:tcMar>
            <w:vAlign w:val="center"/>
          </w:tcPr>
          <w:p w14:paraId="5FB31737">
            <w:pPr>
              <w:spacing w:after="0" w:line="276" w:lineRule="auto"/>
              <w:rPr>
                <w:rFonts w:hint="eastAsia"/>
              </w:rPr>
            </w:pPr>
            <w:r>
              <w:rPr>
                <w:rFonts w:ascii="Arial" w:hAnsi="Arial"/>
                <w:sz w:val="19"/>
              </w:rPr>
              <w:t>是</w:t>
            </w:r>
          </w:p>
        </w:tc>
        <w:tc>
          <w:tcPr>
            <w:tcW w:w="1646" w:type="dxa"/>
            <w:tcMar>
              <w:top w:w="80" w:type="dxa"/>
              <w:left w:w="100" w:type="dxa"/>
              <w:bottom w:w="80" w:type="dxa"/>
              <w:right w:w="100" w:type="dxa"/>
            </w:tcMar>
            <w:vAlign w:val="center"/>
          </w:tcPr>
          <w:p w14:paraId="748E8972">
            <w:pPr>
              <w:spacing w:after="0" w:line="276" w:lineRule="auto"/>
              <w:rPr>
                <w:rFonts w:ascii="Arial" w:hAnsi="Arial"/>
                <w:sz w:val="19"/>
                <w:lang w:eastAsia="zh-CN"/>
              </w:rPr>
            </w:pPr>
            <w:r>
              <w:rPr>
                <w:rFonts w:hint="eastAsia" w:ascii="Arial" w:hAnsi="Arial"/>
                <w:sz w:val="19"/>
                <w:lang w:eastAsia="zh-CN"/>
              </w:rPr>
              <w:t>分析类别字典</w:t>
            </w:r>
          </w:p>
        </w:tc>
        <w:tc>
          <w:tcPr>
            <w:tcW w:w="4251" w:type="dxa"/>
            <w:tcMar>
              <w:top w:w="80" w:type="dxa"/>
              <w:left w:w="100" w:type="dxa"/>
              <w:bottom w:w="80" w:type="dxa"/>
              <w:right w:w="100" w:type="dxa"/>
            </w:tcMar>
            <w:vAlign w:val="center"/>
          </w:tcPr>
          <w:p w14:paraId="1B3BCCE8">
            <w:pPr>
              <w:spacing w:after="0" w:line="276" w:lineRule="auto"/>
              <w:rPr>
                <w:rFonts w:ascii="Arial" w:hAnsi="Arial"/>
                <w:sz w:val="19"/>
                <w:lang w:eastAsia="zh-CN"/>
              </w:rPr>
            </w:pPr>
            <w:r>
              <w:rPr>
                <w:rFonts w:ascii="Arial" w:hAnsi="Arial"/>
                <w:sz w:val="19"/>
                <w:lang w:eastAsia="zh-CN"/>
              </w:rPr>
              <w:t>切换类别后刷新可选预置能源</w:t>
            </w:r>
          </w:p>
        </w:tc>
      </w:tr>
      <w:tr w14:paraId="031B4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1" w:type="dxa"/>
            <w:tcMar>
              <w:top w:w="80" w:type="dxa"/>
              <w:left w:w="100" w:type="dxa"/>
              <w:bottom w:w="80" w:type="dxa"/>
              <w:right w:w="100" w:type="dxa"/>
            </w:tcMar>
            <w:vAlign w:val="center"/>
          </w:tcPr>
          <w:p w14:paraId="45C626F0">
            <w:pPr>
              <w:spacing w:after="0" w:line="276" w:lineRule="auto"/>
              <w:rPr>
                <w:rFonts w:ascii="Arial" w:hAnsi="Arial"/>
                <w:sz w:val="19"/>
              </w:rPr>
            </w:pPr>
            <w:r>
              <w:rPr>
                <w:rFonts w:ascii="Arial" w:hAnsi="Arial"/>
                <w:sz w:val="19"/>
              </w:rPr>
              <w:t>能源品种</w:t>
            </w:r>
          </w:p>
        </w:tc>
        <w:tc>
          <w:tcPr>
            <w:tcW w:w="1020" w:type="dxa"/>
            <w:tcMar>
              <w:top w:w="80" w:type="dxa"/>
              <w:left w:w="100" w:type="dxa"/>
              <w:bottom w:w="80" w:type="dxa"/>
              <w:right w:w="100" w:type="dxa"/>
            </w:tcMar>
            <w:vAlign w:val="center"/>
          </w:tcPr>
          <w:p w14:paraId="5DD09B94">
            <w:pPr>
              <w:spacing w:after="0" w:line="276" w:lineRule="auto"/>
              <w:rPr>
                <w:rFonts w:ascii="Arial" w:hAnsi="Arial"/>
                <w:sz w:val="19"/>
              </w:rPr>
            </w:pPr>
            <w:r>
              <w:rPr>
                <w:rFonts w:ascii="Arial" w:hAnsi="Arial"/>
                <w:sz w:val="19"/>
              </w:rPr>
              <w:t>下拉框</w:t>
            </w:r>
          </w:p>
        </w:tc>
        <w:tc>
          <w:tcPr>
            <w:tcW w:w="992" w:type="dxa"/>
            <w:tcMar>
              <w:top w:w="80" w:type="dxa"/>
              <w:left w:w="100" w:type="dxa"/>
              <w:bottom w:w="80" w:type="dxa"/>
              <w:right w:w="100" w:type="dxa"/>
            </w:tcMar>
            <w:vAlign w:val="center"/>
          </w:tcPr>
          <w:p w14:paraId="26ED672A">
            <w:pPr>
              <w:spacing w:after="0" w:line="276" w:lineRule="auto"/>
              <w:rPr>
                <w:rFonts w:ascii="Arial" w:hAnsi="Arial"/>
                <w:sz w:val="19"/>
              </w:rPr>
            </w:pPr>
            <w:r>
              <w:rPr>
                <w:rFonts w:ascii="Arial" w:hAnsi="Arial"/>
                <w:sz w:val="19"/>
              </w:rPr>
              <w:t>是</w:t>
            </w:r>
          </w:p>
        </w:tc>
        <w:tc>
          <w:tcPr>
            <w:tcW w:w="1646" w:type="dxa"/>
            <w:tcMar>
              <w:top w:w="80" w:type="dxa"/>
              <w:left w:w="100" w:type="dxa"/>
              <w:bottom w:w="80" w:type="dxa"/>
              <w:right w:w="100" w:type="dxa"/>
            </w:tcMar>
            <w:vAlign w:val="center"/>
          </w:tcPr>
          <w:p w14:paraId="7C9B8D65">
            <w:pPr>
              <w:spacing w:after="0" w:line="276" w:lineRule="auto"/>
              <w:rPr>
                <w:rFonts w:ascii="Arial" w:hAnsi="Arial"/>
                <w:sz w:val="19"/>
                <w:lang w:eastAsia="zh-CN"/>
              </w:rPr>
            </w:pPr>
            <w:r>
              <w:rPr>
                <w:rFonts w:ascii="Arial" w:hAnsi="Arial"/>
                <w:sz w:val="19"/>
                <w:lang w:eastAsia="zh-CN"/>
              </w:rPr>
              <w:t>当前分析类别下的预置能源</w:t>
            </w:r>
          </w:p>
        </w:tc>
        <w:tc>
          <w:tcPr>
            <w:tcW w:w="4251" w:type="dxa"/>
            <w:tcMar>
              <w:top w:w="80" w:type="dxa"/>
              <w:left w:w="100" w:type="dxa"/>
              <w:bottom w:w="80" w:type="dxa"/>
              <w:right w:w="100" w:type="dxa"/>
            </w:tcMar>
            <w:vAlign w:val="center"/>
          </w:tcPr>
          <w:p w14:paraId="768C6568">
            <w:pPr>
              <w:spacing w:after="0" w:line="276" w:lineRule="auto"/>
              <w:rPr>
                <w:rFonts w:ascii="Arial" w:hAnsi="Arial"/>
                <w:sz w:val="19"/>
                <w:lang w:eastAsia="zh-CN"/>
              </w:rPr>
            </w:pPr>
            <w:r>
              <w:rPr>
                <w:rFonts w:ascii="Arial" w:hAnsi="Arial"/>
                <w:sz w:val="19"/>
                <w:lang w:eastAsia="zh-CN"/>
              </w:rPr>
              <w:t>选择预置项后自动带出参数</w:t>
            </w:r>
          </w:p>
        </w:tc>
      </w:tr>
      <w:tr w14:paraId="732A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1" w:type="dxa"/>
            <w:tcMar>
              <w:top w:w="80" w:type="dxa"/>
              <w:left w:w="100" w:type="dxa"/>
              <w:bottom w:w="80" w:type="dxa"/>
              <w:right w:w="100" w:type="dxa"/>
            </w:tcMar>
            <w:vAlign w:val="center"/>
          </w:tcPr>
          <w:p w14:paraId="47B00C9B">
            <w:pPr>
              <w:spacing w:after="0" w:line="276" w:lineRule="auto"/>
              <w:rPr>
                <w:rFonts w:hint="eastAsia"/>
              </w:rPr>
            </w:pPr>
            <w:r>
              <w:rPr>
                <w:rFonts w:hint="eastAsia" w:ascii="Arial" w:hAnsi="Arial"/>
                <w:sz w:val="19"/>
                <w:lang w:eastAsia="zh-CN"/>
              </w:rPr>
              <w:t>自定义</w:t>
            </w:r>
            <w:r>
              <w:rPr>
                <w:rFonts w:ascii="Arial" w:hAnsi="Arial"/>
                <w:sz w:val="19"/>
              </w:rPr>
              <w:t>能源品种名称</w:t>
            </w:r>
          </w:p>
        </w:tc>
        <w:tc>
          <w:tcPr>
            <w:tcW w:w="1020" w:type="dxa"/>
            <w:tcMar>
              <w:top w:w="80" w:type="dxa"/>
              <w:left w:w="100" w:type="dxa"/>
              <w:bottom w:w="80" w:type="dxa"/>
              <w:right w:w="100" w:type="dxa"/>
            </w:tcMar>
            <w:vAlign w:val="center"/>
          </w:tcPr>
          <w:p w14:paraId="47E06C7A">
            <w:pPr>
              <w:spacing w:after="0" w:line="276" w:lineRule="auto"/>
              <w:rPr>
                <w:rFonts w:hint="eastAsia"/>
              </w:rPr>
            </w:pPr>
            <w:r>
              <w:rPr>
                <w:rFonts w:ascii="Arial" w:hAnsi="Arial"/>
                <w:sz w:val="19"/>
              </w:rPr>
              <w:t>文本框</w:t>
            </w:r>
          </w:p>
        </w:tc>
        <w:tc>
          <w:tcPr>
            <w:tcW w:w="992" w:type="dxa"/>
            <w:tcMar>
              <w:top w:w="80" w:type="dxa"/>
              <w:left w:w="100" w:type="dxa"/>
              <w:bottom w:w="80" w:type="dxa"/>
              <w:right w:w="100" w:type="dxa"/>
            </w:tcMar>
            <w:vAlign w:val="center"/>
          </w:tcPr>
          <w:p w14:paraId="07AE70D2">
            <w:pPr>
              <w:spacing w:after="0" w:line="276" w:lineRule="auto"/>
              <w:rPr>
                <w:rFonts w:hint="eastAsia"/>
                <w:lang w:eastAsia="zh-CN"/>
              </w:rPr>
            </w:pPr>
            <w:r>
              <w:rPr>
                <w:rFonts w:hint="eastAsia" w:ascii="Arial" w:hAnsi="Arial"/>
                <w:sz w:val="19"/>
                <w:lang w:eastAsia="zh-CN"/>
              </w:rPr>
              <w:t>条件必填</w:t>
            </w:r>
          </w:p>
        </w:tc>
        <w:tc>
          <w:tcPr>
            <w:tcW w:w="1646" w:type="dxa"/>
            <w:tcMar>
              <w:top w:w="80" w:type="dxa"/>
              <w:left w:w="100" w:type="dxa"/>
              <w:bottom w:w="80" w:type="dxa"/>
              <w:right w:w="100" w:type="dxa"/>
            </w:tcMar>
            <w:vAlign w:val="center"/>
          </w:tcPr>
          <w:p w14:paraId="4A2ADC5D">
            <w:pPr>
              <w:spacing w:after="0" w:line="276" w:lineRule="auto"/>
              <w:rPr>
                <w:rFonts w:hint="eastAsia"/>
                <w:lang w:eastAsia="zh-CN"/>
              </w:rPr>
            </w:pPr>
            <w:r>
              <w:rPr>
                <w:rFonts w:hint="eastAsia" w:ascii="Arial" w:hAnsi="Arial"/>
                <w:sz w:val="19"/>
                <w:lang w:eastAsia="zh-CN"/>
              </w:rPr>
              <w:t>1-50字符</w:t>
            </w:r>
          </w:p>
        </w:tc>
        <w:tc>
          <w:tcPr>
            <w:tcW w:w="4251" w:type="dxa"/>
            <w:tcMar>
              <w:top w:w="80" w:type="dxa"/>
              <w:left w:w="100" w:type="dxa"/>
              <w:bottom w:w="80" w:type="dxa"/>
              <w:right w:w="100" w:type="dxa"/>
            </w:tcMar>
            <w:vAlign w:val="center"/>
          </w:tcPr>
          <w:p w14:paraId="6954BED7">
            <w:pPr>
              <w:spacing w:after="0" w:line="276" w:lineRule="auto"/>
              <w:rPr>
                <w:rFonts w:hint="eastAsia"/>
                <w:lang w:eastAsia="zh-CN"/>
              </w:rPr>
            </w:pPr>
            <w:r>
              <w:rPr>
                <w:rFonts w:ascii="Arial" w:hAnsi="Arial"/>
                <w:sz w:val="19"/>
                <w:lang w:eastAsia="zh-CN"/>
              </w:rPr>
              <w:t>仅选择“其他（自定义）”时展示；当前组织内唯一</w:t>
            </w:r>
          </w:p>
        </w:tc>
      </w:tr>
      <w:tr w14:paraId="2277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1" w:type="dxa"/>
            <w:tcMar>
              <w:top w:w="80" w:type="dxa"/>
              <w:left w:w="100" w:type="dxa"/>
              <w:bottom w:w="80" w:type="dxa"/>
              <w:right w:w="100" w:type="dxa"/>
            </w:tcMar>
            <w:vAlign w:val="center"/>
          </w:tcPr>
          <w:p w14:paraId="31A3280D">
            <w:pPr>
              <w:spacing w:after="0" w:line="276" w:lineRule="auto"/>
              <w:rPr>
                <w:rFonts w:hint="eastAsia"/>
              </w:rPr>
            </w:pPr>
            <w:r>
              <w:rPr>
                <w:rFonts w:ascii="Arial" w:hAnsi="Arial"/>
                <w:sz w:val="19"/>
              </w:rPr>
              <w:t>计量单位</w:t>
            </w:r>
          </w:p>
        </w:tc>
        <w:tc>
          <w:tcPr>
            <w:tcW w:w="1020" w:type="dxa"/>
            <w:tcMar>
              <w:top w:w="80" w:type="dxa"/>
              <w:left w:w="100" w:type="dxa"/>
              <w:bottom w:w="80" w:type="dxa"/>
              <w:right w:w="100" w:type="dxa"/>
            </w:tcMar>
            <w:vAlign w:val="center"/>
          </w:tcPr>
          <w:p w14:paraId="5B4450AA">
            <w:pPr>
              <w:spacing w:after="0" w:line="276" w:lineRule="auto"/>
              <w:rPr>
                <w:rFonts w:hint="eastAsia"/>
              </w:rPr>
            </w:pPr>
            <w:r>
              <w:rPr>
                <w:rFonts w:hint="eastAsia" w:ascii="Arial" w:hAnsi="Arial"/>
                <w:sz w:val="19"/>
                <w:lang w:eastAsia="zh-CN"/>
              </w:rPr>
              <w:t>文本</w:t>
            </w:r>
            <w:r>
              <w:rPr>
                <w:rFonts w:ascii="Arial" w:hAnsi="Arial"/>
                <w:sz w:val="19"/>
              </w:rPr>
              <w:t>框</w:t>
            </w:r>
          </w:p>
        </w:tc>
        <w:tc>
          <w:tcPr>
            <w:tcW w:w="992" w:type="dxa"/>
            <w:tcMar>
              <w:top w:w="80" w:type="dxa"/>
              <w:left w:w="100" w:type="dxa"/>
              <w:bottom w:w="80" w:type="dxa"/>
              <w:right w:w="100" w:type="dxa"/>
            </w:tcMar>
            <w:vAlign w:val="center"/>
          </w:tcPr>
          <w:p w14:paraId="66D770B5">
            <w:pPr>
              <w:spacing w:after="0" w:line="276" w:lineRule="auto"/>
              <w:rPr>
                <w:rFonts w:hint="eastAsia"/>
              </w:rPr>
            </w:pPr>
            <w:r>
              <w:rPr>
                <w:rFonts w:ascii="Arial" w:hAnsi="Arial"/>
                <w:sz w:val="19"/>
              </w:rPr>
              <w:t>是</w:t>
            </w:r>
          </w:p>
        </w:tc>
        <w:tc>
          <w:tcPr>
            <w:tcW w:w="1646" w:type="dxa"/>
            <w:tcMar>
              <w:top w:w="80" w:type="dxa"/>
              <w:left w:w="100" w:type="dxa"/>
              <w:bottom w:w="80" w:type="dxa"/>
              <w:right w:w="100" w:type="dxa"/>
            </w:tcMar>
            <w:vAlign w:val="center"/>
          </w:tcPr>
          <w:p w14:paraId="720BBF9E">
            <w:pPr>
              <w:spacing w:after="0" w:line="276" w:lineRule="auto"/>
              <w:rPr>
                <w:rFonts w:ascii="Arial" w:hAnsi="Arial"/>
                <w:sz w:val="19"/>
                <w:lang w:eastAsia="zh-CN"/>
              </w:rPr>
            </w:pPr>
            <w:r>
              <w:rPr>
                <w:rFonts w:ascii="Arial" w:hAnsi="Arial"/>
                <w:sz w:val="19"/>
              </w:rPr>
              <w:t>单位字典</w:t>
            </w:r>
            <w:r>
              <w:rPr>
                <w:rFonts w:hint="eastAsia" w:ascii="Arial" w:hAnsi="Arial"/>
                <w:sz w:val="19"/>
                <w:lang w:eastAsia="zh-CN"/>
              </w:rPr>
              <w:t>或规范单位</w:t>
            </w:r>
          </w:p>
        </w:tc>
        <w:tc>
          <w:tcPr>
            <w:tcW w:w="4251" w:type="dxa"/>
            <w:tcMar>
              <w:top w:w="80" w:type="dxa"/>
              <w:left w:w="100" w:type="dxa"/>
              <w:bottom w:w="80" w:type="dxa"/>
              <w:right w:w="100" w:type="dxa"/>
            </w:tcMar>
            <w:vAlign w:val="center"/>
          </w:tcPr>
          <w:p w14:paraId="47C317DE">
            <w:pPr>
              <w:spacing w:after="0" w:line="276" w:lineRule="auto"/>
              <w:rPr>
                <w:rFonts w:ascii="Arial" w:hAnsi="Arial"/>
                <w:sz w:val="19"/>
                <w:lang w:eastAsia="zh-CN"/>
              </w:rPr>
            </w:pPr>
            <w:r>
              <w:rPr>
                <w:rFonts w:ascii="Arial" w:hAnsi="Arial"/>
                <w:sz w:val="19"/>
                <w:lang w:eastAsia="zh-CN"/>
              </w:rPr>
              <w:t>预置能源自动带出且只读；自定义能源允许填写</w:t>
            </w:r>
          </w:p>
        </w:tc>
      </w:tr>
      <w:tr w14:paraId="57009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1" w:type="dxa"/>
            <w:tcMar>
              <w:top w:w="80" w:type="dxa"/>
              <w:left w:w="100" w:type="dxa"/>
              <w:bottom w:w="80" w:type="dxa"/>
              <w:right w:w="100" w:type="dxa"/>
            </w:tcMar>
            <w:vAlign w:val="center"/>
          </w:tcPr>
          <w:p w14:paraId="5ED2672E">
            <w:pPr>
              <w:spacing w:after="0" w:line="276" w:lineRule="auto"/>
              <w:rPr>
                <w:rFonts w:hint="eastAsia"/>
              </w:rPr>
            </w:pPr>
            <w:r>
              <w:rPr>
                <w:rFonts w:ascii="Arial" w:hAnsi="Arial"/>
                <w:sz w:val="19"/>
              </w:rPr>
              <w:t>折标系数</w:t>
            </w:r>
          </w:p>
        </w:tc>
        <w:tc>
          <w:tcPr>
            <w:tcW w:w="1020" w:type="dxa"/>
            <w:tcMar>
              <w:top w:w="80" w:type="dxa"/>
              <w:left w:w="100" w:type="dxa"/>
              <w:bottom w:w="80" w:type="dxa"/>
              <w:right w:w="100" w:type="dxa"/>
            </w:tcMar>
            <w:vAlign w:val="center"/>
          </w:tcPr>
          <w:p w14:paraId="48CD4247">
            <w:pPr>
              <w:spacing w:after="0" w:line="276" w:lineRule="auto"/>
              <w:rPr>
                <w:rFonts w:hint="eastAsia"/>
              </w:rPr>
            </w:pPr>
            <w:r>
              <w:rPr>
                <w:rFonts w:ascii="Arial" w:hAnsi="Arial"/>
                <w:sz w:val="19"/>
              </w:rPr>
              <w:t>数字输入</w:t>
            </w:r>
          </w:p>
        </w:tc>
        <w:tc>
          <w:tcPr>
            <w:tcW w:w="992" w:type="dxa"/>
            <w:tcMar>
              <w:top w:w="80" w:type="dxa"/>
              <w:left w:w="100" w:type="dxa"/>
              <w:bottom w:w="80" w:type="dxa"/>
              <w:right w:w="100" w:type="dxa"/>
            </w:tcMar>
            <w:vAlign w:val="center"/>
          </w:tcPr>
          <w:p w14:paraId="05746D39">
            <w:pPr>
              <w:spacing w:after="0" w:line="276" w:lineRule="auto"/>
              <w:rPr>
                <w:rFonts w:hint="eastAsia"/>
              </w:rPr>
            </w:pPr>
            <w:r>
              <w:rPr>
                <w:rFonts w:ascii="Arial" w:hAnsi="Arial"/>
                <w:sz w:val="19"/>
              </w:rPr>
              <w:t>是</w:t>
            </w:r>
          </w:p>
        </w:tc>
        <w:tc>
          <w:tcPr>
            <w:tcW w:w="1646" w:type="dxa"/>
            <w:tcMar>
              <w:top w:w="80" w:type="dxa"/>
              <w:left w:w="100" w:type="dxa"/>
              <w:bottom w:w="80" w:type="dxa"/>
              <w:right w:w="100" w:type="dxa"/>
            </w:tcMar>
            <w:vAlign w:val="center"/>
          </w:tcPr>
          <w:p w14:paraId="5E8EC580">
            <w:pPr>
              <w:spacing w:after="0" w:line="276" w:lineRule="auto"/>
              <w:rPr>
                <w:rFonts w:hint="eastAsia" w:ascii="Arial" w:hAnsi="Arial"/>
                <w:sz w:val="19"/>
                <w:lang w:eastAsia="zh-CN"/>
              </w:rPr>
            </w:pPr>
            <w:r>
              <w:rPr>
                <w:rFonts w:hint="eastAsia" w:ascii="Arial" w:hAnsi="Arial"/>
                <w:sz w:val="19"/>
                <w:lang w:eastAsia="zh-CN"/>
              </w:rPr>
              <w:t>大于等于0</w:t>
            </w:r>
          </w:p>
        </w:tc>
        <w:tc>
          <w:tcPr>
            <w:tcW w:w="4251" w:type="dxa"/>
            <w:tcMar>
              <w:top w:w="80" w:type="dxa"/>
              <w:left w:w="100" w:type="dxa"/>
              <w:bottom w:w="80" w:type="dxa"/>
              <w:right w:w="100" w:type="dxa"/>
            </w:tcMar>
            <w:vAlign w:val="center"/>
          </w:tcPr>
          <w:p w14:paraId="263B9645">
            <w:pPr>
              <w:spacing w:after="0" w:line="276" w:lineRule="auto"/>
              <w:rPr>
                <w:rFonts w:hint="eastAsia" w:ascii="Arial" w:hAnsi="Arial"/>
                <w:sz w:val="19"/>
                <w:lang w:eastAsia="zh-CN"/>
              </w:rPr>
            </w:pPr>
            <w:r>
              <w:rPr>
                <w:rFonts w:ascii="Arial" w:hAnsi="Arial"/>
                <w:sz w:val="19"/>
                <w:lang w:eastAsia="zh-CN"/>
              </w:rPr>
              <w:t>预置能源自动带出计量单位、折标系数和折标单位；其中计量单位、折标单位只读，折标系数允许按企业实际维护。自定义能源可维护。折标系数为 0 时，表示当前不参与折标计算或暂未配置折标参数，具体业务说明可在备注中填写。</w:t>
            </w:r>
          </w:p>
        </w:tc>
      </w:tr>
      <w:tr w14:paraId="7622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1" w:type="dxa"/>
            <w:tcMar>
              <w:top w:w="80" w:type="dxa"/>
              <w:left w:w="100" w:type="dxa"/>
              <w:bottom w:w="80" w:type="dxa"/>
              <w:right w:w="100" w:type="dxa"/>
            </w:tcMar>
            <w:vAlign w:val="center"/>
          </w:tcPr>
          <w:p w14:paraId="4C7737AA">
            <w:pPr>
              <w:spacing w:after="0" w:line="276" w:lineRule="auto"/>
              <w:rPr>
                <w:rFonts w:hint="eastAsia"/>
              </w:rPr>
            </w:pPr>
            <w:r>
              <w:rPr>
                <w:rFonts w:ascii="Arial" w:hAnsi="Arial"/>
                <w:sz w:val="19"/>
              </w:rPr>
              <w:t>折标单位</w:t>
            </w:r>
          </w:p>
        </w:tc>
        <w:tc>
          <w:tcPr>
            <w:tcW w:w="1020" w:type="dxa"/>
            <w:tcMar>
              <w:top w:w="80" w:type="dxa"/>
              <w:left w:w="100" w:type="dxa"/>
              <w:bottom w:w="80" w:type="dxa"/>
              <w:right w:w="100" w:type="dxa"/>
            </w:tcMar>
            <w:vAlign w:val="center"/>
          </w:tcPr>
          <w:p w14:paraId="149F59FD">
            <w:pPr>
              <w:spacing w:after="0" w:line="276" w:lineRule="auto"/>
              <w:rPr>
                <w:rFonts w:hint="eastAsia"/>
              </w:rPr>
            </w:pPr>
            <w:r>
              <w:rPr>
                <w:rFonts w:hint="eastAsia" w:ascii="Arial" w:hAnsi="Arial"/>
                <w:sz w:val="19"/>
                <w:lang w:eastAsia="zh-CN"/>
              </w:rPr>
              <w:t>文本</w:t>
            </w:r>
            <w:r>
              <w:rPr>
                <w:rFonts w:ascii="Arial" w:hAnsi="Arial"/>
                <w:sz w:val="19"/>
              </w:rPr>
              <w:t>框</w:t>
            </w:r>
          </w:p>
        </w:tc>
        <w:tc>
          <w:tcPr>
            <w:tcW w:w="992" w:type="dxa"/>
            <w:tcMar>
              <w:top w:w="80" w:type="dxa"/>
              <w:left w:w="100" w:type="dxa"/>
              <w:bottom w:w="80" w:type="dxa"/>
              <w:right w:w="100" w:type="dxa"/>
            </w:tcMar>
            <w:vAlign w:val="center"/>
          </w:tcPr>
          <w:p w14:paraId="404C0199">
            <w:pPr>
              <w:spacing w:after="0" w:line="276" w:lineRule="auto"/>
              <w:rPr>
                <w:rFonts w:hint="eastAsia"/>
              </w:rPr>
            </w:pPr>
            <w:r>
              <w:rPr>
                <w:rFonts w:ascii="Arial" w:hAnsi="Arial"/>
                <w:sz w:val="19"/>
              </w:rPr>
              <w:t>是</w:t>
            </w:r>
          </w:p>
        </w:tc>
        <w:tc>
          <w:tcPr>
            <w:tcW w:w="1646" w:type="dxa"/>
            <w:tcMar>
              <w:top w:w="80" w:type="dxa"/>
              <w:left w:w="100" w:type="dxa"/>
              <w:bottom w:w="80" w:type="dxa"/>
              <w:right w:w="100" w:type="dxa"/>
            </w:tcMar>
            <w:vAlign w:val="center"/>
          </w:tcPr>
          <w:p w14:paraId="3EE61762">
            <w:pPr>
              <w:spacing w:after="0" w:line="276" w:lineRule="auto"/>
              <w:rPr>
                <w:rFonts w:ascii="Arial" w:hAnsi="Arial"/>
                <w:sz w:val="19"/>
              </w:rPr>
            </w:pPr>
            <w:r>
              <w:rPr>
                <w:rFonts w:ascii="Arial" w:hAnsi="Arial"/>
                <w:sz w:val="19"/>
              </w:rPr>
              <w:t>与计量单位兼容</w:t>
            </w:r>
          </w:p>
        </w:tc>
        <w:tc>
          <w:tcPr>
            <w:tcW w:w="4251" w:type="dxa"/>
            <w:tcMar>
              <w:top w:w="80" w:type="dxa"/>
              <w:left w:w="100" w:type="dxa"/>
              <w:bottom w:w="80" w:type="dxa"/>
              <w:right w:w="100" w:type="dxa"/>
            </w:tcMar>
            <w:vAlign w:val="center"/>
          </w:tcPr>
          <w:p w14:paraId="1C1BEB69">
            <w:pPr>
              <w:spacing w:after="0" w:line="276" w:lineRule="auto"/>
              <w:rPr>
                <w:rFonts w:ascii="Arial" w:hAnsi="Arial"/>
                <w:sz w:val="19"/>
                <w:lang w:eastAsia="zh-CN"/>
              </w:rPr>
            </w:pPr>
            <w:r>
              <w:rPr>
                <w:rFonts w:hint="eastAsia" w:ascii="Arial" w:hAnsi="Arial"/>
                <w:sz w:val="19"/>
                <w:lang w:eastAsia="zh-CN"/>
              </w:rPr>
              <w:t>预置能源自动带出且只读；自定义能源允许填写</w:t>
            </w:r>
          </w:p>
        </w:tc>
      </w:tr>
      <w:tr w14:paraId="43B91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1" w:type="dxa"/>
            <w:tcMar>
              <w:top w:w="80" w:type="dxa"/>
              <w:left w:w="100" w:type="dxa"/>
              <w:bottom w:w="80" w:type="dxa"/>
              <w:right w:w="100" w:type="dxa"/>
            </w:tcMar>
            <w:vAlign w:val="center"/>
          </w:tcPr>
          <w:p w14:paraId="3445CE6E">
            <w:pPr>
              <w:spacing w:after="0" w:line="276" w:lineRule="auto"/>
              <w:rPr>
                <w:rFonts w:hint="eastAsia"/>
              </w:rPr>
            </w:pPr>
            <w:r>
              <w:rPr>
                <w:rFonts w:ascii="Arial" w:hAnsi="Arial"/>
                <w:sz w:val="19"/>
              </w:rPr>
              <w:t>备注</w:t>
            </w:r>
          </w:p>
        </w:tc>
        <w:tc>
          <w:tcPr>
            <w:tcW w:w="1020" w:type="dxa"/>
            <w:tcMar>
              <w:top w:w="80" w:type="dxa"/>
              <w:left w:w="100" w:type="dxa"/>
              <w:bottom w:w="80" w:type="dxa"/>
              <w:right w:w="100" w:type="dxa"/>
            </w:tcMar>
            <w:vAlign w:val="center"/>
          </w:tcPr>
          <w:p w14:paraId="750D1CD0">
            <w:pPr>
              <w:spacing w:after="0" w:line="276" w:lineRule="auto"/>
              <w:rPr>
                <w:rFonts w:hint="eastAsia"/>
              </w:rPr>
            </w:pPr>
            <w:r>
              <w:rPr>
                <w:rFonts w:ascii="Arial" w:hAnsi="Arial"/>
                <w:sz w:val="19"/>
              </w:rPr>
              <w:t>多行文本</w:t>
            </w:r>
          </w:p>
        </w:tc>
        <w:tc>
          <w:tcPr>
            <w:tcW w:w="992" w:type="dxa"/>
            <w:tcMar>
              <w:top w:w="80" w:type="dxa"/>
              <w:left w:w="100" w:type="dxa"/>
              <w:bottom w:w="80" w:type="dxa"/>
              <w:right w:w="100" w:type="dxa"/>
            </w:tcMar>
            <w:vAlign w:val="center"/>
          </w:tcPr>
          <w:p w14:paraId="13174303">
            <w:pPr>
              <w:spacing w:after="0" w:line="276" w:lineRule="auto"/>
              <w:rPr>
                <w:rFonts w:hint="eastAsia"/>
              </w:rPr>
            </w:pPr>
            <w:r>
              <w:rPr>
                <w:rFonts w:ascii="Arial" w:hAnsi="Arial"/>
                <w:sz w:val="19"/>
              </w:rPr>
              <w:t>否</w:t>
            </w:r>
          </w:p>
        </w:tc>
        <w:tc>
          <w:tcPr>
            <w:tcW w:w="1646" w:type="dxa"/>
            <w:tcMar>
              <w:top w:w="80" w:type="dxa"/>
              <w:left w:w="100" w:type="dxa"/>
              <w:bottom w:w="80" w:type="dxa"/>
              <w:right w:w="100" w:type="dxa"/>
            </w:tcMar>
            <w:vAlign w:val="center"/>
          </w:tcPr>
          <w:p w14:paraId="7E728FD8">
            <w:pPr>
              <w:spacing w:after="0" w:line="276" w:lineRule="auto"/>
              <w:rPr>
                <w:rFonts w:ascii="Arial" w:hAnsi="Arial"/>
                <w:sz w:val="19"/>
              </w:rPr>
            </w:pPr>
            <w:r>
              <w:rPr>
                <w:rFonts w:ascii="Arial" w:hAnsi="Arial"/>
                <w:sz w:val="19"/>
              </w:rPr>
              <w:t>0-200字符</w:t>
            </w:r>
          </w:p>
        </w:tc>
        <w:tc>
          <w:tcPr>
            <w:tcW w:w="4251" w:type="dxa"/>
            <w:tcMar>
              <w:top w:w="80" w:type="dxa"/>
              <w:left w:w="100" w:type="dxa"/>
              <w:bottom w:w="80" w:type="dxa"/>
              <w:right w:w="100" w:type="dxa"/>
            </w:tcMar>
            <w:vAlign w:val="center"/>
          </w:tcPr>
          <w:p w14:paraId="0C0555CC">
            <w:pPr>
              <w:spacing w:after="0" w:line="276" w:lineRule="auto"/>
              <w:rPr>
                <w:rFonts w:ascii="Arial" w:hAnsi="Arial"/>
                <w:sz w:val="19"/>
                <w:lang w:eastAsia="zh-CN"/>
              </w:rPr>
            </w:pPr>
            <w:r>
              <w:rPr>
                <w:rFonts w:hint="eastAsia" w:ascii="Arial" w:hAnsi="Arial"/>
                <w:sz w:val="19"/>
                <w:lang w:eastAsia="zh-CN"/>
              </w:rPr>
              <w:t>补充说明</w:t>
            </w:r>
          </w:p>
        </w:tc>
      </w:tr>
    </w:tbl>
    <w:p w14:paraId="2FC828A6">
      <w:pPr>
        <w:spacing w:after="0"/>
        <w:rPr>
          <w:rFonts w:hint="eastAsia"/>
        </w:rPr>
      </w:pPr>
    </w:p>
    <w:p w14:paraId="2CCC42E5">
      <w:pPr>
        <w:pStyle w:val="7"/>
        <w:spacing w:before="120" w:after="120" w:line="288" w:lineRule="auto"/>
      </w:pPr>
      <w:r>
        <w:rPr>
          <w:rFonts w:ascii="Arial" w:hAnsi="Arial" w:eastAsia="黑体"/>
        </w:rPr>
        <w:t>3.4.2.4.2. Process 处理</w:t>
      </w:r>
    </w:p>
    <w:p w14:paraId="332F15D2">
      <w:pPr>
        <w:spacing w:after="60" w:line="324" w:lineRule="auto"/>
        <w:ind w:left="227" w:hanging="113"/>
        <w:rPr>
          <w:rFonts w:hint="eastAsia"/>
          <w:lang w:eastAsia="zh-CN"/>
        </w:rPr>
      </w:pPr>
      <w:r>
        <w:rPr>
          <w:rFonts w:ascii="Arial" w:hAnsi="Arial"/>
          <w:lang w:eastAsia="zh-CN"/>
        </w:rPr>
        <w:t>1. 进入“数据管理 &gt; 能源品种”页面。</w:t>
      </w:r>
    </w:p>
    <w:p w14:paraId="3064EFD5">
      <w:pPr>
        <w:spacing w:after="60" w:line="324" w:lineRule="auto"/>
        <w:ind w:left="227" w:hanging="113"/>
        <w:rPr>
          <w:rFonts w:ascii="Arial" w:hAnsi="Arial"/>
          <w:lang w:eastAsia="zh-CN"/>
        </w:rPr>
      </w:pPr>
      <w:r>
        <w:rPr>
          <w:rFonts w:ascii="Arial" w:hAnsi="Arial"/>
          <w:lang w:eastAsia="zh-CN"/>
        </w:rPr>
        <w:t>2. 点击相应新增、编辑、配置或录入入口，填写并校验输入项。</w:t>
      </w:r>
    </w:p>
    <w:p w14:paraId="2B51905A">
      <w:pPr>
        <w:spacing w:after="60" w:line="324" w:lineRule="auto"/>
        <w:ind w:left="227" w:hanging="113"/>
        <w:rPr>
          <w:rFonts w:ascii="Arial" w:hAnsi="Arial"/>
          <w:lang w:eastAsia="zh-CN"/>
        </w:rPr>
      </w:pPr>
      <w:r>
        <w:rPr>
          <w:rFonts w:hint="eastAsia" w:ascii="Arial" w:hAnsi="Arial"/>
          <w:lang w:eastAsia="zh-CN"/>
        </w:rPr>
        <w:t xml:space="preserve">3. </w:t>
      </w:r>
      <w:r>
        <w:rPr>
          <w:rFonts w:ascii="Arial" w:hAnsi="Arial"/>
          <w:lang w:eastAsia="zh-CN"/>
        </w:rPr>
        <w:t xml:space="preserve">用户可新增自定义能源，并维护计量单位、折标系数、折标单位和备注。 </w:t>
      </w:r>
    </w:p>
    <w:p w14:paraId="4A143214">
      <w:pPr>
        <w:spacing w:after="60" w:line="324" w:lineRule="auto"/>
        <w:ind w:left="227" w:hanging="113"/>
        <w:rPr>
          <w:rFonts w:ascii="Arial" w:hAnsi="Arial"/>
          <w:lang w:eastAsia="zh-CN"/>
        </w:rPr>
      </w:pPr>
      <w:r>
        <w:rPr>
          <w:rFonts w:hint="eastAsia" w:ascii="Arial" w:hAnsi="Arial"/>
          <w:lang w:eastAsia="zh-CN"/>
        </w:rPr>
        <w:t>4.</w:t>
      </w:r>
      <w:r>
        <w:rPr>
          <w:rFonts w:ascii="Arial" w:hAnsi="Arial"/>
          <w:lang w:eastAsia="zh-CN"/>
        </w:rPr>
        <w:t>用户选择预置能源后，系统自动带出默认参数；用户可在不改变能源品种关联键的前提下维护折标系数及备注。选择“其他（自定义）”后，才允许录入自定义能源名称、计量单位和折标单位。</w:t>
      </w:r>
    </w:p>
    <w:p w14:paraId="298C0F68">
      <w:pPr>
        <w:spacing w:after="60" w:line="324" w:lineRule="auto"/>
        <w:ind w:left="227" w:hanging="113"/>
        <w:rPr>
          <w:rFonts w:hint="eastAsia"/>
          <w:lang w:eastAsia="zh-CN"/>
        </w:rPr>
      </w:pPr>
      <w:r>
        <w:rPr>
          <w:rFonts w:hint="eastAsia" w:ascii="Arial" w:hAnsi="Arial"/>
          <w:lang w:eastAsia="zh-CN"/>
        </w:rPr>
        <w:t xml:space="preserve">5. </w:t>
      </w:r>
      <w:r>
        <w:rPr>
          <w:rFonts w:ascii="Arial" w:hAnsi="Arial"/>
          <w:lang w:eastAsia="zh-CN"/>
        </w:rPr>
        <w:t>编辑能源品种时，系统保留原 energyTypeId，关联的能源数据、能源成本、重点设备及能源转换与输出记录不因名称修改而失效。</w:t>
      </w:r>
      <w:r>
        <w:rPr>
          <w:lang w:eastAsia="zh-CN"/>
        </w:rPr>
        <w:t xml:space="preserve"> </w:t>
      </w:r>
    </w:p>
    <w:p w14:paraId="7D37C6AB">
      <w:pPr>
        <w:pStyle w:val="7"/>
        <w:spacing w:before="120" w:after="120" w:line="288" w:lineRule="auto"/>
        <w:rPr>
          <w:lang w:eastAsia="zh-CN"/>
        </w:rPr>
      </w:pPr>
      <w:r>
        <w:rPr>
          <w:rFonts w:ascii="Arial" w:hAnsi="Arial" w:eastAsia="黑体"/>
          <w:lang w:eastAsia="zh-CN"/>
        </w:rPr>
        <w:t>3.4.2.4.3. Output 输出</w:t>
      </w:r>
    </w:p>
    <w:p w14:paraId="5FCD8FAC">
      <w:pPr>
        <w:rPr>
          <w:rFonts w:hint="eastAsia"/>
          <w:lang w:eastAsia="zh-CN"/>
        </w:rPr>
      </w:pPr>
      <w:r>
        <w:rPr>
          <w:rFonts w:ascii="Arial" w:hAnsi="Arial"/>
          <w:lang w:eastAsia="zh-CN"/>
        </w:rPr>
        <w:t>保存新增或编辑后的能源品种基础属性，并供能源数据、能源成本、重点设备及能源转换与输出页面按 energyTypeId 引用。</w:t>
      </w:r>
    </w:p>
    <w:p w14:paraId="6C0D9592">
      <w:pPr>
        <w:pStyle w:val="7"/>
        <w:spacing w:before="120" w:after="120" w:line="288" w:lineRule="auto"/>
      </w:pPr>
      <w:r>
        <w:rPr>
          <w:rFonts w:ascii="Arial" w:hAnsi="Arial" w:eastAsia="黑体"/>
        </w:rPr>
        <w:t>3.4.2.4.4. Usage Limitation 约束与限制</w:t>
      </w:r>
    </w:p>
    <w:p w14:paraId="602FE4F1">
      <w:pPr>
        <w:pStyle w:val="16"/>
        <w:spacing w:after="60" w:line="324" w:lineRule="auto"/>
        <w:rPr>
          <w:rFonts w:hint="eastAsia"/>
          <w:lang w:eastAsia="zh-CN"/>
        </w:rPr>
      </w:pPr>
      <w:r>
        <w:rPr>
          <w:lang w:eastAsia="zh-CN"/>
        </w:rPr>
        <w:t>一期不提供折标系数历史版本查询、按历史版本回溯计算或版本切换功能；如后续纳入该能力，需补充生效时间、版本号及能源记录参数快照规则。</w:t>
      </w:r>
    </w:p>
    <w:p w14:paraId="41E45A4E">
      <w:pPr>
        <w:pStyle w:val="6"/>
        <w:spacing w:before="120" w:after="120" w:line="288" w:lineRule="auto"/>
        <w:rPr>
          <w:rFonts w:eastAsia="黑体"/>
          <w:lang w:eastAsia="zh-CN"/>
        </w:rPr>
      </w:pPr>
      <w:r>
        <w:rPr>
          <w:rFonts w:ascii="Arial" w:hAnsi="Arial" w:eastAsia="黑体"/>
          <w:sz w:val="22"/>
          <w:lang w:eastAsia="zh-CN"/>
        </w:rPr>
        <w:t>3.4.2.5. 引用</w:t>
      </w:r>
      <w:r>
        <w:rPr>
          <w:rFonts w:hint="eastAsia" w:ascii="Arial" w:hAnsi="Arial" w:eastAsia="黑体"/>
          <w:sz w:val="22"/>
          <w:lang w:eastAsia="zh-CN"/>
        </w:rPr>
        <w:t>校验</w:t>
      </w:r>
      <w:r>
        <w:rPr>
          <w:rFonts w:ascii="Arial" w:hAnsi="Arial" w:eastAsia="黑体"/>
          <w:sz w:val="22"/>
          <w:lang w:eastAsia="zh-CN"/>
        </w:rPr>
        <w:t>与删除</w:t>
      </w:r>
      <w:r>
        <w:rPr>
          <w:rFonts w:hint="eastAsia" w:ascii="Arial" w:hAnsi="Arial" w:eastAsia="黑体"/>
          <w:sz w:val="22"/>
          <w:lang w:eastAsia="zh-CN"/>
        </w:rPr>
        <w:t>保护</w:t>
      </w:r>
    </w:p>
    <w:p w14:paraId="70693787">
      <w:pPr>
        <w:pStyle w:val="7"/>
        <w:spacing w:before="120" w:after="120" w:line="288" w:lineRule="auto"/>
        <w:rPr>
          <w:lang w:eastAsia="zh-CN"/>
        </w:rPr>
      </w:pPr>
      <w:r>
        <w:rPr>
          <w:rFonts w:ascii="Arial" w:hAnsi="Arial" w:eastAsia="黑体"/>
          <w:lang w:eastAsia="zh-CN"/>
        </w:rPr>
        <w:t>3.4.2.5.1.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8"/>
        <w:gridCol w:w="1317"/>
        <w:gridCol w:w="1546"/>
        <w:gridCol w:w="1539"/>
        <w:gridCol w:w="3690"/>
      </w:tblGrid>
      <w:tr w14:paraId="7758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08" w:type="dxa"/>
            <w:shd w:val="clear" w:color="auto" w:fill="D9EAD3"/>
            <w:tcMar>
              <w:top w:w="80" w:type="dxa"/>
              <w:left w:w="100" w:type="dxa"/>
              <w:bottom w:w="80" w:type="dxa"/>
              <w:right w:w="100" w:type="dxa"/>
            </w:tcMar>
            <w:vAlign w:val="center"/>
          </w:tcPr>
          <w:p w14:paraId="0F84240A">
            <w:pPr>
              <w:spacing w:after="0" w:line="276" w:lineRule="auto"/>
              <w:rPr>
                <w:rFonts w:hint="eastAsia"/>
              </w:rPr>
            </w:pPr>
            <w:r>
              <w:rPr>
                <w:rFonts w:ascii="Arial" w:hAnsi="Arial"/>
                <w:b/>
                <w:sz w:val="19"/>
              </w:rPr>
              <w:t>输入项</w:t>
            </w:r>
          </w:p>
        </w:tc>
        <w:tc>
          <w:tcPr>
            <w:tcW w:w="1317" w:type="dxa"/>
            <w:shd w:val="clear" w:color="auto" w:fill="D9EAD3"/>
            <w:tcMar>
              <w:top w:w="80" w:type="dxa"/>
              <w:left w:w="100" w:type="dxa"/>
              <w:bottom w:w="80" w:type="dxa"/>
              <w:right w:w="100" w:type="dxa"/>
            </w:tcMar>
            <w:vAlign w:val="center"/>
          </w:tcPr>
          <w:p w14:paraId="5B675FFC">
            <w:pPr>
              <w:spacing w:after="0" w:line="276" w:lineRule="auto"/>
              <w:jc w:val="center"/>
              <w:rPr>
                <w:rFonts w:hint="eastAsia"/>
              </w:rPr>
            </w:pPr>
            <w:r>
              <w:rPr>
                <w:rFonts w:ascii="Arial" w:hAnsi="Arial"/>
                <w:b/>
                <w:sz w:val="19"/>
              </w:rPr>
              <w:t>类型</w:t>
            </w:r>
          </w:p>
        </w:tc>
        <w:tc>
          <w:tcPr>
            <w:tcW w:w="1546" w:type="dxa"/>
            <w:shd w:val="clear" w:color="auto" w:fill="D9EAD3"/>
            <w:tcMar>
              <w:top w:w="80" w:type="dxa"/>
              <w:left w:w="100" w:type="dxa"/>
              <w:bottom w:w="80" w:type="dxa"/>
              <w:right w:w="100" w:type="dxa"/>
            </w:tcMar>
            <w:vAlign w:val="center"/>
          </w:tcPr>
          <w:p w14:paraId="27DA23E9">
            <w:pPr>
              <w:spacing w:after="0" w:line="276" w:lineRule="auto"/>
              <w:jc w:val="center"/>
              <w:rPr>
                <w:rFonts w:hint="eastAsia"/>
              </w:rPr>
            </w:pPr>
            <w:r>
              <w:rPr>
                <w:rFonts w:ascii="Arial" w:hAnsi="Arial"/>
                <w:b/>
                <w:sz w:val="19"/>
              </w:rPr>
              <w:t>是否必填</w:t>
            </w:r>
          </w:p>
        </w:tc>
        <w:tc>
          <w:tcPr>
            <w:tcW w:w="1539" w:type="dxa"/>
            <w:shd w:val="clear" w:color="auto" w:fill="D9EAD3"/>
            <w:tcMar>
              <w:top w:w="80" w:type="dxa"/>
              <w:left w:w="100" w:type="dxa"/>
              <w:bottom w:w="80" w:type="dxa"/>
              <w:right w:w="100" w:type="dxa"/>
            </w:tcMar>
            <w:vAlign w:val="center"/>
          </w:tcPr>
          <w:p w14:paraId="76A0618E">
            <w:pPr>
              <w:spacing w:after="0" w:line="276" w:lineRule="auto"/>
              <w:rPr>
                <w:rFonts w:hint="eastAsia"/>
              </w:rPr>
            </w:pPr>
            <w:r>
              <w:rPr>
                <w:rFonts w:ascii="Arial" w:hAnsi="Arial"/>
                <w:b/>
                <w:sz w:val="19"/>
              </w:rPr>
              <w:t>范围</w:t>
            </w:r>
          </w:p>
        </w:tc>
        <w:tc>
          <w:tcPr>
            <w:tcW w:w="3690" w:type="dxa"/>
            <w:shd w:val="clear" w:color="auto" w:fill="D9EAD3"/>
            <w:tcMar>
              <w:top w:w="80" w:type="dxa"/>
              <w:left w:w="100" w:type="dxa"/>
              <w:bottom w:w="80" w:type="dxa"/>
              <w:right w:w="100" w:type="dxa"/>
            </w:tcMar>
            <w:vAlign w:val="center"/>
          </w:tcPr>
          <w:p w14:paraId="01CB8278">
            <w:pPr>
              <w:spacing w:after="0" w:line="276" w:lineRule="auto"/>
              <w:rPr>
                <w:rFonts w:hint="eastAsia"/>
              </w:rPr>
            </w:pPr>
            <w:r>
              <w:rPr>
                <w:rFonts w:ascii="Arial" w:hAnsi="Arial"/>
                <w:b/>
                <w:sz w:val="19"/>
              </w:rPr>
              <w:t>备注</w:t>
            </w:r>
          </w:p>
        </w:tc>
      </w:tr>
      <w:tr w14:paraId="6F399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8" w:type="dxa"/>
            <w:tcMar>
              <w:top w:w="80" w:type="dxa"/>
              <w:left w:w="100" w:type="dxa"/>
              <w:bottom w:w="80" w:type="dxa"/>
              <w:right w:w="100" w:type="dxa"/>
            </w:tcMar>
            <w:vAlign w:val="center"/>
          </w:tcPr>
          <w:p w14:paraId="29D81EDE">
            <w:pPr>
              <w:spacing w:after="0" w:line="276" w:lineRule="auto"/>
              <w:rPr>
                <w:rFonts w:hint="eastAsia"/>
              </w:rPr>
            </w:pPr>
            <w:r>
              <w:rPr>
                <w:rFonts w:ascii="Arial" w:hAnsi="Arial"/>
                <w:sz w:val="19"/>
              </w:rPr>
              <w:t>能源品种</w:t>
            </w:r>
          </w:p>
        </w:tc>
        <w:tc>
          <w:tcPr>
            <w:tcW w:w="1317" w:type="dxa"/>
            <w:tcMar>
              <w:top w:w="80" w:type="dxa"/>
              <w:left w:w="100" w:type="dxa"/>
              <w:bottom w:w="80" w:type="dxa"/>
              <w:right w:w="100" w:type="dxa"/>
            </w:tcMar>
            <w:vAlign w:val="center"/>
          </w:tcPr>
          <w:p w14:paraId="63250456">
            <w:pPr>
              <w:spacing w:after="0" w:line="276" w:lineRule="auto"/>
              <w:jc w:val="center"/>
              <w:rPr>
                <w:rFonts w:hint="eastAsia"/>
              </w:rPr>
            </w:pPr>
            <w:r>
              <w:rPr>
                <w:rFonts w:ascii="Arial" w:hAnsi="Arial"/>
                <w:sz w:val="19"/>
              </w:rPr>
              <w:t>系统参数</w:t>
            </w:r>
          </w:p>
        </w:tc>
        <w:tc>
          <w:tcPr>
            <w:tcW w:w="1546" w:type="dxa"/>
            <w:tcMar>
              <w:top w:w="80" w:type="dxa"/>
              <w:left w:w="100" w:type="dxa"/>
              <w:bottom w:w="80" w:type="dxa"/>
              <w:right w:w="100" w:type="dxa"/>
            </w:tcMar>
            <w:vAlign w:val="center"/>
          </w:tcPr>
          <w:p w14:paraId="1E244158">
            <w:pPr>
              <w:spacing w:after="0" w:line="276" w:lineRule="auto"/>
              <w:jc w:val="center"/>
              <w:rPr>
                <w:rFonts w:hint="eastAsia"/>
              </w:rPr>
            </w:pPr>
            <w:r>
              <w:rPr>
                <w:rFonts w:ascii="Arial" w:hAnsi="Arial"/>
                <w:sz w:val="19"/>
              </w:rPr>
              <w:t>是</w:t>
            </w:r>
          </w:p>
        </w:tc>
        <w:tc>
          <w:tcPr>
            <w:tcW w:w="1539" w:type="dxa"/>
            <w:tcMar>
              <w:top w:w="80" w:type="dxa"/>
              <w:left w:w="100" w:type="dxa"/>
              <w:bottom w:w="80" w:type="dxa"/>
              <w:right w:w="100" w:type="dxa"/>
            </w:tcMar>
            <w:vAlign w:val="center"/>
          </w:tcPr>
          <w:p w14:paraId="6FEB883C">
            <w:pPr>
              <w:spacing w:after="0" w:line="276" w:lineRule="auto"/>
              <w:rPr>
                <w:rFonts w:hint="eastAsia"/>
              </w:rPr>
            </w:pPr>
            <w:r>
              <w:rPr>
                <w:rFonts w:ascii="Arial" w:hAnsi="Arial"/>
                <w:sz w:val="19"/>
              </w:rPr>
              <w:t>当前选中记录</w:t>
            </w:r>
          </w:p>
        </w:tc>
        <w:tc>
          <w:tcPr>
            <w:tcW w:w="3690" w:type="dxa"/>
            <w:tcMar>
              <w:top w:w="80" w:type="dxa"/>
              <w:left w:w="100" w:type="dxa"/>
              <w:bottom w:w="80" w:type="dxa"/>
              <w:right w:w="100" w:type="dxa"/>
            </w:tcMar>
            <w:vAlign w:val="center"/>
          </w:tcPr>
          <w:p w14:paraId="39D659A3">
            <w:pPr>
              <w:spacing w:after="0" w:line="276" w:lineRule="auto"/>
              <w:rPr>
                <w:rFonts w:hint="eastAsia"/>
              </w:rPr>
            </w:pPr>
            <w:r>
              <w:t>使用 energyTypeId 执行引用校验</w:t>
            </w:r>
          </w:p>
        </w:tc>
      </w:tr>
      <w:tr w14:paraId="64514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08" w:type="dxa"/>
            <w:tcMar>
              <w:top w:w="80" w:type="dxa"/>
              <w:left w:w="100" w:type="dxa"/>
              <w:bottom w:w="80" w:type="dxa"/>
              <w:right w:w="100" w:type="dxa"/>
            </w:tcMar>
            <w:vAlign w:val="center"/>
          </w:tcPr>
          <w:p w14:paraId="0F1C22A9">
            <w:pPr>
              <w:spacing w:after="0" w:line="276" w:lineRule="auto"/>
              <w:rPr>
                <w:rFonts w:hint="eastAsia"/>
                <w:lang w:eastAsia="zh-CN"/>
              </w:rPr>
            </w:pPr>
            <w:r>
              <w:rPr>
                <w:rFonts w:hint="eastAsia"/>
                <w:lang w:eastAsia="zh-CN"/>
              </w:rPr>
              <w:t>删除确认</w:t>
            </w:r>
          </w:p>
        </w:tc>
        <w:tc>
          <w:tcPr>
            <w:tcW w:w="1317" w:type="dxa"/>
            <w:tcMar>
              <w:top w:w="80" w:type="dxa"/>
              <w:left w:w="100" w:type="dxa"/>
              <w:bottom w:w="80" w:type="dxa"/>
              <w:right w:w="100" w:type="dxa"/>
            </w:tcMar>
            <w:vAlign w:val="center"/>
          </w:tcPr>
          <w:p w14:paraId="456A5C13">
            <w:pPr>
              <w:spacing w:after="0" w:line="276" w:lineRule="auto"/>
              <w:jc w:val="center"/>
              <w:rPr>
                <w:rFonts w:hint="eastAsia"/>
                <w:lang w:eastAsia="zh-CN"/>
              </w:rPr>
            </w:pPr>
            <w:r>
              <w:rPr>
                <w:rFonts w:hint="eastAsia"/>
                <w:lang w:eastAsia="zh-CN"/>
              </w:rPr>
              <w:t>确认框</w:t>
            </w:r>
          </w:p>
        </w:tc>
        <w:tc>
          <w:tcPr>
            <w:tcW w:w="1546" w:type="dxa"/>
            <w:tcMar>
              <w:top w:w="80" w:type="dxa"/>
              <w:left w:w="100" w:type="dxa"/>
              <w:bottom w:w="80" w:type="dxa"/>
              <w:right w:w="100" w:type="dxa"/>
            </w:tcMar>
            <w:vAlign w:val="center"/>
          </w:tcPr>
          <w:p w14:paraId="1C5B24F7">
            <w:pPr>
              <w:spacing w:after="0" w:line="276" w:lineRule="auto"/>
              <w:jc w:val="center"/>
              <w:rPr>
                <w:rFonts w:hint="eastAsia"/>
                <w:lang w:eastAsia="zh-CN"/>
              </w:rPr>
            </w:pPr>
            <w:r>
              <w:rPr>
                <w:rFonts w:hint="eastAsia"/>
                <w:lang w:eastAsia="zh-CN"/>
              </w:rPr>
              <w:t>条件必填</w:t>
            </w:r>
          </w:p>
        </w:tc>
        <w:tc>
          <w:tcPr>
            <w:tcW w:w="1539" w:type="dxa"/>
            <w:tcMar>
              <w:top w:w="80" w:type="dxa"/>
              <w:left w:w="100" w:type="dxa"/>
              <w:bottom w:w="80" w:type="dxa"/>
              <w:right w:w="100" w:type="dxa"/>
            </w:tcMar>
            <w:vAlign w:val="center"/>
          </w:tcPr>
          <w:p w14:paraId="6FA5C5F5">
            <w:pPr>
              <w:spacing w:after="0" w:line="276" w:lineRule="auto"/>
              <w:rPr>
                <w:rFonts w:hint="eastAsia"/>
                <w:lang w:eastAsia="zh-CN"/>
              </w:rPr>
            </w:pPr>
            <w:r>
              <w:rPr>
                <w:rFonts w:hint="eastAsia"/>
                <w:lang w:eastAsia="zh-CN"/>
              </w:rPr>
              <w:t>确认/取消</w:t>
            </w:r>
          </w:p>
        </w:tc>
        <w:tc>
          <w:tcPr>
            <w:tcW w:w="3690" w:type="dxa"/>
            <w:tcMar>
              <w:top w:w="80" w:type="dxa"/>
              <w:left w:w="100" w:type="dxa"/>
              <w:bottom w:w="80" w:type="dxa"/>
              <w:right w:w="100" w:type="dxa"/>
            </w:tcMar>
            <w:vAlign w:val="center"/>
          </w:tcPr>
          <w:p w14:paraId="45A84AFB">
            <w:pPr>
              <w:spacing w:after="0" w:line="276" w:lineRule="auto"/>
              <w:rPr>
                <w:rFonts w:hint="eastAsia"/>
                <w:lang w:eastAsia="zh-CN"/>
              </w:rPr>
            </w:pPr>
            <w:r>
              <w:rPr>
                <w:lang w:eastAsia="zh-CN"/>
              </w:rPr>
              <w:t>仅在不存在业务引用时展示</w:t>
            </w:r>
          </w:p>
        </w:tc>
      </w:tr>
    </w:tbl>
    <w:p w14:paraId="1CFCAD72">
      <w:pPr>
        <w:spacing w:after="0"/>
        <w:rPr>
          <w:rFonts w:hint="eastAsia"/>
          <w:lang w:eastAsia="zh-CN"/>
        </w:rPr>
      </w:pPr>
    </w:p>
    <w:p w14:paraId="2496A424">
      <w:pPr>
        <w:pStyle w:val="7"/>
        <w:spacing w:before="120" w:after="120" w:line="288" w:lineRule="auto"/>
        <w:rPr>
          <w:lang w:eastAsia="zh-CN"/>
        </w:rPr>
      </w:pPr>
      <w:r>
        <w:rPr>
          <w:rFonts w:ascii="Arial" w:hAnsi="Arial" w:eastAsia="黑体"/>
          <w:lang w:eastAsia="zh-CN"/>
        </w:rPr>
        <w:t>3.4.2.5.2. Process 处理</w:t>
      </w:r>
    </w:p>
    <w:p w14:paraId="4223B59F">
      <w:pPr>
        <w:spacing w:after="60" w:line="324" w:lineRule="auto"/>
        <w:ind w:left="227" w:hanging="113"/>
        <w:rPr>
          <w:rFonts w:ascii="Arial" w:hAnsi="Arial"/>
          <w:lang w:eastAsia="zh-CN"/>
        </w:rPr>
      </w:pPr>
      <w:r>
        <w:rPr>
          <w:rFonts w:hint="eastAsia" w:ascii="Arial" w:hAnsi="Arial"/>
          <w:lang w:eastAsia="zh-CN"/>
        </w:rPr>
        <w:t>1.</w:t>
      </w:r>
      <w:r>
        <w:rPr>
          <w:rFonts w:ascii="Arial" w:hAnsi="Arial"/>
          <w:lang w:eastAsia="zh-CN"/>
        </w:rPr>
        <w:t xml:space="preserve">用户在能源品种列表中点击“删除”。 </w:t>
      </w:r>
    </w:p>
    <w:p w14:paraId="6EFB659B">
      <w:pPr>
        <w:spacing w:after="60" w:line="324" w:lineRule="auto"/>
        <w:ind w:left="227" w:hanging="113"/>
        <w:rPr>
          <w:rFonts w:ascii="Arial" w:hAnsi="Arial"/>
          <w:lang w:eastAsia="zh-CN"/>
        </w:rPr>
      </w:pPr>
      <w:r>
        <w:rPr>
          <w:rFonts w:hint="eastAsia" w:ascii="Arial" w:hAnsi="Arial"/>
          <w:lang w:eastAsia="zh-CN"/>
        </w:rPr>
        <w:t>2.</w:t>
      </w:r>
      <w:r>
        <w:rPr>
          <w:rFonts w:ascii="Arial" w:hAnsi="Arial"/>
          <w:lang w:eastAsia="zh-CN"/>
        </w:rPr>
        <w:t xml:space="preserve">系统检查当前能源品种是否被以下业务数据引用： </w:t>
      </w:r>
    </w:p>
    <w:p w14:paraId="3D75EB23">
      <w:pPr>
        <w:pStyle w:val="16"/>
        <w:spacing w:after="60" w:line="324" w:lineRule="auto"/>
        <w:rPr>
          <w:rFonts w:ascii="Arial" w:hAnsi="Arial"/>
        </w:rPr>
      </w:pPr>
      <w:r>
        <w:rPr>
          <w:rFonts w:ascii="Arial" w:hAnsi="Arial"/>
        </w:rPr>
        <w:t xml:space="preserve">能源数据； </w:t>
      </w:r>
    </w:p>
    <w:p w14:paraId="6FCA730E">
      <w:pPr>
        <w:pStyle w:val="16"/>
        <w:spacing w:after="60" w:line="324" w:lineRule="auto"/>
        <w:rPr>
          <w:rFonts w:ascii="Arial" w:hAnsi="Arial"/>
        </w:rPr>
      </w:pPr>
      <w:r>
        <w:rPr>
          <w:rFonts w:ascii="Arial" w:hAnsi="Arial"/>
        </w:rPr>
        <w:t xml:space="preserve">能源成本； </w:t>
      </w:r>
    </w:p>
    <w:p w14:paraId="44ACDC04">
      <w:pPr>
        <w:pStyle w:val="16"/>
        <w:spacing w:after="60" w:line="324" w:lineRule="auto"/>
        <w:rPr>
          <w:rFonts w:ascii="Arial" w:hAnsi="Arial"/>
          <w:lang w:eastAsia="zh-CN"/>
        </w:rPr>
      </w:pPr>
      <w:r>
        <w:rPr>
          <w:rFonts w:ascii="Arial" w:hAnsi="Arial"/>
          <w:lang w:eastAsia="zh-CN"/>
        </w:rPr>
        <w:t xml:space="preserve">重点设备的主要能源品种； </w:t>
      </w:r>
    </w:p>
    <w:p w14:paraId="36817014">
      <w:pPr>
        <w:pStyle w:val="16"/>
        <w:spacing w:after="60" w:line="324" w:lineRule="auto"/>
        <w:rPr>
          <w:rFonts w:ascii="Arial" w:hAnsi="Arial"/>
          <w:lang w:eastAsia="zh-CN"/>
        </w:rPr>
      </w:pPr>
      <w:r>
        <w:rPr>
          <w:rFonts w:ascii="Arial" w:hAnsi="Arial"/>
          <w:lang w:eastAsia="zh-CN"/>
        </w:rPr>
        <w:t>能源转换与输出记录的投入或产出能源品种。</w:t>
      </w:r>
    </w:p>
    <w:p w14:paraId="1EB574F4">
      <w:pPr>
        <w:spacing w:after="60" w:line="324" w:lineRule="auto"/>
        <w:ind w:left="227" w:hanging="113"/>
        <w:rPr>
          <w:rFonts w:ascii="Arial" w:hAnsi="Arial"/>
          <w:lang w:eastAsia="zh-CN"/>
        </w:rPr>
      </w:pPr>
      <w:r>
        <w:rPr>
          <w:rFonts w:hint="eastAsia" w:ascii="Arial" w:hAnsi="Arial"/>
          <w:lang w:eastAsia="zh-CN"/>
        </w:rPr>
        <w:t>3.</w:t>
      </w:r>
      <w:r>
        <w:rPr>
          <w:lang w:eastAsia="zh-CN"/>
        </w:rPr>
        <w:t xml:space="preserve"> </w:t>
      </w:r>
      <w:r>
        <w:rPr>
          <w:rFonts w:ascii="Arial" w:hAnsi="Arial"/>
          <w:lang w:eastAsia="zh-CN"/>
        </w:rPr>
        <w:t xml:space="preserve">存在业务引用时，系统阻止删除，并提示“该能源品种已被业务数据使用，暂不支持删除”，不执行删除。 </w:t>
      </w:r>
    </w:p>
    <w:p w14:paraId="32546545">
      <w:pPr>
        <w:spacing w:after="60" w:line="324" w:lineRule="auto"/>
        <w:ind w:left="227" w:hanging="113"/>
        <w:rPr>
          <w:rFonts w:ascii="Arial" w:hAnsi="Arial"/>
          <w:lang w:eastAsia="zh-CN"/>
        </w:rPr>
      </w:pPr>
      <w:r>
        <w:rPr>
          <w:rFonts w:hint="eastAsia" w:ascii="Arial" w:hAnsi="Arial"/>
          <w:lang w:eastAsia="zh-CN"/>
        </w:rPr>
        <w:t>4.</w:t>
      </w:r>
      <w:r>
        <w:rPr>
          <w:rFonts w:ascii="Arial" w:hAnsi="Arial"/>
          <w:lang w:eastAsia="zh-CN"/>
        </w:rPr>
        <w:t xml:space="preserve">不存在业务引用时，系统展示二次确认弹窗。 </w:t>
      </w:r>
    </w:p>
    <w:p w14:paraId="10E6BA96">
      <w:pPr>
        <w:spacing w:after="60" w:line="324" w:lineRule="auto"/>
        <w:ind w:left="227" w:hanging="113"/>
        <w:rPr>
          <w:rFonts w:hint="eastAsia"/>
          <w:lang w:eastAsia="zh-CN"/>
        </w:rPr>
      </w:pPr>
      <w:r>
        <w:rPr>
          <w:rFonts w:hint="eastAsia" w:ascii="Arial" w:hAnsi="Arial"/>
          <w:lang w:eastAsia="zh-CN"/>
        </w:rPr>
        <w:t>5.</w:t>
      </w:r>
      <w:r>
        <w:rPr>
          <w:rFonts w:ascii="Arial" w:hAnsi="Arial"/>
          <w:lang w:eastAsia="zh-CN"/>
        </w:rPr>
        <w:t>用户确认后物理删除能源品种；取消后不发生变化。</w:t>
      </w:r>
    </w:p>
    <w:p w14:paraId="7E90CC7A">
      <w:pPr>
        <w:pStyle w:val="7"/>
        <w:spacing w:before="120" w:after="120" w:line="288" w:lineRule="auto"/>
        <w:rPr>
          <w:lang w:eastAsia="zh-CN"/>
        </w:rPr>
      </w:pPr>
      <w:r>
        <w:rPr>
          <w:rFonts w:ascii="Arial" w:hAnsi="Arial" w:eastAsia="黑体"/>
          <w:lang w:eastAsia="zh-CN"/>
        </w:rPr>
        <w:t>3.4.2.5.3. Output 输出</w:t>
      </w:r>
    </w:p>
    <w:p w14:paraId="1401692C">
      <w:pPr>
        <w:rPr>
          <w:rFonts w:hint="eastAsia"/>
          <w:lang w:eastAsia="zh-CN"/>
        </w:rPr>
      </w:pPr>
      <w:r>
        <w:rPr>
          <w:rFonts w:ascii="Arial" w:hAnsi="Arial"/>
          <w:lang w:eastAsia="zh-CN"/>
        </w:rPr>
        <w:t xml:space="preserve">存在业务引用时返回删除拦截提示；不存在业务引用时删除当前能源品种，并刷新能源品种列表。 </w:t>
      </w:r>
    </w:p>
    <w:p w14:paraId="152C7269">
      <w:pPr>
        <w:pStyle w:val="7"/>
        <w:spacing w:before="120" w:after="120" w:line="288" w:lineRule="auto"/>
      </w:pPr>
      <w:r>
        <w:rPr>
          <w:rFonts w:ascii="Arial" w:hAnsi="Arial" w:eastAsia="黑体"/>
        </w:rPr>
        <w:t>3.4.2.5.4. Usage Limitation 约束与限制</w:t>
      </w:r>
    </w:p>
    <w:p w14:paraId="652DED2D">
      <w:pPr>
        <w:pStyle w:val="16"/>
        <w:spacing w:after="60" w:line="324" w:lineRule="auto"/>
        <w:rPr>
          <w:rFonts w:hint="eastAsia"/>
          <w:lang w:eastAsia="zh-CN"/>
        </w:rPr>
      </w:pPr>
      <w:r>
        <w:rPr>
          <w:rFonts w:ascii="Arial" w:hAnsi="Arial"/>
          <w:lang w:eastAsia="zh-CN"/>
        </w:rPr>
        <w:t>已被业务记录引用的能源不得物理删</w:t>
      </w:r>
      <w:bookmarkStart w:id="0" w:name="OLE_LINK1"/>
      <w:r>
        <w:rPr>
          <w:rFonts w:ascii="Arial" w:hAnsi="Arial"/>
          <w:lang w:eastAsia="zh-CN"/>
        </w:rPr>
        <w:t>除。</w:t>
      </w:r>
    </w:p>
    <w:bookmarkEnd w:id="0"/>
    <w:p w14:paraId="3FD65B6C">
      <w:pPr>
        <w:pStyle w:val="16"/>
        <w:spacing w:after="60" w:line="324" w:lineRule="auto"/>
        <w:rPr>
          <w:rFonts w:hint="eastAsia"/>
          <w:lang w:eastAsia="zh-CN"/>
        </w:rPr>
      </w:pPr>
      <w:r>
        <w:rPr>
          <w:lang w:eastAsia="zh-CN"/>
        </w:rPr>
        <w:t>一期删除拦截仅用于保护关联数据完整性，不提供跨模块引用明细、引用数量统计、引用记录查询或反向跳转能力。</w:t>
      </w:r>
    </w:p>
    <w:p w14:paraId="2CC6C971">
      <w:pPr>
        <w:spacing w:after="0" w:line="240" w:lineRule="auto"/>
        <w:rPr>
          <w:rFonts w:hint="eastAsia"/>
          <w:lang w:eastAsia="zh-CN"/>
        </w:rPr>
      </w:pPr>
      <w:r>
        <w:rPr>
          <w:rFonts w:hint="eastAsia"/>
          <w:lang w:eastAsia="zh-CN"/>
        </w:rPr>
        <w:br w:type="page"/>
      </w:r>
    </w:p>
    <w:p w14:paraId="05947D3F">
      <w:pPr>
        <w:pStyle w:val="5"/>
        <w:spacing w:after="120" w:line="288" w:lineRule="auto"/>
        <w:rPr>
          <w:lang w:eastAsia="zh-CN"/>
        </w:rPr>
      </w:pPr>
      <w:r>
        <w:rPr>
          <w:rFonts w:ascii="Arial" w:hAnsi="Arial" w:eastAsia="黑体"/>
          <w:sz w:val="24"/>
          <w:lang w:eastAsia="zh-CN"/>
        </w:rPr>
        <w:t>3.4.</w:t>
      </w:r>
      <w:r>
        <w:rPr>
          <w:rFonts w:hint="eastAsia" w:ascii="Arial" w:hAnsi="Arial" w:eastAsia="黑体"/>
          <w:sz w:val="24"/>
          <w:lang w:eastAsia="zh-CN"/>
        </w:rPr>
        <w:t>3</w:t>
      </w:r>
      <w:r>
        <w:rPr>
          <w:rFonts w:ascii="Arial" w:hAnsi="Arial" w:eastAsia="黑体"/>
          <w:sz w:val="24"/>
          <w:lang w:eastAsia="zh-CN"/>
        </w:rPr>
        <w:t>. 重点设备</w:t>
      </w:r>
    </w:p>
    <w:p w14:paraId="2C957EC1">
      <w:pPr>
        <w:pStyle w:val="6"/>
        <w:spacing w:before="120" w:after="120" w:line="288" w:lineRule="auto"/>
        <w:rPr>
          <w:lang w:eastAsia="zh-CN"/>
        </w:rPr>
      </w:pPr>
      <w:r>
        <w:rPr>
          <w:rFonts w:ascii="Arial" w:hAnsi="Arial" w:eastAsia="黑体"/>
          <w:sz w:val="22"/>
          <w:lang w:eastAsia="zh-CN"/>
        </w:rPr>
        <w:t>3.4.</w:t>
      </w:r>
      <w:r>
        <w:rPr>
          <w:rFonts w:hint="eastAsia" w:ascii="Arial" w:hAnsi="Arial" w:eastAsia="黑体"/>
          <w:sz w:val="22"/>
          <w:lang w:eastAsia="zh-CN"/>
        </w:rPr>
        <w:t>3</w:t>
      </w:r>
      <w:r>
        <w:rPr>
          <w:rFonts w:ascii="Arial" w:hAnsi="Arial" w:eastAsia="黑体"/>
          <w:sz w:val="22"/>
          <w:lang w:eastAsia="zh-CN"/>
        </w:rPr>
        <w:t>.1. Introduce 介绍</w:t>
      </w:r>
    </w:p>
    <w:p w14:paraId="7E2C73AC">
      <w:pPr>
        <w:rPr>
          <w:rFonts w:hint="eastAsia"/>
          <w:lang w:eastAsia="zh-CN"/>
        </w:rPr>
      </w:pPr>
      <w:r>
        <w:rPr>
          <w:rFonts w:ascii="Arial" w:hAnsi="Arial"/>
          <w:lang w:eastAsia="zh-CN"/>
        </w:rPr>
        <w:t>维护企业重点设备基础档案和所属用能单元，为设备能源数据维护、设备用能分析和设备级能效对标提供主数据基础。设备能源数据统一在“能源数据 &gt; 重点设备”中维护。重点设备不等同于企业全量设备台账，仅维护具有显著用能、独立计量条件、能效分析或节能优化价值的设备；同类小型设备可按系统或设备组归集管理。</w:t>
      </w:r>
    </w:p>
    <w:p w14:paraId="0A5E8B38">
      <w:pPr>
        <w:pStyle w:val="6"/>
        <w:spacing w:before="120" w:after="120" w:line="288" w:lineRule="auto"/>
        <w:rPr>
          <w:lang w:eastAsia="zh-CN"/>
        </w:rPr>
      </w:pPr>
      <w:r>
        <w:rPr>
          <w:rFonts w:ascii="Arial" w:hAnsi="Arial" w:eastAsia="黑体"/>
          <w:sz w:val="22"/>
          <w:lang w:eastAsia="zh-CN"/>
        </w:rPr>
        <w:t>3.4.</w:t>
      </w:r>
      <w:r>
        <w:rPr>
          <w:rFonts w:hint="eastAsia" w:ascii="Arial" w:hAnsi="Arial" w:eastAsia="黑体"/>
          <w:sz w:val="22"/>
          <w:lang w:eastAsia="zh-CN"/>
        </w:rPr>
        <w:t>3</w:t>
      </w:r>
      <w:r>
        <w:rPr>
          <w:rFonts w:ascii="Arial" w:hAnsi="Arial" w:eastAsia="黑体"/>
          <w:sz w:val="22"/>
          <w:lang w:eastAsia="zh-CN"/>
        </w:rPr>
        <w:t>.2. UI Design UI设计</w:t>
      </w:r>
    </w:p>
    <w:p w14:paraId="61E88E4B">
      <w:pPr>
        <w:rPr>
          <w:rFonts w:ascii="Arial" w:hAnsi="Arial"/>
          <w:lang w:eastAsia="zh-CN"/>
        </w:rPr>
      </w:pPr>
      <w:r>
        <w:rPr>
          <w:rFonts w:ascii="Arial" w:hAnsi="Arial"/>
          <w:lang w:eastAsia="zh-CN"/>
        </w:rPr>
        <w:t>页面包含关键字、一级用能单元、具体用能单元、能源分析类别和主要能源品种查询，支持设备档案新增、编辑、设备能源数据维护、删除及删除保护。新增、编辑采用分组表单布局，分为“设备信息”“归属信息”“备注”三个区域。设备信息支持设备名称、设备类型和主要能源品种填写；归属信息按“归属层级 → 所属一级用能单元 → 所属用能单元”的顺序连续填写，不使用左右交错布局；备注为选填项。重点设备列表按用能单元树形层级展示：一级用能单元作为可展开、收起的父节点，并展示该节点下的设备数量；一级单元下区分直属设备和二级用能单元，二级用能单元展示其下设备数量及设备明细。树节点与用能单元页面使用一致的展开/收起按钮、缩进和连接线。设备明细行不重复展示所属用能单元信息，归属关系由上级树节点表达。</w:t>
      </w:r>
    </w:p>
    <w:p w14:paraId="3BB74AA5">
      <w:pPr>
        <w:rPr>
          <w:rFonts w:hint="eastAsia" w:ascii="Arial" w:hAnsi="Arial"/>
          <w:lang w:eastAsia="zh-CN"/>
        </w:rPr>
      </w:pPr>
      <w:r>
        <w:drawing>
          <wp:inline distT="0" distB="0" distL="0" distR="0">
            <wp:extent cx="5904230" cy="6055360"/>
            <wp:effectExtent l="0" t="0" r="1270" b="2540"/>
            <wp:docPr id="1853682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82738" name="图片 1"/>
                    <pic:cNvPicPr>
                      <a:picLocks noChangeAspect="1"/>
                    </pic:cNvPicPr>
                  </pic:nvPicPr>
                  <pic:blipFill>
                    <a:blip r:embed="rId11"/>
                    <a:stretch>
                      <a:fillRect/>
                    </a:stretch>
                  </pic:blipFill>
                  <pic:spPr>
                    <a:xfrm>
                      <a:off x="0" y="0"/>
                      <a:ext cx="5904230" cy="6055360"/>
                    </a:xfrm>
                    <a:prstGeom prst="rect">
                      <a:avLst/>
                    </a:prstGeom>
                  </pic:spPr>
                </pic:pic>
              </a:graphicData>
            </a:graphic>
          </wp:inline>
        </w:drawing>
      </w:r>
    </w:p>
    <w:p w14:paraId="08E3458D">
      <w:pPr>
        <w:rPr>
          <w:rFonts w:hint="eastAsia" w:ascii="Arial" w:hAnsi="Arial"/>
          <w:lang w:eastAsia="zh-CN"/>
        </w:rPr>
      </w:pPr>
      <w:r>
        <w:drawing>
          <wp:inline distT="0" distB="0" distL="0" distR="0">
            <wp:extent cx="5904230" cy="3457575"/>
            <wp:effectExtent l="0" t="0" r="1270" b="9525"/>
            <wp:docPr id="941143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43905" name="图片 1"/>
                    <pic:cNvPicPr>
                      <a:picLocks noChangeAspect="1"/>
                    </pic:cNvPicPr>
                  </pic:nvPicPr>
                  <pic:blipFill>
                    <a:blip r:embed="rId12"/>
                    <a:stretch>
                      <a:fillRect/>
                    </a:stretch>
                  </pic:blipFill>
                  <pic:spPr>
                    <a:xfrm>
                      <a:off x="0" y="0"/>
                      <a:ext cx="5904230" cy="3457575"/>
                    </a:xfrm>
                    <a:prstGeom prst="rect">
                      <a:avLst/>
                    </a:prstGeom>
                  </pic:spPr>
                </pic:pic>
              </a:graphicData>
            </a:graphic>
          </wp:inline>
        </w:drawing>
      </w:r>
    </w:p>
    <w:p w14:paraId="1CA56FC5">
      <w:pPr>
        <w:pStyle w:val="6"/>
        <w:spacing w:before="120" w:after="120" w:line="288" w:lineRule="auto"/>
        <w:rPr>
          <w:lang w:eastAsia="zh-CN"/>
        </w:rPr>
      </w:pPr>
      <w:r>
        <w:rPr>
          <w:rFonts w:ascii="Arial" w:hAnsi="Arial" w:eastAsia="黑体"/>
          <w:sz w:val="22"/>
          <w:lang w:eastAsia="zh-CN"/>
        </w:rPr>
        <w:t>3.4.</w:t>
      </w:r>
      <w:r>
        <w:rPr>
          <w:rFonts w:hint="eastAsia" w:ascii="Arial" w:hAnsi="Arial" w:eastAsia="黑体"/>
          <w:sz w:val="22"/>
          <w:lang w:eastAsia="zh-CN"/>
        </w:rPr>
        <w:t>3</w:t>
      </w:r>
      <w:r>
        <w:rPr>
          <w:rFonts w:ascii="Arial" w:hAnsi="Arial" w:eastAsia="黑体"/>
          <w:sz w:val="22"/>
          <w:lang w:eastAsia="zh-CN"/>
        </w:rPr>
        <w:t>.3. 设备查询与档案维护</w:t>
      </w:r>
    </w:p>
    <w:p w14:paraId="545DA631">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3</w:t>
      </w:r>
      <w:r>
        <w:rPr>
          <w:rFonts w:ascii="Arial" w:hAnsi="Arial" w:eastAsia="黑体"/>
          <w:lang w:eastAsia="zh-CN"/>
        </w:rPr>
        <w:t>.3.1.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1417"/>
        <w:gridCol w:w="992"/>
        <w:gridCol w:w="2127"/>
        <w:gridCol w:w="4165"/>
      </w:tblGrid>
      <w:tr w14:paraId="439B9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90" w:type="dxa"/>
            <w:shd w:val="clear" w:color="auto" w:fill="D9EAD3"/>
            <w:tcMar>
              <w:top w:w="80" w:type="dxa"/>
              <w:left w:w="100" w:type="dxa"/>
              <w:bottom w:w="80" w:type="dxa"/>
              <w:right w:w="100" w:type="dxa"/>
            </w:tcMar>
            <w:vAlign w:val="center"/>
          </w:tcPr>
          <w:p w14:paraId="27BD9A04">
            <w:pPr>
              <w:spacing w:after="0" w:line="276" w:lineRule="auto"/>
              <w:rPr>
                <w:rFonts w:hint="eastAsia"/>
              </w:rPr>
            </w:pPr>
            <w:r>
              <w:rPr>
                <w:rFonts w:ascii="Arial" w:hAnsi="Arial"/>
                <w:b/>
                <w:sz w:val="19"/>
              </w:rPr>
              <w:t>输入项</w:t>
            </w:r>
          </w:p>
        </w:tc>
        <w:tc>
          <w:tcPr>
            <w:tcW w:w="1417" w:type="dxa"/>
            <w:shd w:val="clear" w:color="auto" w:fill="D9EAD3"/>
            <w:tcMar>
              <w:top w:w="80" w:type="dxa"/>
              <w:left w:w="100" w:type="dxa"/>
              <w:bottom w:w="80" w:type="dxa"/>
              <w:right w:w="100" w:type="dxa"/>
            </w:tcMar>
            <w:vAlign w:val="center"/>
          </w:tcPr>
          <w:p w14:paraId="2FCA5ABB">
            <w:pPr>
              <w:spacing w:after="0" w:line="276" w:lineRule="auto"/>
              <w:rPr>
                <w:rFonts w:hint="eastAsia"/>
              </w:rPr>
            </w:pPr>
            <w:r>
              <w:rPr>
                <w:rFonts w:ascii="Arial" w:hAnsi="Arial"/>
                <w:b/>
                <w:sz w:val="19"/>
              </w:rPr>
              <w:t>类型</w:t>
            </w:r>
          </w:p>
        </w:tc>
        <w:tc>
          <w:tcPr>
            <w:tcW w:w="992" w:type="dxa"/>
            <w:shd w:val="clear" w:color="auto" w:fill="D9EAD3"/>
            <w:tcMar>
              <w:top w:w="80" w:type="dxa"/>
              <w:left w:w="100" w:type="dxa"/>
              <w:bottom w:w="80" w:type="dxa"/>
              <w:right w:w="100" w:type="dxa"/>
            </w:tcMar>
            <w:vAlign w:val="center"/>
          </w:tcPr>
          <w:p w14:paraId="01077228">
            <w:pPr>
              <w:spacing w:after="0" w:line="276" w:lineRule="auto"/>
              <w:rPr>
                <w:rFonts w:hint="eastAsia"/>
              </w:rPr>
            </w:pPr>
            <w:r>
              <w:rPr>
                <w:rFonts w:ascii="Arial" w:hAnsi="Arial"/>
                <w:b/>
                <w:sz w:val="19"/>
              </w:rPr>
              <w:t>是否必填</w:t>
            </w:r>
          </w:p>
        </w:tc>
        <w:tc>
          <w:tcPr>
            <w:tcW w:w="2127" w:type="dxa"/>
            <w:shd w:val="clear" w:color="auto" w:fill="D9EAD3"/>
            <w:tcMar>
              <w:top w:w="80" w:type="dxa"/>
              <w:left w:w="100" w:type="dxa"/>
              <w:bottom w:w="80" w:type="dxa"/>
              <w:right w:w="100" w:type="dxa"/>
            </w:tcMar>
            <w:vAlign w:val="center"/>
          </w:tcPr>
          <w:p w14:paraId="15B3212E">
            <w:pPr>
              <w:spacing w:after="0" w:line="276" w:lineRule="auto"/>
              <w:rPr>
                <w:rFonts w:hint="eastAsia"/>
              </w:rPr>
            </w:pPr>
            <w:r>
              <w:rPr>
                <w:rFonts w:ascii="Arial" w:hAnsi="Arial"/>
                <w:b/>
                <w:sz w:val="19"/>
              </w:rPr>
              <w:t>范围</w:t>
            </w:r>
          </w:p>
        </w:tc>
        <w:tc>
          <w:tcPr>
            <w:tcW w:w="4165" w:type="dxa"/>
            <w:shd w:val="clear" w:color="auto" w:fill="D9EAD3"/>
            <w:tcMar>
              <w:top w:w="80" w:type="dxa"/>
              <w:left w:w="100" w:type="dxa"/>
              <w:bottom w:w="80" w:type="dxa"/>
              <w:right w:w="100" w:type="dxa"/>
            </w:tcMar>
            <w:vAlign w:val="center"/>
          </w:tcPr>
          <w:p w14:paraId="140CA17B">
            <w:pPr>
              <w:spacing w:after="0" w:line="276" w:lineRule="auto"/>
              <w:rPr>
                <w:rFonts w:hint="eastAsia"/>
              </w:rPr>
            </w:pPr>
            <w:r>
              <w:rPr>
                <w:rFonts w:ascii="Arial" w:hAnsi="Arial"/>
                <w:b/>
                <w:sz w:val="19"/>
              </w:rPr>
              <w:t>备注</w:t>
            </w:r>
          </w:p>
        </w:tc>
      </w:tr>
      <w:tr w14:paraId="1106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437F31C7">
            <w:pPr>
              <w:spacing w:after="0" w:line="276" w:lineRule="auto"/>
              <w:rPr>
                <w:rFonts w:hint="eastAsia" w:ascii="Arial" w:hAnsi="Arial"/>
                <w:sz w:val="19"/>
                <w:lang w:eastAsia="zh-CN"/>
              </w:rPr>
            </w:pPr>
            <w:r>
              <w:rPr>
                <w:rFonts w:hint="eastAsia" w:ascii="Arial" w:hAnsi="Arial"/>
                <w:sz w:val="19"/>
                <w:lang w:eastAsia="zh-CN"/>
              </w:rPr>
              <w:t>关键字</w:t>
            </w:r>
          </w:p>
        </w:tc>
        <w:tc>
          <w:tcPr>
            <w:tcW w:w="1417" w:type="dxa"/>
            <w:tcMar>
              <w:top w:w="80" w:type="dxa"/>
              <w:left w:w="100" w:type="dxa"/>
              <w:bottom w:w="80" w:type="dxa"/>
              <w:right w:w="100" w:type="dxa"/>
            </w:tcMar>
            <w:vAlign w:val="center"/>
          </w:tcPr>
          <w:p w14:paraId="01A5850D">
            <w:pPr>
              <w:spacing w:after="0" w:line="276" w:lineRule="auto"/>
              <w:rPr>
                <w:rFonts w:hint="eastAsia" w:ascii="Arial" w:hAnsi="Arial"/>
                <w:sz w:val="19"/>
                <w:lang w:eastAsia="zh-CN"/>
              </w:rPr>
            </w:pPr>
            <w:r>
              <w:rPr>
                <w:rFonts w:ascii="Arial" w:hAnsi="Arial"/>
                <w:sz w:val="19"/>
                <w:lang w:eastAsia="zh-CN"/>
              </w:rPr>
              <w:t>文本框/搜索框</w:t>
            </w:r>
          </w:p>
        </w:tc>
        <w:tc>
          <w:tcPr>
            <w:tcW w:w="992" w:type="dxa"/>
            <w:tcMar>
              <w:top w:w="80" w:type="dxa"/>
              <w:left w:w="100" w:type="dxa"/>
              <w:bottom w:w="80" w:type="dxa"/>
              <w:right w:w="100" w:type="dxa"/>
            </w:tcMar>
            <w:vAlign w:val="center"/>
          </w:tcPr>
          <w:p w14:paraId="45EDEA76">
            <w:pPr>
              <w:spacing w:after="0" w:line="276" w:lineRule="auto"/>
              <w:rPr>
                <w:rFonts w:hint="eastAsia" w:ascii="Arial" w:hAnsi="Arial"/>
                <w:sz w:val="19"/>
                <w:lang w:eastAsia="zh-CN"/>
              </w:rPr>
            </w:pPr>
            <w:r>
              <w:rPr>
                <w:rFonts w:hint="eastAsia" w:ascii="Arial" w:hAnsi="Arial"/>
                <w:sz w:val="19"/>
                <w:lang w:eastAsia="zh-CN"/>
              </w:rPr>
              <w:t>否</w:t>
            </w:r>
          </w:p>
        </w:tc>
        <w:tc>
          <w:tcPr>
            <w:tcW w:w="2127" w:type="dxa"/>
            <w:tcMar>
              <w:top w:w="80" w:type="dxa"/>
              <w:left w:w="100" w:type="dxa"/>
              <w:bottom w:w="80" w:type="dxa"/>
              <w:right w:w="100" w:type="dxa"/>
            </w:tcMar>
            <w:vAlign w:val="center"/>
          </w:tcPr>
          <w:p w14:paraId="5348872F">
            <w:pPr>
              <w:spacing w:after="0" w:line="276" w:lineRule="auto"/>
              <w:rPr>
                <w:rFonts w:hint="eastAsia" w:ascii="Arial" w:hAnsi="Arial"/>
                <w:sz w:val="19"/>
                <w:lang w:eastAsia="zh-CN"/>
              </w:rPr>
            </w:pPr>
            <w:r>
              <w:rPr>
                <w:rFonts w:ascii="Arial" w:hAnsi="Arial"/>
                <w:sz w:val="19"/>
                <w:lang w:eastAsia="zh-CN"/>
              </w:rPr>
              <w:t>设备名称、设备类型</w:t>
            </w:r>
          </w:p>
        </w:tc>
        <w:tc>
          <w:tcPr>
            <w:tcW w:w="4165" w:type="dxa"/>
            <w:tcMar>
              <w:top w:w="80" w:type="dxa"/>
              <w:left w:w="100" w:type="dxa"/>
              <w:bottom w:w="80" w:type="dxa"/>
              <w:right w:w="100" w:type="dxa"/>
            </w:tcMar>
            <w:vAlign w:val="center"/>
          </w:tcPr>
          <w:p w14:paraId="207704F8">
            <w:pPr>
              <w:spacing w:after="0" w:line="276" w:lineRule="auto"/>
              <w:rPr>
                <w:rFonts w:hint="eastAsia" w:ascii="Arial" w:hAnsi="Arial"/>
                <w:sz w:val="19"/>
                <w:lang w:eastAsia="zh-CN"/>
              </w:rPr>
            </w:pPr>
            <w:r>
              <w:rPr>
                <w:rFonts w:ascii="Arial" w:hAnsi="Arial"/>
                <w:sz w:val="19"/>
                <w:lang w:eastAsia="zh-CN"/>
              </w:rPr>
              <w:t>支持模糊查询</w:t>
            </w:r>
          </w:p>
        </w:tc>
      </w:tr>
      <w:tr w14:paraId="0AEF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3F36E8E1">
            <w:pPr>
              <w:spacing w:after="0" w:line="276" w:lineRule="auto"/>
              <w:rPr>
                <w:rFonts w:hint="eastAsia" w:ascii="Arial" w:hAnsi="Arial"/>
                <w:sz w:val="19"/>
                <w:lang w:eastAsia="zh-CN"/>
              </w:rPr>
            </w:pPr>
            <w:r>
              <w:rPr>
                <w:rFonts w:ascii="Arial" w:hAnsi="Arial"/>
                <w:sz w:val="19"/>
                <w:lang w:eastAsia="zh-CN"/>
              </w:rPr>
              <w:t>一级用能单元</w:t>
            </w:r>
          </w:p>
        </w:tc>
        <w:tc>
          <w:tcPr>
            <w:tcW w:w="1417" w:type="dxa"/>
            <w:tcMar>
              <w:top w:w="80" w:type="dxa"/>
              <w:left w:w="100" w:type="dxa"/>
              <w:bottom w:w="80" w:type="dxa"/>
              <w:right w:w="100" w:type="dxa"/>
            </w:tcMar>
            <w:vAlign w:val="center"/>
          </w:tcPr>
          <w:p w14:paraId="3890C426">
            <w:pPr>
              <w:spacing w:after="0" w:line="276" w:lineRule="auto"/>
              <w:rPr>
                <w:rFonts w:hint="eastAsia" w:ascii="Arial" w:hAnsi="Arial"/>
                <w:sz w:val="19"/>
                <w:lang w:eastAsia="zh-CN"/>
              </w:rPr>
            </w:pPr>
            <w:r>
              <w:rPr>
                <w:rFonts w:ascii="Arial" w:hAnsi="Arial"/>
                <w:sz w:val="19"/>
                <w:lang w:eastAsia="zh-CN"/>
              </w:rPr>
              <w:t>下拉框</w:t>
            </w:r>
          </w:p>
        </w:tc>
        <w:tc>
          <w:tcPr>
            <w:tcW w:w="992" w:type="dxa"/>
            <w:tcMar>
              <w:top w:w="80" w:type="dxa"/>
              <w:left w:w="100" w:type="dxa"/>
              <w:bottom w:w="80" w:type="dxa"/>
              <w:right w:w="100" w:type="dxa"/>
            </w:tcMar>
            <w:vAlign w:val="center"/>
          </w:tcPr>
          <w:p w14:paraId="24C1B96D">
            <w:pPr>
              <w:spacing w:after="0" w:line="276" w:lineRule="auto"/>
              <w:rPr>
                <w:rFonts w:hint="eastAsia" w:ascii="Arial" w:hAnsi="Arial"/>
                <w:sz w:val="19"/>
                <w:lang w:eastAsia="zh-CN"/>
              </w:rPr>
            </w:pPr>
            <w:r>
              <w:rPr>
                <w:rFonts w:hint="eastAsia" w:ascii="Arial" w:hAnsi="Arial"/>
                <w:sz w:val="19"/>
                <w:lang w:eastAsia="zh-CN"/>
              </w:rPr>
              <w:t>否</w:t>
            </w:r>
          </w:p>
        </w:tc>
        <w:tc>
          <w:tcPr>
            <w:tcW w:w="2127" w:type="dxa"/>
            <w:tcMar>
              <w:top w:w="80" w:type="dxa"/>
              <w:left w:w="100" w:type="dxa"/>
              <w:bottom w:w="80" w:type="dxa"/>
              <w:right w:w="100" w:type="dxa"/>
            </w:tcMar>
            <w:vAlign w:val="center"/>
          </w:tcPr>
          <w:p w14:paraId="36F35959">
            <w:pPr>
              <w:spacing w:after="0" w:line="276" w:lineRule="auto"/>
              <w:rPr>
                <w:rFonts w:hint="eastAsia" w:ascii="Arial" w:hAnsi="Arial"/>
                <w:sz w:val="19"/>
                <w:lang w:eastAsia="zh-CN"/>
              </w:rPr>
            </w:pPr>
            <w:r>
              <w:rPr>
                <w:rFonts w:ascii="Arial" w:hAnsi="Arial"/>
                <w:sz w:val="19"/>
                <w:lang w:eastAsia="zh-CN"/>
              </w:rPr>
              <w:t>已有一级用能单元</w:t>
            </w:r>
          </w:p>
        </w:tc>
        <w:tc>
          <w:tcPr>
            <w:tcW w:w="4165" w:type="dxa"/>
            <w:tcMar>
              <w:top w:w="80" w:type="dxa"/>
              <w:left w:w="100" w:type="dxa"/>
              <w:bottom w:w="80" w:type="dxa"/>
              <w:right w:w="100" w:type="dxa"/>
            </w:tcMar>
            <w:vAlign w:val="center"/>
          </w:tcPr>
          <w:p w14:paraId="30B78180">
            <w:pPr>
              <w:spacing w:after="0" w:line="276" w:lineRule="auto"/>
              <w:rPr>
                <w:rFonts w:hint="eastAsia" w:ascii="Arial" w:hAnsi="Arial"/>
                <w:sz w:val="19"/>
                <w:lang w:eastAsia="zh-CN"/>
              </w:rPr>
            </w:pPr>
            <w:r>
              <w:rPr>
                <w:rFonts w:ascii="Arial" w:hAnsi="Arial"/>
                <w:sz w:val="19"/>
                <w:lang w:eastAsia="zh-CN"/>
              </w:rPr>
              <w:t>选择后联动具体用能单元</w:t>
            </w:r>
          </w:p>
        </w:tc>
      </w:tr>
      <w:tr w14:paraId="3F16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2F9753C8">
            <w:pPr>
              <w:spacing w:after="0" w:line="276" w:lineRule="auto"/>
              <w:rPr>
                <w:rFonts w:hint="eastAsia" w:ascii="Arial" w:hAnsi="Arial"/>
                <w:sz w:val="19"/>
                <w:lang w:eastAsia="zh-CN"/>
              </w:rPr>
            </w:pPr>
            <w:r>
              <w:rPr>
                <w:rFonts w:ascii="Arial" w:hAnsi="Arial"/>
                <w:sz w:val="19"/>
                <w:lang w:eastAsia="zh-CN"/>
              </w:rPr>
              <w:t>具体用能单元</w:t>
            </w:r>
          </w:p>
        </w:tc>
        <w:tc>
          <w:tcPr>
            <w:tcW w:w="1417" w:type="dxa"/>
            <w:tcMar>
              <w:top w:w="80" w:type="dxa"/>
              <w:left w:w="100" w:type="dxa"/>
              <w:bottom w:w="80" w:type="dxa"/>
              <w:right w:w="100" w:type="dxa"/>
            </w:tcMar>
            <w:vAlign w:val="center"/>
          </w:tcPr>
          <w:p w14:paraId="5B75DB86">
            <w:pPr>
              <w:spacing w:after="0" w:line="276" w:lineRule="auto"/>
              <w:rPr>
                <w:rFonts w:hint="eastAsia" w:ascii="Arial" w:hAnsi="Arial"/>
                <w:sz w:val="19"/>
                <w:lang w:eastAsia="zh-CN"/>
              </w:rPr>
            </w:pPr>
            <w:r>
              <w:rPr>
                <w:rFonts w:ascii="Arial" w:hAnsi="Arial"/>
                <w:sz w:val="19"/>
                <w:lang w:eastAsia="zh-CN"/>
              </w:rPr>
              <w:t>下拉框</w:t>
            </w:r>
          </w:p>
        </w:tc>
        <w:tc>
          <w:tcPr>
            <w:tcW w:w="992" w:type="dxa"/>
            <w:tcMar>
              <w:top w:w="80" w:type="dxa"/>
              <w:left w:w="100" w:type="dxa"/>
              <w:bottom w:w="80" w:type="dxa"/>
              <w:right w:w="100" w:type="dxa"/>
            </w:tcMar>
            <w:vAlign w:val="center"/>
          </w:tcPr>
          <w:p w14:paraId="5373828A">
            <w:pPr>
              <w:spacing w:after="0" w:line="276" w:lineRule="auto"/>
              <w:rPr>
                <w:rFonts w:hint="eastAsia" w:ascii="Arial" w:hAnsi="Arial"/>
                <w:sz w:val="19"/>
                <w:lang w:eastAsia="zh-CN"/>
              </w:rPr>
            </w:pPr>
            <w:r>
              <w:rPr>
                <w:rFonts w:hint="eastAsia" w:ascii="Arial" w:hAnsi="Arial"/>
                <w:sz w:val="19"/>
                <w:lang w:eastAsia="zh-CN"/>
              </w:rPr>
              <w:t>否</w:t>
            </w:r>
          </w:p>
        </w:tc>
        <w:tc>
          <w:tcPr>
            <w:tcW w:w="2127" w:type="dxa"/>
            <w:tcMar>
              <w:top w:w="80" w:type="dxa"/>
              <w:left w:w="100" w:type="dxa"/>
              <w:bottom w:w="80" w:type="dxa"/>
              <w:right w:w="100" w:type="dxa"/>
            </w:tcMar>
            <w:vAlign w:val="center"/>
          </w:tcPr>
          <w:p w14:paraId="1163C054">
            <w:pPr>
              <w:spacing w:after="0" w:line="276" w:lineRule="auto"/>
              <w:rPr>
                <w:rFonts w:hint="eastAsia" w:ascii="Arial" w:hAnsi="Arial"/>
                <w:sz w:val="19"/>
                <w:lang w:eastAsia="zh-CN"/>
              </w:rPr>
            </w:pPr>
            <w:r>
              <w:rPr>
                <w:rFonts w:ascii="Arial" w:hAnsi="Arial"/>
                <w:sz w:val="19"/>
                <w:lang w:eastAsia="zh-CN"/>
              </w:rPr>
              <w:t>所选一级用能单元下的用能单元</w:t>
            </w:r>
          </w:p>
        </w:tc>
        <w:tc>
          <w:tcPr>
            <w:tcW w:w="4165" w:type="dxa"/>
            <w:tcMar>
              <w:top w:w="80" w:type="dxa"/>
              <w:left w:w="100" w:type="dxa"/>
              <w:bottom w:w="80" w:type="dxa"/>
              <w:right w:w="100" w:type="dxa"/>
            </w:tcMar>
            <w:vAlign w:val="center"/>
          </w:tcPr>
          <w:p w14:paraId="3AD601FA">
            <w:pPr>
              <w:spacing w:after="0" w:line="276" w:lineRule="auto"/>
              <w:rPr>
                <w:rFonts w:hint="eastAsia" w:ascii="Arial" w:hAnsi="Arial"/>
                <w:sz w:val="19"/>
                <w:lang w:eastAsia="zh-CN"/>
              </w:rPr>
            </w:pPr>
            <w:r>
              <w:rPr>
                <w:rFonts w:ascii="Arial" w:hAnsi="Arial"/>
                <w:sz w:val="19"/>
                <w:lang w:eastAsia="zh-CN"/>
              </w:rPr>
              <w:t>级联筛选</w:t>
            </w:r>
          </w:p>
        </w:tc>
      </w:tr>
      <w:tr w14:paraId="0807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6056A900">
            <w:pPr>
              <w:spacing w:after="0" w:line="276" w:lineRule="auto"/>
              <w:rPr>
                <w:rFonts w:hint="eastAsia" w:ascii="Arial" w:hAnsi="Arial"/>
                <w:sz w:val="19"/>
                <w:lang w:eastAsia="zh-CN"/>
              </w:rPr>
            </w:pPr>
            <w:r>
              <w:rPr>
                <w:rFonts w:ascii="Arial" w:hAnsi="Arial"/>
                <w:sz w:val="19"/>
                <w:lang w:eastAsia="zh-CN"/>
              </w:rPr>
              <w:t>能源分析类别</w:t>
            </w:r>
          </w:p>
        </w:tc>
        <w:tc>
          <w:tcPr>
            <w:tcW w:w="1417" w:type="dxa"/>
            <w:tcMar>
              <w:top w:w="80" w:type="dxa"/>
              <w:left w:w="100" w:type="dxa"/>
              <w:bottom w:w="80" w:type="dxa"/>
              <w:right w:w="100" w:type="dxa"/>
            </w:tcMar>
            <w:vAlign w:val="center"/>
          </w:tcPr>
          <w:p w14:paraId="779E57DD">
            <w:pPr>
              <w:spacing w:after="0" w:line="276" w:lineRule="auto"/>
              <w:rPr>
                <w:rFonts w:hint="eastAsia" w:ascii="Arial" w:hAnsi="Arial"/>
                <w:sz w:val="19"/>
                <w:lang w:eastAsia="zh-CN"/>
              </w:rPr>
            </w:pPr>
            <w:r>
              <w:rPr>
                <w:rFonts w:hint="eastAsia" w:ascii="Arial" w:hAnsi="Arial"/>
                <w:sz w:val="19"/>
                <w:lang w:eastAsia="zh-CN"/>
              </w:rPr>
              <w:t>下拉框</w:t>
            </w:r>
          </w:p>
        </w:tc>
        <w:tc>
          <w:tcPr>
            <w:tcW w:w="992" w:type="dxa"/>
            <w:tcMar>
              <w:top w:w="80" w:type="dxa"/>
              <w:left w:w="100" w:type="dxa"/>
              <w:bottom w:w="80" w:type="dxa"/>
              <w:right w:w="100" w:type="dxa"/>
            </w:tcMar>
            <w:vAlign w:val="center"/>
          </w:tcPr>
          <w:p w14:paraId="109DA496">
            <w:pPr>
              <w:spacing w:after="0" w:line="276" w:lineRule="auto"/>
              <w:rPr>
                <w:rFonts w:hint="eastAsia" w:ascii="Arial" w:hAnsi="Arial"/>
                <w:sz w:val="19"/>
                <w:lang w:eastAsia="zh-CN"/>
              </w:rPr>
            </w:pPr>
            <w:r>
              <w:rPr>
                <w:rFonts w:ascii="Arial" w:hAnsi="Arial"/>
                <w:sz w:val="19"/>
                <w:lang w:eastAsia="zh-CN"/>
              </w:rPr>
              <w:t>否</w:t>
            </w:r>
          </w:p>
        </w:tc>
        <w:tc>
          <w:tcPr>
            <w:tcW w:w="2127" w:type="dxa"/>
            <w:tcMar>
              <w:top w:w="80" w:type="dxa"/>
              <w:left w:w="100" w:type="dxa"/>
              <w:bottom w:w="80" w:type="dxa"/>
              <w:right w:w="100" w:type="dxa"/>
            </w:tcMar>
            <w:vAlign w:val="center"/>
          </w:tcPr>
          <w:p w14:paraId="0ABFC62B">
            <w:pPr>
              <w:spacing w:after="0" w:line="276" w:lineRule="auto"/>
              <w:rPr>
                <w:rFonts w:hint="eastAsia" w:ascii="Arial" w:hAnsi="Arial"/>
                <w:sz w:val="19"/>
                <w:lang w:eastAsia="zh-CN"/>
              </w:rPr>
            </w:pPr>
            <w:r>
              <w:rPr>
                <w:rFonts w:ascii="Arial" w:hAnsi="Arial"/>
                <w:sz w:val="19"/>
                <w:lang w:eastAsia="zh-CN"/>
              </w:rPr>
              <w:t>电力、热力、化石燃料等</w:t>
            </w:r>
          </w:p>
        </w:tc>
        <w:tc>
          <w:tcPr>
            <w:tcW w:w="4165" w:type="dxa"/>
            <w:tcMar>
              <w:top w:w="80" w:type="dxa"/>
              <w:left w:w="100" w:type="dxa"/>
              <w:bottom w:w="80" w:type="dxa"/>
              <w:right w:w="100" w:type="dxa"/>
            </w:tcMar>
            <w:vAlign w:val="center"/>
          </w:tcPr>
          <w:p w14:paraId="7A221185">
            <w:pPr>
              <w:spacing w:after="0" w:line="276" w:lineRule="auto"/>
              <w:rPr>
                <w:rFonts w:hint="eastAsia" w:ascii="Arial" w:hAnsi="Arial"/>
                <w:sz w:val="19"/>
                <w:lang w:eastAsia="zh-CN"/>
              </w:rPr>
            </w:pPr>
            <w:r>
              <w:rPr>
                <w:rFonts w:ascii="Arial" w:hAnsi="Arial"/>
                <w:sz w:val="19"/>
                <w:lang w:eastAsia="zh-CN"/>
              </w:rPr>
              <w:t>选择后联动能源品种</w:t>
            </w:r>
          </w:p>
        </w:tc>
      </w:tr>
      <w:tr w14:paraId="7E83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37B323A0">
            <w:pPr>
              <w:spacing w:after="0" w:line="276" w:lineRule="auto"/>
              <w:rPr>
                <w:rFonts w:ascii="Arial" w:hAnsi="Arial"/>
                <w:sz w:val="19"/>
                <w:lang w:eastAsia="zh-CN"/>
              </w:rPr>
            </w:pPr>
            <w:r>
              <w:rPr>
                <w:rFonts w:ascii="Arial" w:hAnsi="Arial"/>
                <w:sz w:val="19"/>
                <w:lang w:eastAsia="zh-CN"/>
              </w:rPr>
              <w:t>主要能源品种</w:t>
            </w:r>
          </w:p>
          <w:p w14:paraId="138F50E0">
            <w:pPr>
              <w:spacing w:after="0" w:line="276" w:lineRule="auto"/>
              <w:rPr>
                <w:rFonts w:hint="eastAsia" w:ascii="Arial" w:hAnsi="Arial"/>
                <w:sz w:val="19"/>
                <w:lang w:eastAsia="zh-CN"/>
              </w:rPr>
            </w:pPr>
            <w:r>
              <w:rPr>
                <w:rFonts w:hint="eastAsia" w:ascii="Arial" w:hAnsi="Arial"/>
                <w:sz w:val="19"/>
                <w:lang w:eastAsia="zh-CN"/>
              </w:rPr>
              <w:t>(查询条件)</w:t>
            </w:r>
          </w:p>
        </w:tc>
        <w:tc>
          <w:tcPr>
            <w:tcW w:w="1417" w:type="dxa"/>
            <w:tcMar>
              <w:top w:w="80" w:type="dxa"/>
              <w:left w:w="100" w:type="dxa"/>
              <w:bottom w:w="80" w:type="dxa"/>
              <w:right w:w="100" w:type="dxa"/>
            </w:tcMar>
            <w:vAlign w:val="center"/>
          </w:tcPr>
          <w:p w14:paraId="7C1E6EB3">
            <w:pPr>
              <w:spacing w:after="0" w:line="276" w:lineRule="auto"/>
              <w:rPr>
                <w:rFonts w:hint="eastAsia" w:ascii="Arial" w:hAnsi="Arial"/>
                <w:sz w:val="19"/>
                <w:lang w:eastAsia="zh-CN"/>
              </w:rPr>
            </w:pPr>
            <w:r>
              <w:rPr>
                <w:rFonts w:ascii="Arial" w:hAnsi="Arial"/>
                <w:sz w:val="19"/>
                <w:lang w:eastAsia="zh-CN"/>
              </w:rPr>
              <w:t>下拉框</w:t>
            </w:r>
          </w:p>
        </w:tc>
        <w:tc>
          <w:tcPr>
            <w:tcW w:w="992" w:type="dxa"/>
            <w:tcMar>
              <w:top w:w="80" w:type="dxa"/>
              <w:left w:w="100" w:type="dxa"/>
              <w:bottom w:w="80" w:type="dxa"/>
              <w:right w:w="100" w:type="dxa"/>
            </w:tcMar>
            <w:vAlign w:val="center"/>
          </w:tcPr>
          <w:p w14:paraId="3689B440">
            <w:pPr>
              <w:spacing w:after="0" w:line="276" w:lineRule="auto"/>
              <w:rPr>
                <w:rFonts w:hint="eastAsia" w:ascii="Arial" w:hAnsi="Arial"/>
                <w:sz w:val="19"/>
                <w:lang w:eastAsia="zh-CN"/>
              </w:rPr>
            </w:pPr>
            <w:r>
              <w:rPr>
                <w:rFonts w:hint="eastAsia" w:ascii="Arial" w:hAnsi="Arial"/>
                <w:sz w:val="19"/>
                <w:lang w:eastAsia="zh-CN"/>
              </w:rPr>
              <w:t>否</w:t>
            </w:r>
          </w:p>
        </w:tc>
        <w:tc>
          <w:tcPr>
            <w:tcW w:w="2127" w:type="dxa"/>
            <w:tcMar>
              <w:top w:w="80" w:type="dxa"/>
              <w:left w:w="100" w:type="dxa"/>
              <w:bottom w:w="80" w:type="dxa"/>
              <w:right w:w="100" w:type="dxa"/>
            </w:tcMar>
            <w:vAlign w:val="center"/>
          </w:tcPr>
          <w:p w14:paraId="5BD4D264">
            <w:pPr>
              <w:spacing w:after="0" w:line="276" w:lineRule="auto"/>
              <w:rPr>
                <w:rFonts w:hint="eastAsia" w:ascii="Arial" w:hAnsi="Arial"/>
                <w:sz w:val="19"/>
                <w:lang w:eastAsia="zh-CN"/>
              </w:rPr>
            </w:pPr>
            <w:r>
              <w:rPr>
                <w:rFonts w:ascii="Arial" w:hAnsi="Arial"/>
                <w:sz w:val="19"/>
                <w:lang w:eastAsia="zh-CN"/>
              </w:rPr>
              <w:t>查询主要能源品种</w:t>
            </w:r>
          </w:p>
        </w:tc>
        <w:tc>
          <w:tcPr>
            <w:tcW w:w="4165" w:type="dxa"/>
            <w:tcMar>
              <w:top w:w="80" w:type="dxa"/>
              <w:left w:w="100" w:type="dxa"/>
              <w:bottom w:w="80" w:type="dxa"/>
              <w:right w:w="100" w:type="dxa"/>
            </w:tcMar>
            <w:vAlign w:val="center"/>
          </w:tcPr>
          <w:p w14:paraId="0E9829B0">
            <w:pPr>
              <w:spacing w:after="0" w:line="276" w:lineRule="auto"/>
              <w:rPr>
                <w:rFonts w:hint="eastAsia" w:ascii="Arial" w:hAnsi="Arial"/>
                <w:sz w:val="19"/>
                <w:lang w:eastAsia="zh-CN"/>
              </w:rPr>
            </w:pPr>
            <w:r>
              <w:rPr>
                <w:rFonts w:ascii="Arial" w:hAnsi="Arial"/>
                <w:sz w:val="19"/>
                <w:lang w:eastAsia="zh-CN"/>
              </w:rPr>
              <w:t>用于设备能源数据及能效对标</w:t>
            </w:r>
          </w:p>
        </w:tc>
      </w:tr>
      <w:tr w14:paraId="7F55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1012680A">
            <w:pPr>
              <w:spacing w:after="0" w:line="276" w:lineRule="auto"/>
              <w:rPr>
                <w:rFonts w:ascii="Arial" w:hAnsi="Arial"/>
                <w:sz w:val="19"/>
                <w:lang w:eastAsia="zh-CN"/>
              </w:rPr>
            </w:pPr>
            <w:r>
              <w:rPr>
                <w:rFonts w:ascii="Arial" w:hAnsi="Arial"/>
                <w:sz w:val="19"/>
                <w:lang w:eastAsia="zh-CN"/>
              </w:rPr>
              <w:t>归属层级</w:t>
            </w:r>
          </w:p>
        </w:tc>
        <w:tc>
          <w:tcPr>
            <w:tcW w:w="1417" w:type="dxa"/>
            <w:tcMar>
              <w:top w:w="80" w:type="dxa"/>
              <w:left w:w="100" w:type="dxa"/>
              <w:bottom w:w="80" w:type="dxa"/>
              <w:right w:w="100" w:type="dxa"/>
            </w:tcMar>
            <w:vAlign w:val="center"/>
          </w:tcPr>
          <w:p w14:paraId="2D2E0500">
            <w:pPr>
              <w:spacing w:after="0" w:line="276" w:lineRule="auto"/>
              <w:rPr>
                <w:rFonts w:ascii="Arial" w:hAnsi="Arial"/>
                <w:sz w:val="19"/>
                <w:lang w:eastAsia="zh-CN"/>
              </w:rPr>
            </w:pPr>
            <w:r>
              <w:rPr>
                <w:rFonts w:hint="eastAsia" w:ascii="Arial" w:hAnsi="Arial"/>
                <w:sz w:val="19"/>
                <w:lang w:eastAsia="zh-CN"/>
              </w:rPr>
              <w:t>下拉框</w:t>
            </w:r>
          </w:p>
        </w:tc>
        <w:tc>
          <w:tcPr>
            <w:tcW w:w="992" w:type="dxa"/>
            <w:tcMar>
              <w:top w:w="80" w:type="dxa"/>
              <w:left w:w="100" w:type="dxa"/>
              <w:bottom w:w="80" w:type="dxa"/>
              <w:right w:w="100" w:type="dxa"/>
            </w:tcMar>
            <w:vAlign w:val="center"/>
          </w:tcPr>
          <w:p w14:paraId="5982A1C5">
            <w:pPr>
              <w:spacing w:after="0" w:line="276" w:lineRule="auto"/>
              <w:rPr>
                <w:rFonts w:ascii="Arial" w:hAnsi="Arial"/>
                <w:sz w:val="19"/>
                <w:lang w:eastAsia="zh-CN"/>
              </w:rPr>
            </w:pPr>
            <w:r>
              <w:rPr>
                <w:rFonts w:hint="eastAsia" w:ascii="Arial" w:hAnsi="Arial"/>
                <w:sz w:val="19"/>
                <w:lang w:eastAsia="zh-CN"/>
              </w:rPr>
              <w:t>是</w:t>
            </w:r>
          </w:p>
        </w:tc>
        <w:tc>
          <w:tcPr>
            <w:tcW w:w="2127" w:type="dxa"/>
            <w:tcMar>
              <w:top w:w="80" w:type="dxa"/>
              <w:left w:w="100" w:type="dxa"/>
              <w:bottom w:w="80" w:type="dxa"/>
              <w:right w:w="100" w:type="dxa"/>
            </w:tcMar>
            <w:vAlign w:val="center"/>
          </w:tcPr>
          <w:p w14:paraId="0384FB6E">
            <w:pPr>
              <w:spacing w:after="0" w:line="276" w:lineRule="auto"/>
              <w:rPr>
                <w:rFonts w:ascii="Arial" w:hAnsi="Arial"/>
                <w:sz w:val="19"/>
                <w:lang w:eastAsia="zh-CN"/>
              </w:rPr>
            </w:pPr>
            <w:r>
              <w:rPr>
                <w:rFonts w:ascii="Arial" w:hAnsi="Arial"/>
                <w:sz w:val="19"/>
                <w:lang w:eastAsia="zh-CN"/>
              </w:rPr>
              <w:t>一级用能单元/二级用能单元</w:t>
            </w:r>
          </w:p>
        </w:tc>
        <w:tc>
          <w:tcPr>
            <w:tcW w:w="4165" w:type="dxa"/>
            <w:tcMar>
              <w:top w:w="80" w:type="dxa"/>
              <w:left w:w="100" w:type="dxa"/>
              <w:bottom w:w="80" w:type="dxa"/>
              <w:right w:w="100" w:type="dxa"/>
            </w:tcMar>
            <w:vAlign w:val="center"/>
          </w:tcPr>
          <w:p w14:paraId="1FAE5DEA">
            <w:pPr>
              <w:spacing w:after="0" w:line="276" w:lineRule="auto"/>
              <w:rPr>
                <w:rFonts w:hint="eastAsia" w:ascii="Arial" w:hAnsi="Arial"/>
                <w:sz w:val="19"/>
                <w:lang w:eastAsia="zh-CN"/>
              </w:rPr>
            </w:pPr>
            <w:r>
              <w:rPr>
                <w:rFonts w:ascii="Arial" w:hAnsi="Arial"/>
                <w:sz w:val="19"/>
                <w:lang w:eastAsia="zh-CN"/>
              </w:rPr>
              <w:t>新增、编辑时使用</w:t>
            </w:r>
          </w:p>
        </w:tc>
      </w:tr>
      <w:tr w14:paraId="6A395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13187D94">
            <w:pPr>
              <w:spacing w:after="0" w:line="276" w:lineRule="auto"/>
              <w:rPr>
                <w:rFonts w:ascii="Arial" w:hAnsi="Arial"/>
                <w:sz w:val="19"/>
                <w:lang w:eastAsia="zh-CN"/>
              </w:rPr>
            </w:pPr>
            <w:r>
              <w:rPr>
                <w:rFonts w:ascii="Arial" w:hAnsi="Arial"/>
                <w:sz w:val="19"/>
                <w:lang w:eastAsia="zh-CN"/>
              </w:rPr>
              <w:t>所属一级用能单元</w:t>
            </w:r>
          </w:p>
        </w:tc>
        <w:tc>
          <w:tcPr>
            <w:tcW w:w="1417" w:type="dxa"/>
            <w:tcMar>
              <w:top w:w="80" w:type="dxa"/>
              <w:left w:w="100" w:type="dxa"/>
              <w:bottom w:w="80" w:type="dxa"/>
              <w:right w:w="100" w:type="dxa"/>
            </w:tcMar>
            <w:vAlign w:val="center"/>
          </w:tcPr>
          <w:p w14:paraId="2D966285">
            <w:pPr>
              <w:spacing w:after="0" w:line="276" w:lineRule="auto"/>
              <w:rPr>
                <w:rFonts w:ascii="Arial" w:hAnsi="Arial"/>
                <w:sz w:val="19"/>
                <w:lang w:eastAsia="zh-CN"/>
              </w:rPr>
            </w:pPr>
            <w:r>
              <w:rPr>
                <w:rFonts w:hint="eastAsia" w:ascii="Arial" w:hAnsi="Arial"/>
                <w:sz w:val="19"/>
                <w:lang w:eastAsia="zh-CN"/>
              </w:rPr>
              <w:t>下拉框</w:t>
            </w:r>
          </w:p>
        </w:tc>
        <w:tc>
          <w:tcPr>
            <w:tcW w:w="992" w:type="dxa"/>
            <w:tcMar>
              <w:top w:w="80" w:type="dxa"/>
              <w:left w:w="100" w:type="dxa"/>
              <w:bottom w:w="80" w:type="dxa"/>
              <w:right w:w="100" w:type="dxa"/>
            </w:tcMar>
            <w:vAlign w:val="center"/>
          </w:tcPr>
          <w:p w14:paraId="7D4E544A">
            <w:pPr>
              <w:spacing w:after="0" w:line="276" w:lineRule="auto"/>
              <w:rPr>
                <w:rFonts w:ascii="Arial" w:hAnsi="Arial"/>
                <w:sz w:val="19"/>
                <w:lang w:eastAsia="zh-CN"/>
              </w:rPr>
            </w:pPr>
            <w:r>
              <w:rPr>
                <w:rFonts w:hint="eastAsia" w:ascii="Arial" w:hAnsi="Arial"/>
                <w:sz w:val="19"/>
                <w:lang w:eastAsia="zh-CN"/>
              </w:rPr>
              <w:t>条件必填</w:t>
            </w:r>
          </w:p>
        </w:tc>
        <w:tc>
          <w:tcPr>
            <w:tcW w:w="2127" w:type="dxa"/>
            <w:tcMar>
              <w:top w:w="80" w:type="dxa"/>
              <w:left w:w="100" w:type="dxa"/>
              <w:bottom w:w="80" w:type="dxa"/>
              <w:right w:w="100" w:type="dxa"/>
            </w:tcMar>
            <w:vAlign w:val="center"/>
          </w:tcPr>
          <w:p w14:paraId="4104A221">
            <w:pPr>
              <w:spacing w:after="0" w:line="276" w:lineRule="auto"/>
              <w:rPr>
                <w:rFonts w:ascii="Arial" w:hAnsi="Arial"/>
                <w:sz w:val="19"/>
                <w:lang w:eastAsia="zh-CN"/>
              </w:rPr>
            </w:pPr>
            <w:r>
              <w:rPr>
                <w:rFonts w:ascii="Arial" w:hAnsi="Arial"/>
                <w:sz w:val="19"/>
                <w:lang w:eastAsia="zh-CN"/>
              </w:rPr>
              <w:t>已有一级用能单元</w:t>
            </w:r>
          </w:p>
        </w:tc>
        <w:tc>
          <w:tcPr>
            <w:tcW w:w="4165" w:type="dxa"/>
            <w:tcMar>
              <w:top w:w="80" w:type="dxa"/>
              <w:left w:w="100" w:type="dxa"/>
              <w:bottom w:w="80" w:type="dxa"/>
              <w:right w:w="100" w:type="dxa"/>
            </w:tcMar>
            <w:vAlign w:val="center"/>
          </w:tcPr>
          <w:p w14:paraId="69CCA095">
            <w:pPr>
              <w:spacing w:after="0" w:line="276" w:lineRule="auto"/>
              <w:rPr>
                <w:rFonts w:hint="eastAsia" w:ascii="Arial" w:hAnsi="Arial"/>
                <w:sz w:val="19"/>
                <w:lang w:eastAsia="zh-CN"/>
              </w:rPr>
            </w:pPr>
            <w:r>
              <w:rPr>
                <w:rFonts w:ascii="Arial" w:hAnsi="Arial"/>
                <w:sz w:val="19"/>
                <w:lang w:eastAsia="zh-CN"/>
              </w:rPr>
              <w:t>归属二级用能单元时必填</w:t>
            </w:r>
          </w:p>
        </w:tc>
      </w:tr>
      <w:tr w14:paraId="74E3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33DB4FFB">
            <w:pPr>
              <w:spacing w:after="0" w:line="276" w:lineRule="auto"/>
              <w:rPr>
                <w:rFonts w:ascii="Arial" w:hAnsi="Arial"/>
                <w:sz w:val="19"/>
                <w:lang w:eastAsia="zh-CN"/>
              </w:rPr>
            </w:pPr>
            <w:r>
              <w:rPr>
                <w:rFonts w:ascii="Arial" w:hAnsi="Arial"/>
                <w:sz w:val="19"/>
                <w:lang w:eastAsia="zh-CN"/>
              </w:rPr>
              <w:t>所属用能单元</w:t>
            </w:r>
          </w:p>
        </w:tc>
        <w:tc>
          <w:tcPr>
            <w:tcW w:w="1417" w:type="dxa"/>
            <w:tcMar>
              <w:top w:w="80" w:type="dxa"/>
              <w:left w:w="100" w:type="dxa"/>
              <w:bottom w:w="80" w:type="dxa"/>
              <w:right w:w="100" w:type="dxa"/>
            </w:tcMar>
            <w:vAlign w:val="center"/>
          </w:tcPr>
          <w:p w14:paraId="7F982A8B">
            <w:pPr>
              <w:spacing w:after="0" w:line="276" w:lineRule="auto"/>
              <w:rPr>
                <w:rFonts w:ascii="Arial" w:hAnsi="Arial"/>
                <w:sz w:val="19"/>
                <w:lang w:eastAsia="zh-CN"/>
              </w:rPr>
            </w:pPr>
            <w:r>
              <w:rPr>
                <w:rFonts w:hint="eastAsia" w:ascii="Arial" w:hAnsi="Arial"/>
                <w:sz w:val="19"/>
                <w:lang w:eastAsia="zh-CN"/>
              </w:rPr>
              <w:t>下拉框</w:t>
            </w:r>
          </w:p>
        </w:tc>
        <w:tc>
          <w:tcPr>
            <w:tcW w:w="992" w:type="dxa"/>
            <w:tcMar>
              <w:top w:w="80" w:type="dxa"/>
              <w:left w:w="100" w:type="dxa"/>
              <w:bottom w:w="80" w:type="dxa"/>
              <w:right w:w="100" w:type="dxa"/>
            </w:tcMar>
            <w:vAlign w:val="center"/>
          </w:tcPr>
          <w:p w14:paraId="0BA518F3">
            <w:pPr>
              <w:spacing w:after="0" w:line="276" w:lineRule="auto"/>
              <w:rPr>
                <w:rFonts w:ascii="Arial" w:hAnsi="Arial"/>
                <w:sz w:val="19"/>
                <w:lang w:eastAsia="zh-CN"/>
              </w:rPr>
            </w:pPr>
            <w:r>
              <w:rPr>
                <w:rFonts w:hint="eastAsia" w:ascii="Arial" w:hAnsi="Arial"/>
                <w:sz w:val="19"/>
                <w:lang w:eastAsia="zh-CN"/>
              </w:rPr>
              <w:t>是</w:t>
            </w:r>
          </w:p>
        </w:tc>
        <w:tc>
          <w:tcPr>
            <w:tcW w:w="2127" w:type="dxa"/>
            <w:tcMar>
              <w:top w:w="80" w:type="dxa"/>
              <w:left w:w="100" w:type="dxa"/>
              <w:bottom w:w="80" w:type="dxa"/>
              <w:right w:w="100" w:type="dxa"/>
            </w:tcMar>
            <w:vAlign w:val="center"/>
          </w:tcPr>
          <w:p w14:paraId="57BADEE5">
            <w:pPr>
              <w:spacing w:after="0" w:line="276" w:lineRule="auto"/>
              <w:rPr>
                <w:rFonts w:ascii="Arial" w:hAnsi="Arial"/>
                <w:sz w:val="19"/>
                <w:lang w:eastAsia="zh-CN"/>
              </w:rPr>
            </w:pPr>
            <w:r>
              <w:rPr>
                <w:rFonts w:ascii="Arial" w:hAnsi="Arial"/>
                <w:sz w:val="19"/>
                <w:lang w:eastAsia="zh-CN"/>
              </w:rPr>
              <w:t>已有用能单元</w:t>
            </w:r>
          </w:p>
        </w:tc>
        <w:tc>
          <w:tcPr>
            <w:tcW w:w="4165" w:type="dxa"/>
            <w:tcMar>
              <w:top w:w="80" w:type="dxa"/>
              <w:left w:w="100" w:type="dxa"/>
              <w:bottom w:w="80" w:type="dxa"/>
              <w:right w:w="100" w:type="dxa"/>
            </w:tcMar>
            <w:vAlign w:val="center"/>
          </w:tcPr>
          <w:p w14:paraId="3705CF02">
            <w:pPr>
              <w:spacing w:after="0" w:line="276" w:lineRule="auto"/>
              <w:rPr>
                <w:rFonts w:hint="eastAsia" w:ascii="Arial" w:hAnsi="Arial"/>
                <w:sz w:val="19"/>
                <w:lang w:eastAsia="zh-CN"/>
              </w:rPr>
            </w:pPr>
            <w:r>
              <w:rPr>
                <w:rFonts w:ascii="Arial" w:hAnsi="Arial"/>
                <w:sz w:val="19"/>
                <w:lang w:eastAsia="zh-CN"/>
              </w:rPr>
              <w:t>当归属层级为一级用能单元时，直接选择一级用能单元；当归属层级为二级用能单元时，需先选择所属一级用能单元，再选择其下二级用能单元。前置条件未完成时，该字段不可选。</w:t>
            </w:r>
          </w:p>
        </w:tc>
      </w:tr>
      <w:tr w14:paraId="17863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5043691B">
            <w:pPr>
              <w:spacing w:after="0" w:line="276" w:lineRule="auto"/>
              <w:rPr>
                <w:rFonts w:ascii="Arial" w:hAnsi="Arial"/>
                <w:sz w:val="19"/>
                <w:lang w:eastAsia="zh-CN"/>
              </w:rPr>
            </w:pPr>
            <w:r>
              <w:rPr>
                <w:rFonts w:hint="eastAsia" w:ascii="Arial" w:hAnsi="Arial"/>
                <w:sz w:val="19"/>
                <w:lang w:eastAsia="zh-CN"/>
              </w:rPr>
              <w:t>设备类型</w:t>
            </w:r>
          </w:p>
        </w:tc>
        <w:tc>
          <w:tcPr>
            <w:tcW w:w="1417" w:type="dxa"/>
            <w:tcMar>
              <w:top w:w="80" w:type="dxa"/>
              <w:left w:w="100" w:type="dxa"/>
              <w:bottom w:w="80" w:type="dxa"/>
              <w:right w:w="100" w:type="dxa"/>
            </w:tcMar>
            <w:vAlign w:val="center"/>
          </w:tcPr>
          <w:p w14:paraId="45241B6E">
            <w:pPr>
              <w:spacing w:after="0" w:line="276" w:lineRule="auto"/>
              <w:rPr>
                <w:rFonts w:ascii="Arial" w:hAnsi="Arial"/>
                <w:sz w:val="19"/>
                <w:lang w:eastAsia="zh-CN"/>
              </w:rPr>
            </w:pPr>
            <w:r>
              <w:rPr>
                <w:rFonts w:hint="eastAsia" w:ascii="Arial" w:hAnsi="Arial"/>
                <w:sz w:val="19"/>
                <w:lang w:eastAsia="zh-CN"/>
              </w:rPr>
              <w:t>下拉框</w:t>
            </w:r>
          </w:p>
        </w:tc>
        <w:tc>
          <w:tcPr>
            <w:tcW w:w="992" w:type="dxa"/>
            <w:tcMar>
              <w:top w:w="80" w:type="dxa"/>
              <w:left w:w="100" w:type="dxa"/>
              <w:bottom w:w="80" w:type="dxa"/>
              <w:right w:w="100" w:type="dxa"/>
            </w:tcMar>
            <w:vAlign w:val="center"/>
          </w:tcPr>
          <w:p w14:paraId="153D3703">
            <w:pPr>
              <w:spacing w:after="0" w:line="276" w:lineRule="auto"/>
              <w:rPr>
                <w:rFonts w:ascii="Arial" w:hAnsi="Arial"/>
                <w:sz w:val="19"/>
                <w:lang w:eastAsia="zh-CN"/>
              </w:rPr>
            </w:pPr>
            <w:r>
              <w:rPr>
                <w:rFonts w:hint="eastAsia" w:ascii="Arial" w:hAnsi="Arial"/>
                <w:sz w:val="19"/>
                <w:lang w:eastAsia="zh-CN"/>
              </w:rPr>
              <w:t>是</w:t>
            </w:r>
          </w:p>
        </w:tc>
        <w:tc>
          <w:tcPr>
            <w:tcW w:w="2127" w:type="dxa"/>
            <w:tcMar>
              <w:top w:w="80" w:type="dxa"/>
              <w:left w:w="100" w:type="dxa"/>
              <w:bottom w:w="80" w:type="dxa"/>
              <w:right w:w="100" w:type="dxa"/>
            </w:tcMar>
            <w:vAlign w:val="center"/>
          </w:tcPr>
          <w:p w14:paraId="68741EB7">
            <w:pPr>
              <w:spacing w:after="0" w:line="276" w:lineRule="auto"/>
              <w:rPr>
                <w:rFonts w:hint="eastAsia" w:ascii="Arial" w:hAnsi="Arial"/>
                <w:sz w:val="19"/>
                <w:lang w:eastAsia="zh-CN"/>
              </w:rPr>
            </w:pPr>
            <w:r>
              <w:rPr>
                <w:rFonts w:ascii="Arial" w:hAnsi="Arial"/>
                <w:sz w:val="19"/>
                <w:lang w:eastAsia="zh-CN"/>
              </w:rPr>
              <w:t>动力设备、泵类、风机、空压设备、制冷/空调设备、加热/锅炉设备、输送设备、加工设备、表面处理设备、检测设备、其他（自定义）。</w:t>
            </w:r>
          </w:p>
        </w:tc>
        <w:tc>
          <w:tcPr>
            <w:tcW w:w="4165" w:type="dxa"/>
            <w:tcMar>
              <w:top w:w="80" w:type="dxa"/>
              <w:left w:w="100" w:type="dxa"/>
              <w:bottom w:w="80" w:type="dxa"/>
              <w:right w:w="100" w:type="dxa"/>
            </w:tcMar>
            <w:vAlign w:val="center"/>
          </w:tcPr>
          <w:p w14:paraId="49CB4E43">
            <w:pPr>
              <w:spacing w:after="0" w:line="276" w:lineRule="auto"/>
              <w:rPr>
                <w:rFonts w:hint="eastAsia" w:ascii="Arial" w:hAnsi="Arial"/>
                <w:sz w:val="19"/>
                <w:lang w:eastAsia="zh-CN"/>
              </w:rPr>
            </w:pPr>
            <w:r>
              <w:rPr>
                <w:rFonts w:ascii="Arial" w:hAnsi="Arial"/>
                <w:sz w:val="19"/>
                <w:lang w:eastAsia="zh-CN"/>
              </w:rPr>
              <w:t>选择“其他”时填写自定义类型</w:t>
            </w:r>
          </w:p>
        </w:tc>
      </w:tr>
      <w:tr w14:paraId="38051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13DA43BB">
            <w:pPr>
              <w:spacing w:after="0" w:line="276" w:lineRule="auto"/>
              <w:rPr>
                <w:rFonts w:ascii="Arial" w:hAnsi="Arial"/>
                <w:sz w:val="19"/>
                <w:lang w:eastAsia="zh-CN"/>
              </w:rPr>
            </w:pPr>
            <w:r>
              <w:rPr>
                <w:rFonts w:ascii="Arial" w:hAnsi="Arial"/>
                <w:sz w:val="19"/>
                <w:lang w:eastAsia="zh-CN"/>
              </w:rPr>
              <w:t>自定义设备类型</w:t>
            </w:r>
          </w:p>
        </w:tc>
        <w:tc>
          <w:tcPr>
            <w:tcW w:w="1417" w:type="dxa"/>
            <w:tcMar>
              <w:top w:w="80" w:type="dxa"/>
              <w:left w:w="100" w:type="dxa"/>
              <w:bottom w:w="80" w:type="dxa"/>
              <w:right w:w="100" w:type="dxa"/>
            </w:tcMar>
            <w:vAlign w:val="center"/>
          </w:tcPr>
          <w:p w14:paraId="3765150E">
            <w:pPr>
              <w:spacing w:after="0" w:line="276" w:lineRule="auto"/>
              <w:rPr>
                <w:rFonts w:ascii="Arial" w:hAnsi="Arial"/>
                <w:sz w:val="19"/>
                <w:lang w:eastAsia="zh-CN"/>
              </w:rPr>
            </w:pPr>
            <w:r>
              <w:rPr>
                <w:rFonts w:hint="eastAsia" w:ascii="Arial" w:hAnsi="Arial"/>
                <w:sz w:val="19"/>
                <w:lang w:eastAsia="zh-CN"/>
              </w:rPr>
              <w:t>文本框</w:t>
            </w:r>
          </w:p>
        </w:tc>
        <w:tc>
          <w:tcPr>
            <w:tcW w:w="992" w:type="dxa"/>
            <w:tcMar>
              <w:top w:w="80" w:type="dxa"/>
              <w:left w:w="100" w:type="dxa"/>
              <w:bottom w:w="80" w:type="dxa"/>
              <w:right w:w="100" w:type="dxa"/>
            </w:tcMar>
            <w:vAlign w:val="center"/>
          </w:tcPr>
          <w:p w14:paraId="3BE595CC">
            <w:pPr>
              <w:spacing w:after="0" w:line="276" w:lineRule="auto"/>
              <w:rPr>
                <w:rFonts w:ascii="Arial" w:hAnsi="Arial"/>
                <w:sz w:val="19"/>
                <w:lang w:eastAsia="zh-CN"/>
              </w:rPr>
            </w:pPr>
            <w:r>
              <w:rPr>
                <w:rFonts w:hint="eastAsia" w:ascii="Arial" w:hAnsi="Arial"/>
                <w:sz w:val="19"/>
                <w:lang w:eastAsia="zh-CN"/>
              </w:rPr>
              <w:t>条件必填</w:t>
            </w:r>
          </w:p>
        </w:tc>
        <w:tc>
          <w:tcPr>
            <w:tcW w:w="2127" w:type="dxa"/>
            <w:tcMar>
              <w:top w:w="80" w:type="dxa"/>
              <w:left w:w="100" w:type="dxa"/>
              <w:bottom w:w="80" w:type="dxa"/>
              <w:right w:w="100" w:type="dxa"/>
            </w:tcMar>
            <w:vAlign w:val="center"/>
          </w:tcPr>
          <w:p w14:paraId="71B09989">
            <w:pPr>
              <w:spacing w:after="0" w:line="276" w:lineRule="auto"/>
              <w:rPr>
                <w:rFonts w:ascii="Arial" w:hAnsi="Arial"/>
                <w:sz w:val="19"/>
                <w:lang w:eastAsia="zh-CN"/>
              </w:rPr>
            </w:pPr>
            <w:r>
              <w:rPr>
                <w:rFonts w:ascii="Arial" w:hAnsi="Arial"/>
                <w:sz w:val="19"/>
                <w:lang w:eastAsia="zh-CN"/>
              </w:rPr>
              <w:t>自定义设备类型</w:t>
            </w:r>
          </w:p>
        </w:tc>
        <w:tc>
          <w:tcPr>
            <w:tcW w:w="4165" w:type="dxa"/>
            <w:tcMar>
              <w:top w:w="80" w:type="dxa"/>
              <w:left w:w="100" w:type="dxa"/>
              <w:bottom w:w="80" w:type="dxa"/>
              <w:right w:w="100" w:type="dxa"/>
            </w:tcMar>
            <w:vAlign w:val="center"/>
          </w:tcPr>
          <w:p w14:paraId="1EFF023A">
            <w:pPr>
              <w:spacing w:after="0" w:line="276" w:lineRule="auto"/>
              <w:rPr>
                <w:rFonts w:hint="eastAsia" w:ascii="Arial" w:hAnsi="Arial"/>
                <w:sz w:val="19"/>
                <w:lang w:eastAsia="zh-CN"/>
              </w:rPr>
            </w:pPr>
            <w:r>
              <w:rPr>
                <w:rFonts w:ascii="Arial" w:hAnsi="Arial"/>
                <w:sz w:val="19"/>
                <w:lang w:eastAsia="zh-CN"/>
              </w:rPr>
              <w:t>设备类型为“其他”时必填</w:t>
            </w:r>
          </w:p>
        </w:tc>
      </w:tr>
      <w:tr w14:paraId="08227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459BBF98">
            <w:pPr>
              <w:spacing w:after="0" w:line="276" w:lineRule="auto"/>
              <w:rPr>
                <w:rFonts w:ascii="Arial" w:hAnsi="Arial"/>
                <w:sz w:val="19"/>
                <w:lang w:eastAsia="zh-CN"/>
              </w:rPr>
            </w:pPr>
            <w:r>
              <w:rPr>
                <w:rFonts w:ascii="Arial" w:hAnsi="Arial"/>
                <w:sz w:val="19"/>
                <w:lang w:eastAsia="zh-CN"/>
              </w:rPr>
              <w:t>设备名称</w:t>
            </w:r>
          </w:p>
        </w:tc>
        <w:tc>
          <w:tcPr>
            <w:tcW w:w="1417" w:type="dxa"/>
            <w:tcMar>
              <w:top w:w="80" w:type="dxa"/>
              <w:left w:w="100" w:type="dxa"/>
              <w:bottom w:w="80" w:type="dxa"/>
              <w:right w:w="100" w:type="dxa"/>
            </w:tcMar>
            <w:vAlign w:val="center"/>
          </w:tcPr>
          <w:p w14:paraId="0311F90C">
            <w:pPr>
              <w:spacing w:after="0" w:line="276" w:lineRule="auto"/>
              <w:rPr>
                <w:rFonts w:ascii="Arial" w:hAnsi="Arial"/>
                <w:sz w:val="19"/>
                <w:lang w:eastAsia="zh-CN"/>
              </w:rPr>
            </w:pPr>
            <w:r>
              <w:rPr>
                <w:rFonts w:hint="eastAsia" w:ascii="Arial" w:hAnsi="Arial"/>
                <w:sz w:val="19"/>
                <w:lang w:eastAsia="zh-CN"/>
              </w:rPr>
              <w:t>文本框</w:t>
            </w:r>
          </w:p>
        </w:tc>
        <w:tc>
          <w:tcPr>
            <w:tcW w:w="992" w:type="dxa"/>
            <w:tcMar>
              <w:top w:w="80" w:type="dxa"/>
              <w:left w:w="100" w:type="dxa"/>
              <w:bottom w:w="80" w:type="dxa"/>
              <w:right w:w="100" w:type="dxa"/>
            </w:tcMar>
            <w:vAlign w:val="center"/>
          </w:tcPr>
          <w:p w14:paraId="638BF821">
            <w:pPr>
              <w:spacing w:after="0" w:line="276" w:lineRule="auto"/>
              <w:rPr>
                <w:rFonts w:ascii="Arial" w:hAnsi="Arial"/>
                <w:sz w:val="19"/>
                <w:lang w:eastAsia="zh-CN"/>
              </w:rPr>
            </w:pPr>
            <w:r>
              <w:rPr>
                <w:rFonts w:hint="eastAsia" w:ascii="Arial" w:hAnsi="Arial"/>
                <w:sz w:val="19"/>
                <w:lang w:eastAsia="zh-CN"/>
              </w:rPr>
              <w:t>是</w:t>
            </w:r>
          </w:p>
        </w:tc>
        <w:tc>
          <w:tcPr>
            <w:tcW w:w="2127" w:type="dxa"/>
            <w:tcMar>
              <w:top w:w="80" w:type="dxa"/>
              <w:left w:w="100" w:type="dxa"/>
              <w:bottom w:w="80" w:type="dxa"/>
              <w:right w:w="100" w:type="dxa"/>
            </w:tcMar>
            <w:vAlign w:val="center"/>
          </w:tcPr>
          <w:p w14:paraId="0BBB01BB">
            <w:pPr>
              <w:spacing w:after="0" w:line="276" w:lineRule="auto"/>
              <w:rPr>
                <w:rFonts w:hint="eastAsia" w:ascii="Arial" w:hAnsi="Arial"/>
                <w:sz w:val="19"/>
                <w:lang w:eastAsia="zh-CN"/>
              </w:rPr>
            </w:pPr>
            <w:r>
              <w:rPr>
                <w:rFonts w:hint="eastAsia" w:ascii="Arial" w:hAnsi="Arial"/>
                <w:sz w:val="19"/>
                <w:lang w:eastAsia="zh-CN"/>
              </w:rPr>
              <w:t>1-100字符</w:t>
            </w:r>
          </w:p>
        </w:tc>
        <w:tc>
          <w:tcPr>
            <w:tcW w:w="4165" w:type="dxa"/>
            <w:tcMar>
              <w:top w:w="80" w:type="dxa"/>
              <w:left w:w="100" w:type="dxa"/>
              <w:bottom w:w="80" w:type="dxa"/>
              <w:right w:w="100" w:type="dxa"/>
            </w:tcMar>
            <w:vAlign w:val="center"/>
          </w:tcPr>
          <w:p w14:paraId="203E1117">
            <w:pPr>
              <w:spacing w:after="0" w:line="276" w:lineRule="auto"/>
              <w:rPr>
                <w:rFonts w:hint="eastAsia" w:ascii="Arial" w:hAnsi="Arial"/>
                <w:sz w:val="19"/>
                <w:lang w:eastAsia="zh-CN"/>
              </w:rPr>
            </w:pPr>
            <w:r>
              <w:rPr>
                <w:rFonts w:ascii="Arial" w:hAnsi="Arial"/>
                <w:sz w:val="19"/>
                <w:lang w:eastAsia="zh-CN"/>
              </w:rPr>
              <w:t>当前实现为企业内不可重复</w:t>
            </w:r>
          </w:p>
        </w:tc>
      </w:tr>
      <w:tr w14:paraId="5C1C5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2CEF4C14">
            <w:pPr>
              <w:spacing w:after="0" w:line="276" w:lineRule="auto"/>
              <w:rPr>
                <w:rFonts w:ascii="Arial" w:hAnsi="Arial"/>
                <w:sz w:val="19"/>
                <w:lang w:eastAsia="zh-CN"/>
              </w:rPr>
            </w:pPr>
            <w:r>
              <w:rPr>
                <w:rFonts w:ascii="Arial" w:hAnsi="Arial"/>
                <w:sz w:val="19"/>
                <w:lang w:eastAsia="zh-CN"/>
              </w:rPr>
              <w:t>主要能源品种</w:t>
            </w:r>
            <w:r>
              <w:rPr>
                <w:rFonts w:hint="eastAsia" w:ascii="Arial" w:hAnsi="Arial"/>
                <w:sz w:val="19"/>
                <w:lang w:eastAsia="zh-CN"/>
              </w:rPr>
              <w:t>（必填字段）</w:t>
            </w:r>
          </w:p>
        </w:tc>
        <w:tc>
          <w:tcPr>
            <w:tcW w:w="1417" w:type="dxa"/>
            <w:tcMar>
              <w:top w:w="80" w:type="dxa"/>
              <w:left w:w="100" w:type="dxa"/>
              <w:bottom w:w="80" w:type="dxa"/>
              <w:right w:w="100" w:type="dxa"/>
            </w:tcMar>
            <w:vAlign w:val="center"/>
          </w:tcPr>
          <w:p w14:paraId="73467540">
            <w:pPr>
              <w:spacing w:after="0" w:line="276" w:lineRule="auto"/>
              <w:rPr>
                <w:rFonts w:ascii="Arial" w:hAnsi="Arial"/>
                <w:sz w:val="19"/>
                <w:lang w:eastAsia="zh-CN"/>
              </w:rPr>
            </w:pPr>
            <w:r>
              <w:rPr>
                <w:rFonts w:hint="eastAsia" w:ascii="Arial" w:hAnsi="Arial"/>
                <w:sz w:val="19"/>
                <w:lang w:eastAsia="zh-CN"/>
              </w:rPr>
              <w:t>下拉框</w:t>
            </w:r>
          </w:p>
        </w:tc>
        <w:tc>
          <w:tcPr>
            <w:tcW w:w="992" w:type="dxa"/>
            <w:tcMar>
              <w:top w:w="80" w:type="dxa"/>
              <w:left w:w="100" w:type="dxa"/>
              <w:bottom w:w="80" w:type="dxa"/>
              <w:right w:w="100" w:type="dxa"/>
            </w:tcMar>
            <w:vAlign w:val="center"/>
          </w:tcPr>
          <w:p w14:paraId="710D1E38">
            <w:pPr>
              <w:spacing w:after="0" w:line="276" w:lineRule="auto"/>
              <w:rPr>
                <w:rFonts w:ascii="Arial" w:hAnsi="Arial"/>
                <w:sz w:val="19"/>
                <w:lang w:eastAsia="zh-CN"/>
              </w:rPr>
            </w:pPr>
            <w:r>
              <w:rPr>
                <w:rFonts w:hint="eastAsia" w:ascii="Arial" w:hAnsi="Arial"/>
                <w:sz w:val="19"/>
                <w:lang w:eastAsia="zh-CN"/>
              </w:rPr>
              <w:t>是</w:t>
            </w:r>
          </w:p>
        </w:tc>
        <w:tc>
          <w:tcPr>
            <w:tcW w:w="2127" w:type="dxa"/>
            <w:tcMar>
              <w:top w:w="80" w:type="dxa"/>
              <w:left w:w="100" w:type="dxa"/>
              <w:bottom w:w="80" w:type="dxa"/>
              <w:right w:w="100" w:type="dxa"/>
            </w:tcMar>
            <w:vAlign w:val="center"/>
          </w:tcPr>
          <w:p w14:paraId="1F4D41DB">
            <w:pPr>
              <w:spacing w:after="0" w:line="276" w:lineRule="auto"/>
              <w:rPr>
                <w:rFonts w:hint="eastAsia" w:ascii="Arial" w:hAnsi="Arial"/>
                <w:sz w:val="19"/>
                <w:lang w:eastAsia="zh-CN"/>
              </w:rPr>
            </w:pPr>
            <w:r>
              <w:rPr>
                <w:rFonts w:ascii="Arial" w:hAnsi="Arial"/>
                <w:sz w:val="19"/>
                <w:lang w:eastAsia="zh-CN"/>
              </w:rPr>
              <w:t>设备主要能源品种</w:t>
            </w:r>
          </w:p>
        </w:tc>
        <w:tc>
          <w:tcPr>
            <w:tcW w:w="4165" w:type="dxa"/>
            <w:tcMar>
              <w:top w:w="80" w:type="dxa"/>
              <w:left w:w="100" w:type="dxa"/>
              <w:bottom w:w="80" w:type="dxa"/>
              <w:right w:w="100" w:type="dxa"/>
            </w:tcMar>
            <w:vAlign w:val="center"/>
          </w:tcPr>
          <w:p w14:paraId="71E43D9B">
            <w:pPr>
              <w:spacing w:after="0" w:line="276" w:lineRule="auto"/>
              <w:rPr>
                <w:rFonts w:hint="eastAsia" w:ascii="Arial" w:hAnsi="Arial"/>
                <w:sz w:val="19"/>
                <w:lang w:eastAsia="zh-CN"/>
              </w:rPr>
            </w:pPr>
            <w:r>
              <w:rPr>
                <w:rFonts w:ascii="Arial" w:hAnsi="Arial"/>
                <w:sz w:val="19"/>
                <w:lang w:eastAsia="zh-CN"/>
              </w:rPr>
              <w:t>设备的主要用能品种</w:t>
            </w:r>
          </w:p>
        </w:tc>
      </w:tr>
      <w:tr w14:paraId="06B4A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90" w:type="dxa"/>
            <w:tcMar>
              <w:top w:w="80" w:type="dxa"/>
              <w:left w:w="100" w:type="dxa"/>
              <w:bottom w:w="80" w:type="dxa"/>
              <w:right w:w="100" w:type="dxa"/>
            </w:tcMar>
            <w:vAlign w:val="center"/>
          </w:tcPr>
          <w:p w14:paraId="460322DB">
            <w:pPr>
              <w:spacing w:after="0" w:line="276" w:lineRule="auto"/>
              <w:rPr>
                <w:rFonts w:ascii="Arial" w:hAnsi="Arial"/>
                <w:sz w:val="19"/>
                <w:lang w:eastAsia="zh-CN"/>
              </w:rPr>
            </w:pPr>
            <w:r>
              <w:rPr>
                <w:rFonts w:hint="eastAsia" w:ascii="Arial" w:hAnsi="Arial"/>
                <w:sz w:val="19"/>
                <w:lang w:eastAsia="zh-CN"/>
              </w:rPr>
              <w:t>备注</w:t>
            </w:r>
          </w:p>
        </w:tc>
        <w:tc>
          <w:tcPr>
            <w:tcW w:w="1417" w:type="dxa"/>
            <w:tcMar>
              <w:top w:w="80" w:type="dxa"/>
              <w:left w:w="100" w:type="dxa"/>
              <w:bottom w:w="80" w:type="dxa"/>
              <w:right w:w="100" w:type="dxa"/>
            </w:tcMar>
            <w:vAlign w:val="center"/>
          </w:tcPr>
          <w:p w14:paraId="015CF824">
            <w:pPr>
              <w:spacing w:after="0" w:line="276" w:lineRule="auto"/>
              <w:rPr>
                <w:rFonts w:ascii="Arial" w:hAnsi="Arial"/>
                <w:sz w:val="19"/>
                <w:lang w:eastAsia="zh-CN"/>
              </w:rPr>
            </w:pPr>
            <w:r>
              <w:rPr>
                <w:rFonts w:hint="eastAsia" w:ascii="Arial" w:hAnsi="Arial"/>
                <w:sz w:val="19"/>
                <w:lang w:eastAsia="zh-CN"/>
              </w:rPr>
              <w:t>多行文本框</w:t>
            </w:r>
          </w:p>
        </w:tc>
        <w:tc>
          <w:tcPr>
            <w:tcW w:w="992" w:type="dxa"/>
            <w:tcMar>
              <w:top w:w="80" w:type="dxa"/>
              <w:left w:w="100" w:type="dxa"/>
              <w:bottom w:w="80" w:type="dxa"/>
              <w:right w:w="100" w:type="dxa"/>
            </w:tcMar>
            <w:vAlign w:val="center"/>
          </w:tcPr>
          <w:p w14:paraId="66A8229D">
            <w:pPr>
              <w:spacing w:after="0" w:line="276" w:lineRule="auto"/>
              <w:rPr>
                <w:rFonts w:ascii="Arial" w:hAnsi="Arial"/>
                <w:sz w:val="19"/>
                <w:lang w:eastAsia="zh-CN"/>
              </w:rPr>
            </w:pPr>
            <w:r>
              <w:rPr>
                <w:rFonts w:hint="eastAsia" w:ascii="Arial" w:hAnsi="Arial"/>
                <w:sz w:val="19"/>
                <w:lang w:eastAsia="zh-CN"/>
              </w:rPr>
              <w:t>否</w:t>
            </w:r>
          </w:p>
        </w:tc>
        <w:tc>
          <w:tcPr>
            <w:tcW w:w="2127" w:type="dxa"/>
            <w:tcMar>
              <w:top w:w="80" w:type="dxa"/>
              <w:left w:w="100" w:type="dxa"/>
              <w:bottom w:w="80" w:type="dxa"/>
              <w:right w:w="100" w:type="dxa"/>
            </w:tcMar>
            <w:vAlign w:val="center"/>
          </w:tcPr>
          <w:p w14:paraId="5B44E150">
            <w:pPr>
              <w:spacing w:after="0" w:line="276" w:lineRule="auto"/>
              <w:rPr>
                <w:rFonts w:ascii="Arial" w:hAnsi="Arial"/>
                <w:sz w:val="19"/>
                <w:lang w:eastAsia="zh-CN"/>
              </w:rPr>
            </w:pPr>
            <w:r>
              <w:rPr>
                <w:rFonts w:hint="eastAsia" w:ascii="Arial" w:hAnsi="Arial"/>
                <w:sz w:val="19"/>
                <w:lang w:eastAsia="zh-CN"/>
              </w:rPr>
              <w:t>—</w:t>
            </w:r>
          </w:p>
        </w:tc>
        <w:tc>
          <w:tcPr>
            <w:tcW w:w="4165" w:type="dxa"/>
            <w:tcMar>
              <w:top w:w="80" w:type="dxa"/>
              <w:left w:w="100" w:type="dxa"/>
              <w:bottom w:w="80" w:type="dxa"/>
              <w:right w:w="100" w:type="dxa"/>
            </w:tcMar>
            <w:vAlign w:val="center"/>
          </w:tcPr>
          <w:p w14:paraId="7C849E2A">
            <w:pPr>
              <w:spacing w:after="0" w:line="276" w:lineRule="auto"/>
              <w:rPr>
                <w:rFonts w:hint="eastAsia" w:ascii="Arial" w:hAnsi="Arial"/>
                <w:sz w:val="19"/>
                <w:lang w:eastAsia="zh-CN"/>
              </w:rPr>
            </w:pPr>
            <w:r>
              <w:rPr>
                <w:rFonts w:hint="eastAsia" w:ascii="Arial" w:hAnsi="Arial"/>
                <w:sz w:val="19"/>
                <w:lang w:eastAsia="zh-CN"/>
              </w:rPr>
              <w:t>设备补充说明</w:t>
            </w:r>
          </w:p>
        </w:tc>
      </w:tr>
    </w:tbl>
    <w:p w14:paraId="270915C0">
      <w:pPr>
        <w:spacing w:after="0"/>
        <w:rPr>
          <w:rFonts w:hint="eastAsia"/>
          <w:lang w:eastAsia="zh-CN"/>
        </w:rPr>
      </w:pPr>
    </w:p>
    <w:p w14:paraId="22943E32">
      <w:pPr>
        <w:pStyle w:val="7"/>
        <w:spacing w:before="120" w:after="120" w:line="288" w:lineRule="auto"/>
      </w:pPr>
      <w:r>
        <w:rPr>
          <w:rFonts w:ascii="Arial" w:hAnsi="Arial" w:eastAsia="黑体"/>
        </w:rPr>
        <w:t>3.4.</w:t>
      </w:r>
      <w:r>
        <w:rPr>
          <w:rFonts w:hint="eastAsia" w:ascii="Arial" w:hAnsi="Arial" w:eastAsia="黑体"/>
          <w:lang w:eastAsia="zh-CN"/>
        </w:rPr>
        <w:t>3</w:t>
      </w:r>
      <w:r>
        <w:rPr>
          <w:rFonts w:ascii="Arial" w:hAnsi="Arial" w:eastAsia="黑体"/>
        </w:rPr>
        <w:t>.3.2. Process 处理</w:t>
      </w:r>
    </w:p>
    <w:p w14:paraId="2C22B6AB">
      <w:pPr>
        <w:spacing w:after="60" w:line="324" w:lineRule="auto"/>
        <w:ind w:left="227" w:hanging="113"/>
        <w:rPr>
          <w:rFonts w:hint="eastAsia"/>
          <w:lang w:eastAsia="zh-CN"/>
        </w:rPr>
      </w:pPr>
      <w:r>
        <w:rPr>
          <w:rFonts w:ascii="Arial" w:hAnsi="Arial"/>
          <w:lang w:eastAsia="zh-CN"/>
        </w:rPr>
        <w:t>1. 进入“数据管理 &gt; 重点设备”页面。</w:t>
      </w:r>
    </w:p>
    <w:p w14:paraId="264A374B">
      <w:pPr>
        <w:spacing w:after="60" w:line="324" w:lineRule="auto"/>
        <w:ind w:left="227" w:hanging="113"/>
        <w:rPr>
          <w:rFonts w:ascii="Arial" w:hAnsi="Arial"/>
          <w:lang w:eastAsia="zh-CN"/>
        </w:rPr>
      </w:pPr>
      <w:r>
        <w:rPr>
          <w:rFonts w:ascii="Arial" w:hAnsi="Arial"/>
          <w:lang w:eastAsia="zh-CN"/>
        </w:rPr>
        <w:t>2. 设置关键字、用能单元、能源分析类别和主要能源品种等筛选条件，点击“查询”后展示结果；筛选条件之间支持级联。</w:t>
      </w:r>
    </w:p>
    <w:p w14:paraId="56238B35">
      <w:pPr>
        <w:spacing w:after="60" w:line="324" w:lineRule="auto"/>
        <w:ind w:left="227" w:hanging="113"/>
        <w:rPr>
          <w:lang w:eastAsia="zh-CN"/>
        </w:rPr>
      </w:pPr>
      <w:r>
        <w:rPr>
          <w:rFonts w:hint="eastAsia" w:ascii="Arial" w:hAnsi="Arial"/>
          <w:lang w:eastAsia="zh-CN"/>
        </w:rPr>
        <w:t xml:space="preserve">3. </w:t>
      </w:r>
      <w:r>
        <w:rPr>
          <w:lang w:eastAsia="zh-CN"/>
        </w:rPr>
        <w:t>系统仅展示存在符合查询条件设备的用能单元节点，并按“一级用能单元 → 直属设备/二级用能单元 → 设备明细”组织结果</w:t>
      </w:r>
      <w:r>
        <w:rPr>
          <w:rFonts w:hint="eastAsia"/>
          <w:lang w:eastAsia="zh-CN"/>
        </w:rPr>
        <w:t>。</w:t>
      </w:r>
    </w:p>
    <w:p w14:paraId="032679CF">
      <w:pPr>
        <w:spacing w:after="60" w:line="324" w:lineRule="auto"/>
        <w:ind w:left="227" w:hanging="113"/>
        <w:rPr>
          <w:rFonts w:hint="eastAsia" w:ascii="Arial" w:hAnsi="Arial"/>
          <w:lang w:eastAsia="zh-CN"/>
        </w:rPr>
      </w:pPr>
      <w:r>
        <w:rPr>
          <w:rFonts w:hint="eastAsia" w:ascii="Arial" w:hAnsi="Arial"/>
          <w:lang w:eastAsia="zh-CN"/>
        </w:rPr>
        <w:t xml:space="preserve">4. </w:t>
      </w:r>
      <w:r>
        <w:rPr>
          <w:rFonts w:ascii="Arial" w:hAnsi="Arial"/>
          <w:lang w:eastAsia="zh-CN"/>
        </w:rPr>
        <w:t>用户可点击一级用能单元节点的展开、收起按钮查看或隐藏其下设备；设备明细继承所在树节点的归属上下文，不重复展示所属用能单元字段。</w:t>
      </w:r>
    </w:p>
    <w:p w14:paraId="3C737010">
      <w:pPr>
        <w:spacing w:after="60" w:line="324" w:lineRule="auto"/>
        <w:ind w:left="227" w:hanging="113"/>
        <w:rPr>
          <w:rFonts w:ascii="Arial" w:hAnsi="Arial"/>
          <w:lang w:eastAsia="zh-CN"/>
        </w:rPr>
      </w:pPr>
      <w:r>
        <w:rPr>
          <w:rFonts w:hint="eastAsia" w:ascii="Arial" w:hAnsi="Arial"/>
          <w:lang w:eastAsia="zh-CN"/>
        </w:rPr>
        <w:t>5</w:t>
      </w:r>
      <w:r>
        <w:rPr>
          <w:rFonts w:ascii="Arial" w:hAnsi="Arial"/>
          <w:lang w:eastAsia="zh-CN"/>
        </w:rPr>
        <w:t>. 查询并维护重点设备名称、设备类型、主要能源品种、备注及所属用能单元。</w:t>
      </w:r>
    </w:p>
    <w:p w14:paraId="5B6FD707">
      <w:pPr>
        <w:spacing w:after="60" w:line="324" w:lineRule="auto"/>
        <w:ind w:left="227" w:hanging="113"/>
        <w:rPr>
          <w:rFonts w:ascii="Arial" w:hAnsi="Arial"/>
          <w:lang w:eastAsia="zh-CN"/>
        </w:rPr>
      </w:pPr>
      <w:r>
        <w:rPr>
          <w:rFonts w:hint="eastAsia" w:ascii="Arial" w:hAnsi="Arial"/>
          <w:lang w:eastAsia="zh-CN"/>
        </w:rPr>
        <w:t xml:space="preserve">6. </w:t>
      </w:r>
      <w:r>
        <w:rPr>
          <w:rFonts w:ascii="Arial" w:hAnsi="Arial"/>
          <w:lang w:eastAsia="zh-CN"/>
        </w:rPr>
        <w:t>点击新增或编辑时，系统按“设备信息、归属信息、备注”分组展示表单。</w:t>
      </w:r>
    </w:p>
    <w:p w14:paraId="0FB5A9EB">
      <w:pPr>
        <w:spacing w:after="60" w:line="324" w:lineRule="auto"/>
        <w:ind w:left="227" w:hanging="113"/>
        <w:rPr>
          <w:rFonts w:hint="eastAsia" w:ascii="Arial" w:hAnsi="Arial"/>
          <w:lang w:eastAsia="zh-CN"/>
        </w:rPr>
      </w:pPr>
      <w:r>
        <w:rPr>
          <w:rFonts w:hint="eastAsia" w:ascii="Arial" w:hAnsi="Arial"/>
          <w:lang w:eastAsia="zh-CN"/>
        </w:rPr>
        <w:t xml:space="preserve">7. </w:t>
      </w:r>
      <w:r>
        <w:rPr>
          <w:rFonts w:ascii="Arial" w:hAnsi="Arial"/>
          <w:lang w:eastAsia="zh-CN"/>
        </w:rPr>
        <w:t>选择“一级用能单元”时，直接选择所属用能单元；选择“二级用能单元”时，系统展示“所属一级用能单元”，用户选择后方可选择所属用能单元。备注为选填字段。</w:t>
      </w:r>
    </w:p>
    <w:p w14:paraId="339EDF2B">
      <w:pPr>
        <w:spacing w:after="60" w:line="324" w:lineRule="auto"/>
        <w:ind w:left="227" w:hanging="113"/>
        <w:rPr>
          <w:rFonts w:hint="eastAsia"/>
          <w:lang w:eastAsia="zh-CN"/>
        </w:rPr>
      </w:pPr>
      <w:r>
        <w:rPr>
          <w:rFonts w:hint="eastAsia" w:ascii="Arial" w:hAnsi="Arial"/>
          <w:lang w:eastAsia="zh-CN"/>
        </w:rPr>
        <w:t>8</w:t>
      </w:r>
      <w:r>
        <w:rPr>
          <w:rFonts w:ascii="Arial" w:hAnsi="Arial"/>
          <w:lang w:eastAsia="zh-CN"/>
        </w:rPr>
        <w:t>. 支持新增、编辑、删除，以及跳转至设备能源数据页面进行能源数据录入和维护；一期不展示无数据支撑的实时运行参数。</w:t>
      </w:r>
    </w:p>
    <w:p w14:paraId="70E447CA">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3</w:t>
      </w:r>
      <w:r>
        <w:rPr>
          <w:rFonts w:ascii="Arial" w:hAnsi="Arial" w:eastAsia="黑体"/>
          <w:lang w:eastAsia="zh-CN"/>
        </w:rPr>
        <w:t>.3.3. Output 输出</w:t>
      </w:r>
    </w:p>
    <w:p w14:paraId="66AC42CA">
      <w:pPr>
        <w:spacing w:after="60" w:line="324" w:lineRule="auto"/>
        <w:ind w:left="227" w:hanging="113"/>
        <w:rPr>
          <w:rFonts w:ascii="Arial" w:hAnsi="Arial"/>
          <w:lang w:eastAsia="zh-CN"/>
        </w:rPr>
      </w:pPr>
      <w:r>
        <w:rPr>
          <w:rFonts w:hint="eastAsia" w:ascii="Arial" w:hAnsi="Arial"/>
          <w:lang w:eastAsia="zh-CN"/>
        </w:rPr>
        <w:t xml:space="preserve">1. </w:t>
      </w:r>
      <w:r>
        <w:rPr>
          <w:rFonts w:ascii="Arial" w:hAnsi="Arial"/>
          <w:lang w:eastAsia="zh-CN"/>
        </w:rPr>
        <w:t>输出按用能单元层级组织的重点设备列表。</w:t>
      </w:r>
    </w:p>
    <w:p w14:paraId="0F5F4949">
      <w:pPr>
        <w:spacing w:after="60" w:line="324" w:lineRule="auto"/>
        <w:ind w:left="227" w:hanging="113"/>
        <w:rPr>
          <w:rFonts w:ascii="Arial" w:hAnsi="Arial"/>
          <w:lang w:eastAsia="zh-CN"/>
        </w:rPr>
      </w:pPr>
      <w:r>
        <w:rPr>
          <w:rFonts w:hint="eastAsia" w:ascii="Arial" w:hAnsi="Arial"/>
          <w:lang w:eastAsia="zh-CN"/>
        </w:rPr>
        <w:t xml:space="preserve">2. </w:t>
      </w:r>
      <w:r>
        <w:rPr>
          <w:rFonts w:ascii="Arial" w:hAnsi="Arial"/>
          <w:lang w:eastAsia="zh-CN"/>
        </w:rPr>
        <w:t>一级用能单元节点展示设备总数量，并支持展开、收起；其下区分直属设备和二级用能单元，二级用能单元展示设备数量及设备明细。</w:t>
      </w:r>
    </w:p>
    <w:p w14:paraId="71749AC5">
      <w:pPr>
        <w:spacing w:after="60" w:line="324" w:lineRule="auto"/>
        <w:ind w:left="227" w:hanging="113"/>
        <w:rPr>
          <w:rFonts w:ascii="Arial" w:hAnsi="Arial"/>
          <w:lang w:eastAsia="zh-CN"/>
        </w:rPr>
      </w:pPr>
      <w:r>
        <w:rPr>
          <w:rFonts w:hint="eastAsia" w:ascii="Arial" w:hAnsi="Arial"/>
          <w:lang w:eastAsia="zh-CN"/>
        </w:rPr>
        <w:t xml:space="preserve">3. </w:t>
      </w:r>
      <w:r>
        <w:rPr>
          <w:rFonts w:ascii="Arial" w:hAnsi="Arial"/>
          <w:lang w:eastAsia="zh-CN"/>
        </w:rPr>
        <w:t>设备明细展示设备名称、设备类型、主要能源品种、设备能源数据状态、本年度能源量及操作入口，不重复展示所属用能单元。</w:t>
      </w:r>
    </w:p>
    <w:p w14:paraId="00A3020E">
      <w:pPr>
        <w:spacing w:after="60" w:line="324" w:lineRule="auto"/>
        <w:ind w:left="227" w:hanging="113"/>
        <w:rPr>
          <w:rFonts w:hint="eastAsia" w:ascii="Arial" w:hAnsi="Arial"/>
          <w:lang w:eastAsia="zh-CN"/>
        </w:rPr>
      </w:pPr>
      <w:r>
        <w:rPr>
          <w:rFonts w:hint="eastAsia" w:ascii="Arial" w:hAnsi="Arial"/>
          <w:lang w:eastAsia="zh-CN"/>
        </w:rPr>
        <w:t xml:space="preserve">4. </w:t>
      </w:r>
      <w:r>
        <w:rPr>
          <w:rFonts w:ascii="Arial" w:hAnsi="Arial"/>
          <w:lang w:eastAsia="zh-CN"/>
        </w:rPr>
        <w:t>支持新增、编辑、删除及进入设备能源数据维护页面；输出结构化设备档案表单，并根据归属层级动态展示或隐藏所属一级用能单元字段。</w:t>
      </w:r>
    </w:p>
    <w:p w14:paraId="08927555">
      <w:pPr>
        <w:pStyle w:val="7"/>
        <w:spacing w:before="120" w:after="120" w:line="288" w:lineRule="auto"/>
      </w:pPr>
      <w:r>
        <w:rPr>
          <w:rFonts w:ascii="Arial" w:hAnsi="Arial" w:eastAsia="黑体"/>
        </w:rPr>
        <w:t>3.4.</w:t>
      </w:r>
      <w:r>
        <w:rPr>
          <w:rFonts w:hint="eastAsia" w:ascii="Arial" w:hAnsi="Arial" w:eastAsia="黑体"/>
          <w:lang w:eastAsia="zh-CN"/>
        </w:rPr>
        <w:t>3</w:t>
      </w:r>
      <w:r>
        <w:rPr>
          <w:rFonts w:ascii="Arial" w:hAnsi="Arial" w:eastAsia="黑体"/>
        </w:rPr>
        <w:t>.3.4. Usage Limitation 约束与限制</w:t>
      </w:r>
    </w:p>
    <w:p w14:paraId="75ABF1BA">
      <w:pPr>
        <w:pStyle w:val="16"/>
        <w:spacing w:after="60" w:line="324" w:lineRule="auto"/>
        <w:rPr>
          <w:lang w:eastAsia="zh-CN"/>
        </w:rPr>
      </w:pPr>
      <w:r>
        <w:rPr>
          <w:lang w:eastAsia="zh-CN"/>
        </w:rPr>
        <w:t>本页面维护重点设备档案，并展示已关联的设备能源数据状态及本年度能源量；不在本页面录入设备能源数据，也不展示无数据支撑的实时运行参数。</w:t>
      </w:r>
    </w:p>
    <w:p w14:paraId="3DDB070D">
      <w:pPr>
        <w:pStyle w:val="16"/>
        <w:spacing w:after="60" w:line="324" w:lineRule="auto"/>
        <w:rPr>
          <w:lang w:eastAsia="zh-CN"/>
        </w:rPr>
      </w:pPr>
      <w:r>
        <w:rPr>
          <w:lang w:eastAsia="zh-CN"/>
        </w:rPr>
        <w:t>树形分组仅用于设备档案的组织、定位和浏览，不对设备能源量进行分组汇总，也不改变设备能源数据的归属关系。</w:t>
      </w:r>
    </w:p>
    <w:p w14:paraId="6D500029">
      <w:pPr>
        <w:pStyle w:val="16"/>
        <w:spacing w:after="60" w:line="324" w:lineRule="auto"/>
        <w:rPr>
          <w:rFonts w:hint="eastAsia"/>
          <w:lang w:eastAsia="zh-CN"/>
        </w:rPr>
      </w:pPr>
      <w:r>
        <w:rPr>
          <w:lang w:eastAsia="zh-CN"/>
        </w:rPr>
        <w:t>重点设备页不承载全量设备台账；重点设备纳入范围由企业按用能规模、计量条件和管理需要确定。</w:t>
      </w:r>
    </w:p>
    <w:p w14:paraId="5C134D76">
      <w:pPr>
        <w:pStyle w:val="16"/>
        <w:spacing w:after="60" w:line="324" w:lineRule="auto"/>
        <w:rPr>
          <w:lang w:eastAsia="zh-CN"/>
        </w:rPr>
      </w:pPr>
      <w:r>
        <w:rPr>
          <w:rFonts w:ascii="Arial" w:hAnsi="Arial"/>
          <w:lang w:eastAsia="zh-CN"/>
        </w:rPr>
        <w:t>设备档案本身不直接产生能效指标；设备关联能源数据后，才可作为设备级能效对标的实际数据来源</w:t>
      </w:r>
      <w:r>
        <w:rPr>
          <w:rFonts w:hint="eastAsia" w:ascii="Arial" w:hAnsi="Arial"/>
          <w:lang w:eastAsia="zh-CN"/>
        </w:rPr>
        <w:t>。</w:t>
      </w:r>
    </w:p>
    <w:p w14:paraId="60656C95">
      <w:pPr>
        <w:pStyle w:val="16"/>
        <w:spacing w:after="60" w:line="324" w:lineRule="auto"/>
        <w:rPr>
          <w:rFonts w:hint="eastAsia"/>
          <w:lang w:eastAsia="zh-CN"/>
        </w:rPr>
      </w:pPr>
      <w:r>
        <w:rPr>
          <w:rFonts w:ascii="Arial" w:hAnsi="Arial"/>
          <w:lang w:eastAsia="zh-CN"/>
        </w:rPr>
        <w:t>设备能源数据不在重点设备档案页面重复录入，统一在能源数据台账中维护。</w:t>
      </w:r>
    </w:p>
    <w:p w14:paraId="2E038A0A">
      <w:pPr>
        <w:pStyle w:val="16"/>
        <w:spacing w:after="60" w:line="324" w:lineRule="auto"/>
        <w:rPr>
          <w:rFonts w:hint="eastAsia"/>
          <w:lang w:eastAsia="zh-CN"/>
        </w:rPr>
      </w:pPr>
      <w:r>
        <w:rPr>
          <w:rFonts w:ascii="Arial" w:hAnsi="Arial"/>
          <w:lang w:eastAsia="zh-CN"/>
        </w:rPr>
        <w:t>本功能版本边界：设备档案CRUD｜主数据查询｜设备能源数据入口｜数据状态展示｜删除引用校验</w:t>
      </w:r>
    </w:p>
    <w:p w14:paraId="58D3696A">
      <w:pPr>
        <w:pStyle w:val="6"/>
        <w:spacing w:before="120" w:after="120" w:line="288" w:lineRule="auto"/>
        <w:rPr>
          <w:rFonts w:hint="eastAsia"/>
          <w:lang w:eastAsia="zh-CN"/>
        </w:rPr>
      </w:pPr>
      <w:r>
        <w:rPr>
          <w:rFonts w:ascii="Arial" w:hAnsi="Arial" w:eastAsia="黑体"/>
          <w:sz w:val="22"/>
          <w:lang w:eastAsia="zh-CN"/>
        </w:rPr>
        <w:t>3.4.</w:t>
      </w:r>
      <w:r>
        <w:rPr>
          <w:rFonts w:hint="eastAsia" w:ascii="Arial" w:hAnsi="Arial" w:eastAsia="黑体"/>
          <w:sz w:val="22"/>
          <w:lang w:eastAsia="zh-CN"/>
        </w:rPr>
        <w:t>3</w:t>
      </w:r>
      <w:r>
        <w:rPr>
          <w:rFonts w:ascii="Arial" w:hAnsi="Arial" w:eastAsia="黑体"/>
          <w:sz w:val="22"/>
          <w:lang w:eastAsia="zh-CN"/>
        </w:rPr>
        <w:t>.4. 设备能源数据与能效对标联动</w:t>
      </w:r>
    </w:p>
    <w:p w14:paraId="7529F49D">
      <w:pPr>
        <w:pStyle w:val="7"/>
        <w:spacing w:before="120" w:after="120" w:line="288" w:lineRule="auto"/>
      </w:pPr>
      <w:r>
        <w:rPr>
          <w:rFonts w:ascii="Arial" w:hAnsi="Arial" w:eastAsia="黑体"/>
        </w:rPr>
        <w:t>3.4.</w:t>
      </w:r>
      <w:r>
        <w:rPr>
          <w:rFonts w:hint="eastAsia" w:ascii="Arial" w:hAnsi="Arial" w:eastAsia="黑体"/>
          <w:lang w:eastAsia="zh-CN"/>
        </w:rPr>
        <w:t>3</w:t>
      </w:r>
      <w:r>
        <w:rPr>
          <w:rFonts w:ascii="Arial" w:hAnsi="Arial" w:eastAsia="黑体"/>
        </w:rPr>
        <w:t>.4.1.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5BE8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659A2E3C">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66EC8FBB">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1C52F445">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3571ADCB">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65251D76">
            <w:pPr>
              <w:spacing w:after="0" w:line="276" w:lineRule="auto"/>
              <w:rPr>
                <w:rFonts w:hint="eastAsia"/>
              </w:rPr>
            </w:pPr>
            <w:r>
              <w:rPr>
                <w:rFonts w:ascii="Arial" w:hAnsi="Arial"/>
                <w:b/>
                <w:sz w:val="19"/>
              </w:rPr>
              <w:t>备注</w:t>
            </w:r>
          </w:p>
        </w:tc>
      </w:tr>
      <w:tr w14:paraId="08CD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1581A49">
            <w:pPr>
              <w:spacing w:after="0" w:line="276" w:lineRule="auto"/>
              <w:rPr>
                <w:rFonts w:hint="eastAsia"/>
              </w:rPr>
            </w:pPr>
            <w:r>
              <w:rPr>
                <w:rFonts w:ascii="Arial" w:hAnsi="Arial"/>
                <w:sz w:val="19"/>
              </w:rPr>
              <w:t>设备记录</w:t>
            </w:r>
          </w:p>
        </w:tc>
        <w:tc>
          <w:tcPr>
            <w:tcW w:w="1701" w:type="dxa"/>
            <w:tcMar>
              <w:top w:w="80" w:type="dxa"/>
              <w:left w:w="100" w:type="dxa"/>
              <w:bottom w:w="80" w:type="dxa"/>
              <w:right w:w="100" w:type="dxa"/>
            </w:tcMar>
            <w:vAlign w:val="center"/>
          </w:tcPr>
          <w:p w14:paraId="5BF5517D">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6D4402B2">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5286225">
            <w:pPr>
              <w:spacing w:after="0" w:line="276" w:lineRule="auto"/>
              <w:rPr>
                <w:rFonts w:hint="eastAsia"/>
              </w:rPr>
            </w:pPr>
            <w:r>
              <w:rPr>
                <w:rFonts w:ascii="Arial" w:hAnsi="Arial"/>
                <w:sz w:val="19"/>
              </w:rPr>
              <w:t>当前选中设备</w:t>
            </w:r>
          </w:p>
        </w:tc>
        <w:tc>
          <w:tcPr>
            <w:tcW w:w="2381" w:type="dxa"/>
            <w:tcMar>
              <w:top w:w="80" w:type="dxa"/>
              <w:left w:w="100" w:type="dxa"/>
              <w:bottom w:w="80" w:type="dxa"/>
              <w:right w:w="100" w:type="dxa"/>
            </w:tcMar>
            <w:vAlign w:val="center"/>
          </w:tcPr>
          <w:p w14:paraId="594A0C77">
            <w:pPr>
              <w:spacing w:after="0" w:line="276" w:lineRule="auto"/>
              <w:rPr>
                <w:rFonts w:hint="eastAsia"/>
              </w:rPr>
            </w:pPr>
          </w:p>
        </w:tc>
      </w:tr>
    </w:tbl>
    <w:p w14:paraId="4186F129">
      <w:pPr>
        <w:spacing w:after="0"/>
        <w:rPr>
          <w:rFonts w:hint="eastAsia"/>
        </w:rPr>
      </w:pPr>
    </w:p>
    <w:p w14:paraId="70DE9BB1">
      <w:pPr>
        <w:pStyle w:val="7"/>
        <w:spacing w:before="120" w:after="120" w:line="288" w:lineRule="auto"/>
      </w:pPr>
      <w:r>
        <w:rPr>
          <w:rFonts w:ascii="Arial" w:hAnsi="Arial" w:eastAsia="黑体"/>
        </w:rPr>
        <w:t>3.4.</w:t>
      </w:r>
      <w:r>
        <w:rPr>
          <w:rFonts w:hint="eastAsia" w:ascii="Arial" w:hAnsi="Arial" w:eastAsia="黑体"/>
          <w:lang w:eastAsia="zh-CN"/>
        </w:rPr>
        <w:t>3</w:t>
      </w:r>
      <w:r>
        <w:rPr>
          <w:rFonts w:ascii="Arial" w:hAnsi="Arial" w:eastAsia="黑体"/>
        </w:rPr>
        <w:t>.4.2. Process 处理</w:t>
      </w:r>
    </w:p>
    <w:p w14:paraId="2707C16D">
      <w:pPr>
        <w:spacing w:after="60" w:line="324" w:lineRule="auto"/>
        <w:ind w:left="227" w:hanging="113"/>
        <w:rPr>
          <w:rFonts w:hint="eastAsia"/>
          <w:lang w:eastAsia="zh-CN"/>
        </w:rPr>
      </w:pPr>
      <w:r>
        <w:rPr>
          <w:rFonts w:ascii="Arial" w:hAnsi="Arial"/>
          <w:lang w:eastAsia="zh-CN"/>
        </w:rPr>
        <w:t>1. 进入“数据管理 &gt; 重点设备”页面。</w:t>
      </w:r>
    </w:p>
    <w:p w14:paraId="6F942A44">
      <w:pPr>
        <w:spacing w:after="60" w:line="324" w:lineRule="auto"/>
        <w:ind w:left="227" w:hanging="113"/>
        <w:rPr>
          <w:rFonts w:hint="eastAsia"/>
          <w:lang w:eastAsia="zh-CN"/>
        </w:rPr>
      </w:pPr>
      <w:r>
        <w:rPr>
          <w:rFonts w:ascii="Arial" w:hAnsi="Arial"/>
          <w:lang w:eastAsia="zh-CN"/>
        </w:rPr>
        <w:t>2. 在当前结果中识别需要补充或联动的对象，点击对应入口。</w:t>
      </w:r>
    </w:p>
    <w:p w14:paraId="22267156">
      <w:pPr>
        <w:spacing w:after="60" w:line="324" w:lineRule="auto"/>
        <w:ind w:left="227" w:hanging="113"/>
        <w:rPr>
          <w:rFonts w:hint="eastAsia"/>
          <w:lang w:eastAsia="zh-CN"/>
        </w:rPr>
      </w:pPr>
      <w:r>
        <w:rPr>
          <w:rFonts w:ascii="Arial" w:hAnsi="Arial"/>
          <w:lang w:eastAsia="zh-CN"/>
        </w:rPr>
        <w:t>3. 从重点设备列表进入设备能源数据维护页面，系统携带当前设备ID、设备名称、所属用能单元和设备类型。设备能源数据通过设备ID与设备档案关联，并用于设备级能效对标。</w:t>
      </w:r>
    </w:p>
    <w:p w14:paraId="37D6A2D2">
      <w:pPr>
        <w:spacing w:after="60" w:line="324" w:lineRule="auto"/>
        <w:ind w:left="227" w:hanging="113"/>
        <w:rPr>
          <w:rFonts w:hint="eastAsia"/>
          <w:lang w:eastAsia="zh-CN"/>
        </w:rPr>
      </w:pPr>
      <w:r>
        <w:rPr>
          <w:rFonts w:ascii="Arial" w:hAnsi="Arial"/>
          <w:lang w:eastAsia="zh-CN"/>
        </w:rPr>
        <w:t>4. 无设备能源数据的设备不生成有效的设备级能效对标结果；配置设备能源数据及对应指标目标后，设备可参与能效对标。</w:t>
      </w:r>
    </w:p>
    <w:p w14:paraId="40311D11">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3</w:t>
      </w:r>
      <w:r>
        <w:rPr>
          <w:rFonts w:ascii="Arial" w:hAnsi="Arial" w:eastAsia="黑体"/>
          <w:lang w:eastAsia="zh-CN"/>
        </w:rPr>
        <w:t>.4.3. Output 输出</w:t>
      </w:r>
    </w:p>
    <w:p w14:paraId="3734F9A8">
      <w:pPr>
        <w:rPr>
          <w:rFonts w:hint="eastAsia"/>
          <w:lang w:eastAsia="zh-CN"/>
        </w:rPr>
      </w:pPr>
      <w:r>
        <w:rPr>
          <w:lang w:eastAsia="zh-CN"/>
        </w:rPr>
        <w:t>输出设备能源数据维护入口、设备能源数据录入状态、本年度能源量及设备级能效对标所需的设备对象数据。</w:t>
      </w:r>
    </w:p>
    <w:p w14:paraId="065A6BC4">
      <w:pPr>
        <w:pStyle w:val="7"/>
        <w:spacing w:before="120" w:after="120" w:line="288" w:lineRule="auto"/>
      </w:pPr>
      <w:r>
        <w:rPr>
          <w:rFonts w:ascii="Arial" w:hAnsi="Arial" w:eastAsia="黑体"/>
        </w:rPr>
        <w:t>3.4.</w:t>
      </w:r>
      <w:r>
        <w:rPr>
          <w:rFonts w:hint="eastAsia" w:ascii="Arial" w:hAnsi="Arial" w:eastAsia="黑体"/>
          <w:lang w:eastAsia="zh-CN"/>
        </w:rPr>
        <w:t>3</w:t>
      </w:r>
      <w:r>
        <w:rPr>
          <w:rFonts w:ascii="Arial" w:hAnsi="Arial" w:eastAsia="黑体"/>
        </w:rPr>
        <w:t>.4.4. Usage Limitation 约束与限制</w:t>
      </w:r>
    </w:p>
    <w:p w14:paraId="55E4E77D">
      <w:pPr>
        <w:pStyle w:val="16"/>
        <w:spacing w:after="60" w:line="324" w:lineRule="auto"/>
        <w:rPr>
          <w:rFonts w:hint="eastAsia"/>
          <w:lang w:eastAsia="zh-CN"/>
        </w:rPr>
      </w:pPr>
      <w:r>
        <w:rPr>
          <w:lang w:eastAsia="zh-CN"/>
        </w:rPr>
        <w:t>本页面不录入设备能源数据，设备能源数据统一在“能源数据 &gt; 重点设备”中维护；本页面仅展示设备能源数据状态和年度汇总结果，不展示无数据支撑的实时运行参数。</w:t>
      </w:r>
    </w:p>
    <w:p w14:paraId="49918379">
      <w:pPr>
        <w:pStyle w:val="16"/>
        <w:spacing w:after="60" w:line="324" w:lineRule="auto"/>
        <w:rPr>
          <w:rFonts w:hint="eastAsia"/>
          <w:lang w:eastAsia="zh-CN"/>
        </w:rPr>
      </w:pPr>
      <w:r>
        <w:rPr>
          <w:rFonts w:ascii="Arial" w:hAnsi="Arial"/>
          <w:lang w:eastAsia="zh-CN"/>
        </w:rPr>
        <w:t>设备档案本身不产生能效指标</w:t>
      </w:r>
      <w:r>
        <w:rPr>
          <w:rFonts w:hint="eastAsia" w:ascii="Arial" w:hAnsi="Arial"/>
          <w:lang w:eastAsia="zh-CN"/>
        </w:rPr>
        <w:t>，</w:t>
      </w:r>
      <w:r>
        <w:rPr>
          <w:rFonts w:ascii="Arial" w:hAnsi="Arial"/>
          <w:lang w:eastAsia="zh-CN"/>
        </w:rPr>
        <w:t>设备实际用能数据来源于能源数据台账，设备档案与能源数据通过设备ID关联。</w:t>
      </w:r>
    </w:p>
    <w:p w14:paraId="6E6D835C">
      <w:pPr>
        <w:pStyle w:val="16"/>
        <w:spacing w:after="60" w:line="324" w:lineRule="auto"/>
        <w:rPr>
          <w:rFonts w:hint="eastAsia"/>
          <w:lang w:eastAsia="zh-CN"/>
        </w:rPr>
      </w:pPr>
      <w:r>
        <w:rPr>
          <w:rFonts w:ascii="Arial" w:hAnsi="Arial"/>
          <w:lang w:eastAsia="zh-CN"/>
        </w:rPr>
        <w:t>本功能版本边界：一期核心 / P0；研发范围：设备档案CRUD｜主数据查询｜设备能源数据入口｜数据状态展示｜删除引用校验。</w:t>
      </w:r>
    </w:p>
    <w:p w14:paraId="7A55486B">
      <w:pPr>
        <w:pStyle w:val="6"/>
        <w:spacing w:before="120" w:after="120" w:line="288" w:lineRule="auto"/>
      </w:pPr>
      <w:r>
        <w:rPr>
          <w:rFonts w:ascii="Arial" w:hAnsi="Arial" w:eastAsia="黑体"/>
          <w:sz w:val="22"/>
        </w:rPr>
        <w:t>3.4.</w:t>
      </w:r>
      <w:r>
        <w:rPr>
          <w:rFonts w:hint="eastAsia" w:ascii="Arial" w:hAnsi="Arial" w:eastAsia="黑体"/>
          <w:sz w:val="22"/>
          <w:lang w:eastAsia="zh-CN"/>
        </w:rPr>
        <w:t>3</w:t>
      </w:r>
      <w:r>
        <w:rPr>
          <w:rFonts w:ascii="Arial" w:hAnsi="Arial" w:eastAsia="黑体"/>
          <w:sz w:val="22"/>
        </w:rPr>
        <w:t>.5. 删除保护</w:t>
      </w:r>
    </w:p>
    <w:p w14:paraId="7796B7FA">
      <w:pPr>
        <w:pStyle w:val="7"/>
        <w:spacing w:before="120" w:after="120" w:line="288" w:lineRule="auto"/>
      </w:pPr>
      <w:r>
        <w:rPr>
          <w:rFonts w:ascii="Arial" w:hAnsi="Arial" w:eastAsia="黑体"/>
        </w:rPr>
        <w:t>3.4.</w:t>
      </w:r>
      <w:r>
        <w:rPr>
          <w:rFonts w:hint="eastAsia" w:ascii="Arial" w:hAnsi="Arial" w:eastAsia="黑体"/>
          <w:lang w:eastAsia="zh-CN"/>
        </w:rPr>
        <w:t>3</w:t>
      </w:r>
      <w:r>
        <w:rPr>
          <w:rFonts w:ascii="Arial" w:hAnsi="Arial" w:eastAsia="黑体"/>
        </w:rPr>
        <w:t>.5.1.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53963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6C1CE595">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2BA07765">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461137AE">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1D91EDD2">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025D6271">
            <w:pPr>
              <w:spacing w:after="0" w:line="276" w:lineRule="auto"/>
              <w:rPr>
                <w:rFonts w:hint="eastAsia"/>
              </w:rPr>
            </w:pPr>
            <w:r>
              <w:rPr>
                <w:rFonts w:ascii="Arial" w:hAnsi="Arial"/>
                <w:b/>
                <w:sz w:val="19"/>
              </w:rPr>
              <w:t>备注</w:t>
            </w:r>
          </w:p>
        </w:tc>
      </w:tr>
      <w:tr w14:paraId="28F11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3FC0B78">
            <w:pPr>
              <w:spacing w:after="0" w:line="276" w:lineRule="auto"/>
              <w:rPr>
                <w:rFonts w:hint="eastAsia"/>
              </w:rPr>
            </w:pPr>
            <w:r>
              <w:rPr>
                <w:rFonts w:ascii="Arial" w:hAnsi="Arial"/>
                <w:sz w:val="19"/>
              </w:rPr>
              <w:t>设备记录</w:t>
            </w:r>
          </w:p>
        </w:tc>
        <w:tc>
          <w:tcPr>
            <w:tcW w:w="1701" w:type="dxa"/>
            <w:tcMar>
              <w:top w:w="80" w:type="dxa"/>
              <w:left w:w="100" w:type="dxa"/>
              <w:bottom w:w="80" w:type="dxa"/>
              <w:right w:w="100" w:type="dxa"/>
            </w:tcMar>
            <w:vAlign w:val="center"/>
          </w:tcPr>
          <w:p w14:paraId="3750DABA">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33E3ED22">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A0D09D7">
            <w:pPr>
              <w:spacing w:after="0" w:line="276" w:lineRule="auto"/>
              <w:rPr>
                <w:rFonts w:hint="eastAsia"/>
              </w:rPr>
            </w:pPr>
            <w:r>
              <w:rPr>
                <w:rFonts w:ascii="Arial" w:hAnsi="Arial"/>
                <w:sz w:val="19"/>
              </w:rPr>
              <w:t>当前选中设备</w:t>
            </w:r>
          </w:p>
        </w:tc>
        <w:tc>
          <w:tcPr>
            <w:tcW w:w="2381" w:type="dxa"/>
            <w:tcMar>
              <w:top w:w="80" w:type="dxa"/>
              <w:left w:w="100" w:type="dxa"/>
              <w:bottom w:w="80" w:type="dxa"/>
              <w:right w:w="100" w:type="dxa"/>
            </w:tcMar>
            <w:vAlign w:val="center"/>
          </w:tcPr>
          <w:p w14:paraId="713F6ACC">
            <w:pPr>
              <w:spacing w:after="0" w:line="276" w:lineRule="auto"/>
              <w:rPr>
                <w:rFonts w:hint="eastAsia"/>
              </w:rPr>
            </w:pPr>
          </w:p>
        </w:tc>
      </w:tr>
      <w:tr w14:paraId="54DD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33217FC">
            <w:pPr>
              <w:spacing w:after="0" w:line="276" w:lineRule="auto"/>
              <w:rPr>
                <w:rFonts w:hint="eastAsia"/>
              </w:rPr>
            </w:pPr>
            <w:r>
              <w:rPr>
                <w:rFonts w:ascii="Arial" w:hAnsi="Arial"/>
                <w:sz w:val="19"/>
              </w:rPr>
              <w:t>确认操作</w:t>
            </w:r>
          </w:p>
        </w:tc>
        <w:tc>
          <w:tcPr>
            <w:tcW w:w="1701" w:type="dxa"/>
            <w:tcMar>
              <w:top w:w="80" w:type="dxa"/>
              <w:left w:w="100" w:type="dxa"/>
              <w:bottom w:w="80" w:type="dxa"/>
              <w:right w:w="100" w:type="dxa"/>
            </w:tcMar>
            <w:vAlign w:val="center"/>
          </w:tcPr>
          <w:p w14:paraId="73CEE3ED">
            <w:pPr>
              <w:spacing w:after="0" w:line="276" w:lineRule="auto"/>
              <w:jc w:val="center"/>
              <w:rPr>
                <w:rFonts w:hint="eastAsia"/>
              </w:rPr>
            </w:pPr>
            <w:r>
              <w:rPr>
                <w:rFonts w:ascii="Arial" w:hAnsi="Arial"/>
                <w:sz w:val="19"/>
              </w:rPr>
              <w:t>确认框</w:t>
            </w:r>
          </w:p>
        </w:tc>
        <w:tc>
          <w:tcPr>
            <w:tcW w:w="1247" w:type="dxa"/>
            <w:tcMar>
              <w:top w:w="80" w:type="dxa"/>
              <w:left w:w="100" w:type="dxa"/>
              <w:bottom w:w="80" w:type="dxa"/>
              <w:right w:w="100" w:type="dxa"/>
            </w:tcMar>
            <w:vAlign w:val="center"/>
          </w:tcPr>
          <w:p w14:paraId="630B02F1">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87CBD87">
            <w:pPr>
              <w:spacing w:after="0" w:line="276" w:lineRule="auto"/>
              <w:rPr>
                <w:rFonts w:hint="eastAsia"/>
              </w:rPr>
            </w:pPr>
            <w:r>
              <w:rPr>
                <w:rFonts w:ascii="Arial" w:hAnsi="Arial"/>
                <w:sz w:val="19"/>
              </w:rPr>
              <w:t>删除/取消</w:t>
            </w:r>
          </w:p>
        </w:tc>
        <w:tc>
          <w:tcPr>
            <w:tcW w:w="2381" w:type="dxa"/>
            <w:tcMar>
              <w:top w:w="80" w:type="dxa"/>
              <w:left w:w="100" w:type="dxa"/>
              <w:bottom w:w="80" w:type="dxa"/>
              <w:right w:w="100" w:type="dxa"/>
            </w:tcMar>
            <w:vAlign w:val="center"/>
          </w:tcPr>
          <w:p w14:paraId="247FC60D">
            <w:pPr>
              <w:spacing w:after="0" w:line="276" w:lineRule="auto"/>
              <w:rPr>
                <w:rFonts w:hint="eastAsia"/>
              </w:rPr>
            </w:pPr>
          </w:p>
        </w:tc>
      </w:tr>
    </w:tbl>
    <w:p w14:paraId="56E99366">
      <w:pPr>
        <w:spacing w:after="0"/>
        <w:rPr>
          <w:rFonts w:hint="eastAsia"/>
        </w:rPr>
      </w:pPr>
    </w:p>
    <w:p w14:paraId="59C8A71D">
      <w:pPr>
        <w:pStyle w:val="7"/>
        <w:spacing w:before="120" w:after="120" w:line="288" w:lineRule="auto"/>
      </w:pPr>
      <w:r>
        <w:rPr>
          <w:rFonts w:ascii="Arial" w:hAnsi="Arial" w:eastAsia="黑体"/>
        </w:rPr>
        <w:t>3.4.</w:t>
      </w:r>
      <w:r>
        <w:rPr>
          <w:rFonts w:hint="eastAsia" w:ascii="Arial" w:hAnsi="Arial" w:eastAsia="黑体"/>
          <w:lang w:eastAsia="zh-CN"/>
        </w:rPr>
        <w:t>3</w:t>
      </w:r>
      <w:r>
        <w:rPr>
          <w:rFonts w:ascii="Arial" w:hAnsi="Arial" w:eastAsia="黑体"/>
        </w:rPr>
        <w:t>.5.2. Process 处理</w:t>
      </w:r>
    </w:p>
    <w:p w14:paraId="01BFF56E">
      <w:pPr>
        <w:spacing w:after="60" w:line="324" w:lineRule="auto"/>
        <w:ind w:left="227" w:hanging="113"/>
        <w:rPr>
          <w:rFonts w:hint="eastAsia"/>
          <w:lang w:eastAsia="zh-CN"/>
        </w:rPr>
      </w:pPr>
      <w:r>
        <w:rPr>
          <w:rFonts w:ascii="Arial" w:hAnsi="Arial"/>
          <w:lang w:eastAsia="zh-CN"/>
        </w:rPr>
        <w:t>1. 进入“数据管理 &gt; 重点设备”页面。</w:t>
      </w:r>
    </w:p>
    <w:p w14:paraId="3C373409">
      <w:pPr>
        <w:spacing w:after="60" w:line="324" w:lineRule="auto"/>
        <w:ind w:left="227" w:hanging="113"/>
        <w:rPr>
          <w:rFonts w:hint="eastAsia"/>
          <w:lang w:eastAsia="zh-CN"/>
        </w:rPr>
      </w:pPr>
      <w:r>
        <w:rPr>
          <w:rFonts w:ascii="Arial" w:hAnsi="Arial"/>
          <w:lang w:eastAsia="zh-CN"/>
        </w:rPr>
        <w:t>2. 选择目标设备，点击“删除”并进行二次确认。系统检查设备是否关联能源数据或设备指标目标。</w:t>
      </w:r>
    </w:p>
    <w:p w14:paraId="2CD40428">
      <w:pPr>
        <w:spacing w:after="60" w:line="324" w:lineRule="auto"/>
        <w:ind w:left="227" w:hanging="113"/>
        <w:rPr>
          <w:rFonts w:hint="eastAsia"/>
          <w:lang w:eastAsia="zh-CN"/>
        </w:rPr>
      </w:pPr>
      <w:r>
        <w:rPr>
          <w:rFonts w:ascii="Arial" w:hAnsi="Arial"/>
          <w:lang w:eastAsia="zh-CN"/>
        </w:rPr>
        <w:t>3. 无关联数据时执行物理删除；存在设备能源数据或指标目标引用时，禁止删除，并提示用户进入对应模块处理关联数据。</w:t>
      </w:r>
    </w:p>
    <w:p w14:paraId="5CB03691">
      <w:pPr>
        <w:spacing w:after="60" w:line="324" w:lineRule="auto"/>
        <w:ind w:left="227" w:hanging="113"/>
        <w:rPr>
          <w:rFonts w:hint="eastAsia"/>
          <w:lang w:eastAsia="zh-CN"/>
        </w:rPr>
      </w:pPr>
      <w:r>
        <w:rPr>
          <w:rFonts w:ascii="Arial" w:hAnsi="Arial"/>
          <w:lang w:eastAsia="zh-CN"/>
        </w:rPr>
        <w:t>4. 已引用设备不得物理删除。</w:t>
      </w:r>
    </w:p>
    <w:p w14:paraId="6F2A2FD1">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3</w:t>
      </w:r>
      <w:r>
        <w:rPr>
          <w:rFonts w:ascii="Arial" w:hAnsi="Arial" w:eastAsia="黑体"/>
          <w:lang w:eastAsia="zh-CN"/>
        </w:rPr>
        <w:t>.5.3. Output 输出</w:t>
      </w:r>
    </w:p>
    <w:p w14:paraId="40794848">
      <w:pPr>
        <w:rPr>
          <w:rFonts w:hint="eastAsia"/>
          <w:lang w:eastAsia="zh-CN"/>
        </w:rPr>
      </w:pPr>
      <w:r>
        <w:rPr>
          <w:lang w:eastAsia="zh-CN"/>
        </w:rPr>
        <w:t>已关联设备能源数据或指标目标的设备不得物理删除，并展示关联类型及关联数量。</w:t>
      </w:r>
    </w:p>
    <w:p w14:paraId="07D6C69B">
      <w:pPr>
        <w:pStyle w:val="7"/>
        <w:spacing w:before="120" w:after="120" w:line="288" w:lineRule="auto"/>
      </w:pPr>
      <w:r>
        <w:rPr>
          <w:rFonts w:ascii="Arial" w:hAnsi="Arial" w:eastAsia="黑体"/>
        </w:rPr>
        <w:t>3.4.</w:t>
      </w:r>
      <w:r>
        <w:rPr>
          <w:rFonts w:hint="eastAsia" w:ascii="Arial" w:hAnsi="Arial" w:eastAsia="黑体"/>
          <w:lang w:eastAsia="zh-CN"/>
        </w:rPr>
        <w:t>3</w:t>
      </w:r>
      <w:r>
        <w:rPr>
          <w:rFonts w:ascii="Arial" w:hAnsi="Arial" w:eastAsia="黑体"/>
        </w:rPr>
        <w:t>.5.4. Usage Limitation 约束与限制</w:t>
      </w:r>
    </w:p>
    <w:p w14:paraId="20A97909">
      <w:pPr>
        <w:pStyle w:val="16"/>
        <w:spacing w:after="60" w:line="324" w:lineRule="auto"/>
        <w:rPr>
          <w:lang w:eastAsia="zh-CN"/>
        </w:rPr>
      </w:pPr>
      <w:r>
        <w:rPr>
          <w:rFonts w:ascii="Arial" w:hAnsi="Arial"/>
          <w:lang w:eastAsia="zh-CN"/>
        </w:rPr>
        <w:t>本页面不录入设备能源数据，设备能源数据统一在“能源数据 &gt; 重点设备”中维护；本页面仅展示设备能源数据状态和年度汇总结果，不展示无数据支撑的实时运行参数。</w:t>
      </w:r>
    </w:p>
    <w:p w14:paraId="3C8932F6">
      <w:pPr>
        <w:pStyle w:val="16"/>
        <w:spacing w:after="60" w:line="324" w:lineRule="auto"/>
        <w:rPr>
          <w:lang w:eastAsia="zh-CN"/>
        </w:rPr>
      </w:pPr>
      <w:r>
        <w:rPr>
          <w:rFonts w:ascii="Arial" w:hAnsi="Arial"/>
          <w:lang w:eastAsia="zh-CN"/>
        </w:rPr>
        <w:t>设备档案本身不产生能效指标。</w:t>
      </w:r>
    </w:p>
    <w:p w14:paraId="36E5D022">
      <w:pPr>
        <w:pStyle w:val="16"/>
        <w:spacing w:after="60" w:line="324" w:lineRule="auto"/>
        <w:rPr>
          <w:rFonts w:hint="eastAsia"/>
          <w:lang w:eastAsia="zh-CN"/>
        </w:rPr>
      </w:pPr>
      <w:r>
        <w:rPr>
          <w:lang w:eastAsia="zh-CN"/>
        </w:rPr>
        <w:t>当前版本不支持软删除和设备停用；设备删除校验基于设备ID执行；删除校验范围包括设备能源数据和设备指标目标。</w:t>
      </w:r>
    </w:p>
    <w:p w14:paraId="7CE7E04F">
      <w:pPr>
        <w:rPr>
          <w:rFonts w:hint="eastAsia"/>
          <w:lang w:eastAsia="zh-CN"/>
        </w:rPr>
      </w:pPr>
      <w:bookmarkStart w:id="2" w:name="_GoBack"/>
      <w:bookmarkEnd w:id="2"/>
      <w:r>
        <w:rPr>
          <w:lang w:eastAsia="zh-CN"/>
        </w:rPr>
        <w:br w:type="page"/>
      </w:r>
    </w:p>
    <w:p w14:paraId="50F178A0">
      <w:pPr>
        <w:pStyle w:val="5"/>
        <w:spacing w:after="120" w:line="288" w:lineRule="auto"/>
        <w:rPr>
          <w:lang w:eastAsia="zh-CN"/>
        </w:rPr>
      </w:pPr>
      <w:r>
        <w:rPr>
          <w:rFonts w:ascii="Arial" w:hAnsi="Arial" w:eastAsia="黑体"/>
          <w:sz w:val="24"/>
          <w:lang w:eastAsia="zh-CN"/>
        </w:rPr>
        <w:t>3.4.</w:t>
      </w:r>
      <w:r>
        <w:rPr>
          <w:rFonts w:hint="eastAsia" w:ascii="Arial" w:hAnsi="Arial" w:eastAsia="黑体"/>
          <w:sz w:val="24"/>
          <w:lang w:eastAsia="zh-CN"/>
        </w:rPr>
        <w:t>4</w:t>
      </w:r>
      <w:r>
        <w:rPr>
          <w:rFonts w:ascii="Arial" w:hAnsi="Arial" w:eastAsia="黑体"/>
          <w:sz w:val="24"/>
          <w:lang w:eastAsia="zh-CN"/>
        </w:rPr>
        <w:t>. 能源数据</w:t>
      </w:r>
    </w:p>
    <w:p w14:paraId="5AAD85D0">
      <w:pPr>
        <w:pStyle w:val="6"/>
        <w:spacing w:before="120" w:after="120" w:line="288" w:lineRule="auto"/>
        <w:rPr>
          <w:lang w:eastAsia="zh-CN"/>
        </w:rPr>
      </w:pPr>
      <w:r>
        <w:rPr>
          <w:rFonts w:ascii="Arial" w:hAnsi="Arial" w:eastAsia="黑体"/>
          <w:sz w:val="22"/>
          <w:lang w:eastAsia="zh-CN"/>
        </w:rPr>
        <w:t>3.4.</w:t>
      </w:r>
      <w:r>
        <w:rPr>
          <w:rFonts w:hint="eastAsia" w:ascii="Arial" w:hAnsi="Arial" w:eastAsia="黑体"/>
          <w:sz w:val="22"/>
          <w:lang w:eastAsia="zh-CN"/>
        </w:rPr>
        <w:t>4</w:t>
      </w:r>
      <w:r>
        <w:rPr>
          <w:rFonts w:ascii="Arial" w:hAnsi="Arial" w:eastAsia="黑体"/>
          <w:sz w:val="22"/>
          <w:lang w:eastAsia="zh-CN"/>
        </w:rPr>
        <w:t>.1. Introduce 介绍</w:t>
      </w:r>
    </w:p>
    <w:p w14:paraId="4DF367C9">
      <w:pPr>
        <w:rPr>
          <w:rFonts w:ascii="Arial" w:hAnsi="Arial"/>
          <w:lang w:eastAsia="zh-CN"/>
        </w:rPr>
      </w:pPr>
      <w:r>
        <w:rPr>
          <w:rFonts w:ascii="Arial" w:hAnsi="Arial"/>
          <w:lang w:eastAsia="zh-CN"/>
        </w:rPr>
        <w:t xml:space="preserve">维护企业、一级/二级用能单元及重点设备的能源消费数据，维护企业级能源成本，以及能源转换与输出记录，为能耗查询、能耗强度指标、能效对标、能流分析和策略分析提供基础数据。 </w:t>
      </w:r>
    </w:p>
    <w:p w14:paraId="0DE16117">
      <w:pPr>
        <w:rPr>
          <w:rFonts w:hint="eastAsia"/>
          <w:lang w:eastAsia="zh-CN"/>
        </w:rPr>
      </w:pPr>
      <w:r>
        <w:rPr>
          <w:rFonts w:ascii="Arial" w:hAnsi="Arial"/>
          <w:lang w:eastAsia="zh-CN"/>
        </w:rPr>
        <w:t>能源量数据仅维护“能源消费”记录；能源回收、转换产出、内部使用、外部输出等关系统一在“能源转换与输出”中维护，避免重复录入和重复汇总。</w:t>
      </w:r>
    </w:p>
    <w:p w14:paraId="1A566562">
      <w:pPr>
        <w:pStyle w:val="6"/>
        <w:spacing w:before="120" w:after="120" w:line="288" w:lineRule="auto"/>
        <w:rPr>
          <w:lang w:eastAsia="zh-CN"/>
        </w:rPr>
      </w:pPr>
      <w:r>
        <w:rPr>
          <w:rFonts w:ascii="Arial" w:hAnsi="Arial" w:eastAsia="黑体"/>
          <w:sz w:val="22"/>
          <w:lang w:eastAsia="zh-CN"/>
        </w:rPr>
        <w:t>3.4.</w:t>
      </w:r>
      <w:r>
        <w:rPr>
          <w:rFonts w:hint="eastAsia" w:ascii="Arial" w:hAnsi="Arial" w:eastAsia="黑体"/>
          <w:sz w:val="22"/>
          <w:lang w:eastAsia="zh-CN"/>
        </w:rPr>
        <w:t>4</w:t>
      </w:r>
      <w:r>
        <w:rPr>
          <w:rFonts w:ascii="Arial" w:hAnsi="Arial" w:eastAsia="黑体"/>
          <w:sz w:val="22"/>
          <w:lang w:eastAsia="zh-CN"/>
        </w:rPr>
        <w:t>.2. UI Design UI设计</w:t>
      </w:r>
    </w:p>
    <w:p w14:paraId="7F7C12A6">
      <w:pPr>
        <w:rPr>
          <w:rFonts w:ascii="Arial" w:hAnsi="Arial"/>
          <w:lang w:eastAsia="zh-CN"/>
        </w:rPr>
      </w:pPr>
      <w:r>
        <w:rPr>
          <w:rFonts w:ascii="Arial" w:hAnsi="Arial"/>
          <w:lang w:eastAsia="zh-CN"/>
        </w:rPr>
        <w:t xml:space="preserve">页面采用“能源量数据、能源成本、能源转换与输出”三个 Tab。 </w:t>
      </w:r>
    </w:p>
    <w:p w14:paraId="55E47765">
      <w:pPr>
        <w:pStyle w:val="16"/>
        <w:spacing w:after="60" w:line="324" w:lineRule="auto"/>
        <w:rPr>
          <w:lang w:eastAsia="zh-CN"/>
        </w:rPr>
      </w:pPr>
      <w:r>
        <w:rPr>
          <w:b/>
          <w:bCs/>
          <w:lang w:eastAsia="zh-CN"/>
        </w:rPr>
        <w:t>能源量数据：</w:t>
      </w:r>
      <w:r>
        <w:rPr>
          <w:lang w:eastAsia="zh-CN"/>
        </w:rPr>
        <w:t>能源量数据按“全部层级、企业、一级用能单元、二级用能单元、重点设备”页签查看。“全部层级”仅用于汇总查看，不提供新增入口，并提示用户切换至具体层级页签后录入。</w:t>
      </w:r>
      <w:r>
        <w:rPr>
          <w:lang w:eastAsia="zh-CN"/>
        </w:rPr>
        <w:br w:type="textWrapping"/>
      </w:r>
      <w:r>
        <w:rPr>
          <w:lang w:eastAsia="zh-CN"/>
        </w:rPr>
        <w:t xml:space="preserve">在企业、一级用能单元、二级用能单元或重点设备页签点击新增时，归属对象类型由当前页签自动带入并锁定，用户无需在弹窗内重新选择归属对象类型。 </w:t>
      </w:r>
    </w:p>
    <w:p w14:paraId="38C538BB">
      <w:pPr>
        <w:pStyle w:val="16"/>
        <w:spacing w:after="60" w:line="324" w:lineRule="auto"/>
        <w:rPr>
          <w:lang w:eastAsia="zh-CN"/>
        </w:rPr>
      </w:pPr>
      <w:r>
        <w:rPr>
          <w:b/>
          <w:bCs/>
          <w:lang w:eastAsia="zh-CN"/>
        </w:rPr>
        <w:t>能源成本：</w:t>
      </w:r>
      <w:r>
        <w:rPr>
          <w:lang w:eastAsia="zh-CN"/>
        </w:rPr>
        <w:t xml:space="preserve">维护企业级能源品种月度成本，并自动汇总年度成本； </w:t>
      </w:r>
    </w:p>
    <w:p w14:paraId="011E2C03">
      <w:pPr>
        <w:pStyle w:val="16"/>
        <w:spacing w:after="60" w:line="324" w:lineRule="auto"/>
        <w:rPr>
          <w:lang w:eastAsia="zh-CN"/>
        </w:rPr>
      </w:pPr>
      <w:r>
        <w:rPr>
          <w:b/>
          <w:bCs/>
          <w:lang w:eastAsia="zh-CN"/>
        </w:rPr>
        <w:t>能源转换与输出：</w:t>
      </w:r>
      <w:r>
        <w:rPr>
          <w:lang w:eastAsia="zh-CN"/>
        </w:rPr>
        <w:t>按转换或输出场景维护投入、回收来源、产出、内部使用、外供及未归属差额。</w:t>
      </w:r>
    </w:p>
    <w:p w14:paraId="7D8B2CE7">
      <w:pPr>
        <w:pStyle w:val="16"/>
        <w:numPr>
          <w:ilvl w:val="0"/>
          <w:numId w:val="0"/>
        </w:numPr>
        <w:spacing w:after="60" w:line="324" w:lineRule="auto"/>
        <w:ind w:left="360"/>
        <w:rPr>
          <w:lang w:eastAsia="zh-CN"/>
        </w:rPr>
      </w:pPr>
      <w:r>
        <w:rPr>
          <w:lang w:eastAsia="zh-CN"/>
        </w:rPr>
        <w:t>当前一期不在本页面提供正式 Excel 导出和完整来源追溯抽屉。</w:t>
      </w:r>
    </w:p>
    <w:p w14:paraId="5F469480">
      <w:pPr>
        <w:rPr>
          <w:rFonts w:hint="eastAsia"/>
        </w:rPr>
      </w:pPr>
      <w:r>
        <w:drawing>
          <wp:inline distT="0" distB="0" distL="0" distR="0">
            <wp:extent cx="5904230" cy="5805170"/>
            <wp:effectExtent l="0" t="0" r="1270" b="5080"/>
            <wp:docPr id="588679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79209" name="图片 1"/>
                    <pic:cNvPicPr>
                      <a:picLocks noChangeAspect="1"/>
                    </pic:cNvPicPr>
                  </pic:nvPicPr>
                  <pic:blipFill>
                    <a:blip r:embed="rId13"/>
                    <a:stretch>
                      <a:fillRect/>
                    </a:stretch>
                  </pic:blipFill>
                  <pic:spPr>
                    <a:xfrm>
                      <a:off x="0" y="0"/>
                      <a:ext cx="5904230" cy="5805170"/>
                    </a:xfrm>
                    <a:prstGeom prst="rect">
                      <a:avLst/>
                    </a:prstGeom>
                  </pic:spPr>
                </pic:pic>
              </a:graphicData>
            </a:graphic>
          </wp:inline>
        </w:drawing>
      </w:r>
    </w:p>
    <w:p w14:paraId="31BBDE2C">
      <w:pPr>
        <w:rPr>
          <w:rFonts w:hint="eastAsia"/>
        </w:rPr>
      </w:pPr>
      <w:r>
        <w:drawing>
          <wp:inline distT="0" distB="0" distL="114300" distR="114300">
            <wp:extent cx="5894705" cy="2265045"/>
            <wp:effectExtent l="0" t="0" r="127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5894705" cy="2265045"/>
                    </a:xfrm>
                    <a:prstGeom prst="rect">
                      <a:avLst/>
                    </a:prstGeom>
                    <a:noFill/>
                    <a:ln>
                      <a:noFill/>
                    </a:ln>
                  </pic:spPr>
                </pic:pic>
              </a:graphicData>
            </a:graphic>
          </wp:inline>
        </w:drawing>
      </w:r>
      <w:r>
        <w:drawing>
          <wp:inline distT="0" distB="0" distL="0" distR="0">
            <wp:extent cx="5904230" cy="3074035"/>
            <wp:effectExtent l="0" t="0" r="1270" b="0"/>
            <wp:docPr id="585904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04710" name="图片 1"/>
                    <pic:cNvPicPr>
                      <a:picLocks noChangeAspect="1"/>
                    </pic:cNvPicPr>
                  </pic:nvPicPr>
                  <pic:blipFill>
                    <a:blip r:embed="rId15"/>
                    <a:stretch>
                      <a:fillRect/>
                    </a:stretch>
                  </pic:blipFill>
                  <pic:spPr>
                    <a:xfrm>
                      <a:off x="0" y="0"/>
                      <a:ext cx="5904230" cy="3074035"/>
                    </a:xfrm>
                    <a:prstGeom prst="rect">
                      <a:avLst/>
                    </a:prstGeom>
                  </pic:spPr>
                </pic:pic>
              </a:graphicData>
            </a:graphic>
          </wp:inline>
        </w:drawing>
      </w:r>
    </w:p>
    <w:p w14:paraId="0F471880">
      <w:pPr>
        <w:pStyle w:val="6"/>
        <w:spacing w:before="120" w:after="120" w:line="288" w:lineRule="auto"/>
        <w:rPr>
          <w:lang w:eastAsia="zh-CN"/>
        </w:rPr>
      </w:pPr>
      <w:r>
        <w:rPr>
          <w:rFonts w:ascii="Arial" w:hAnsi="Arial" w:eastAsia="黑体"/>
          <w:sz w:val="22"/>
          <w:lang w:eastAsia="zh-CN"/>
        </w:rPr>
        <w:t>3.4.</w:t>
      </w:r>
      <w:r>
        <w:rPr>
          <w:rFonts w:hint="eastAsia" w:ascii="Arial" w:hAnsi="Arial" w:eastAsia="黑体"/>
          <w:sz w:val="22"/>
          <w:lang w:eastAsia="zh-CN"/>
        </w:rPr>
        <w:t>4</w:t>
      </w:r>
      <w:r>
        <w:rPr>
          <w:rFonts w:ascii="Arial" w:hAnsi="Arial" w:eastAsia="黑体"/>
          <w:sz w:val="22"/>
          <w:lang w:eastAsia="zh-CN"/>
        </w:rPr>
        <w:t>.3. 能源量查询与维护</w:t>
      </w:r>
    </w:p>
    <w:p w14:paraId="3583AA29">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4</w:t>
      </w:r>
      <w:r>
        <w:rPr>
          <w:rFonts w:ascii="Arial" w:hAnsi="Arial" w:eastAsia="黑体"/>
          <w:lang w:eastAsia="zh-CN"/>
        </w:rPr>
        <w:t>.3.1.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1205"/>
        <w:gridCol w:w="1072"/>
        <w:gridCol w:w="2400"/>
        <w:gridCol w:w="3559"/>
      </w:tblGrid>
      <w:tr w14:paraId="632C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64" w:type="dxa"/>
            <w:shd w:val="clear" w:color="auto" w:fill="D9EAD3"/>
            <w:tcMar>
              <w:top w:w="80" w:type="dxa"/>
              <w:left w:w="100" w:type="dxa"/>
              <w:bottom w:w="80" w:type="dxa"/>
              <w:right w:w="100" w:type="dxa"/>
            </w:tcMar>
            <w:vAlign w:val="center"/>
          </w:tcPr>
          <w:p w14:paraId="1723C190">
            <w:pPr>
              <w:spacing w:after="0" w:line="276" w:lineRule="auto"/>
              <w:jc w:val="both"/>
              <w:rPr>
                <w:rFonts w:hint="eastAsia"/>
              </w:rPr>
            </w:pPr>
            <w:r>
              <w:rPr>
                <w:rFonts w:ascii="Arial" w:hAnsi="Arial"/>
                <w:b/>
                <w:sz w:val="19"/>
              </w:rPr>
              <w:t>输入项</w:t>
            </w:r>
          </w:p>
        </w:tc>
        <w:tc>
          <w:tcPr>
            <w:tcW w:w="1205" w:type="dxa"/>
            <w:shd w:val="clear" w:color="auto" w:fill="D9EAD3"/>
            <w:tcMar>
              <w:top w:w="80" w:type="dxa"/>
              <w:left w:w="100" w:type="dxa"/>
              <w:bottom w:w="80" w:type="dxa"/>
              <w:right w:w="100" w:type="dxa"/>
            </w:tcMar>
            <w:vAlign w:val="center"/>
          </w:tcPr>
          <w:p w14:paraId="51C55C8C">
            <w:pPr>
              <w:spacing w:after="0" w:line="276" w:lineRule="auto"/>
              <w:jc w:val="both"/>
              <w:rPr>
                <w:rFonts w:hint="eastAsia"/>
              </w:rPr>
            </w:pPr>
            <w:r>
              <w:rPr>
                <w:rFonts w:ascii="Arial" w:hAnsi="Arial"/>
                <w:b/>
                <w:sz w:val="19"/>
              </w:rPr>
              <w:t>类型</w:t>
            </w:r>
          </w:p>
        </w:tc>
        <w:tc>
          <w:tcPr>
            <w:tcW w:w="1072" w:type="dxa"/>
            <w:shd w:val="clear" w:color="auto" w:fill="D9EAD3"/>
            <w:tcMar>
              <w:top w:w="80" w:type="dxa"/>
              <w:left w:w="100" w:type="dxa"/>
              <w:bottom w:w="80" w:type="dxa"/>
              <w:right w:w="100" w:type="dxa"/>
            </w:tcMar>
            <w:vAlign w:val="center"/>
          </w:tcPr>
          <w:p w14:paraId="1B7C3948">
            <w:pPr>
              <w:spacing w:after="0" w:line="276" w:lineRule="auto"/>
              <w:jc w:val="both"/>
              <w:rPr>
                <w:rFonts w:hint="eastAsia"/>
              </w:rPr>
            </w:pPr>
            <w:r>
              <w:rPr>
                <w:rFonts w:ascii="Arial" w:hAnsi="Arial"/>
                <w:b/>
                <w:sz w:val="19"/>
              </w:rPr>
              <w:t>是否必填</w:t>
            </w:r>
          </w:p>
        </w:tc>
        <w:tc>
          <w:tcPr>
            <w:tcW w:w="2400" w:type="dxa"/>
            <w:shd w:val="clear" w:color="auto" w:fill="D9EAD3"/>
            <w:tcMar>
              <w:top w:w="80" w:type="dxa"/>
              <w:left w:w="100" w:type="dxa"/>
              <w:bottom w:w="80" w:type="dxa"/>
              <w:right w:w="100" w:type="dxa"/>
            </w:tcMar>
            <w:vAlign w:val="center"/>
          </w:tcPr>
          <w:p w14:paraId="07AE5182">
            <w:pPr>
              <w:spacing w:after="0" w:line="276" w:lineRule="auto"/>
              <w:jc w:val="both"/>
              <w:rPr>
                <w:rFonts w:hint="eastAsia"/>
              </w:rPr>
            </w:pPr>
            <w:r>
              <w:rPr>
                <w:rFonts w:ascii="Arial" w:hAnsi="Arial"/>
                <w:b/>
                <w:sz w:val="19"/>
              </w:rPr>
              <w:t>范围</w:t>
            </w:r>
          </w:p>
        </w:tc>
        <w:tc>
          <w:tcPr>
            <w:tcW w:w="3559" w:type="dxa"/>
            <w:shd w:val="clear" w:color="auto" w:fill="D9EAD3"/>
            <w:tcMar>
              <w:top w:w="80" w:type="dxa"/>
              <w:left w:w="100" w:type="dxa"/>
              <w:bottom w:w="80" w:type="dxa"/>
              <w:right w:w="100" w:type="dxa"/>
            </w:tcMar>
            <w:vAlign w:val="center"/>
          </w:tcPr>
          <w:p w14:paraId="45798D3E">
            <w:pPr>
              <w:spacing w:after="0" w:line="276" w:lineRule="auto"/>
              <w:jc w:val="both"/>
              <w:rPr>
                <w:rFonts w:hint="eastAsia"/>
              </w:rPr>
            </w:pPr>
            <w:r>
              <w:rPr>
                <w:rFonts w:ascii="Arial" w:hAnsi="Arial"/>
                <w:b/>
                <w:sz w:val="19"/>
              </w:rPr>
              <w:t>备注</w:t>
            </w:r>
          </w:p>
        </w:tc>
      </w:tr>
      <w:tr w14:paraId="07B4D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64" w:type="dxa"/>
            <w:tcMar>
              <w:top w:w="80" w:type="dxa"/>
              <w:left w:w="100" w:type="dxa"/>
              <w:bottom w:w="80" w:type="dxa"/>
              <w:right w:w="100" w:type="dxa"/>
            </w:tcMar>
            <w:vAlign w:val="center"/>
          </w:tcPr>
          <w:p w14:paraId="3679DC4E">
            <w:pPr>
              <w:spacing w:after="0" w:line="276" w:lineRule="auto"/>
              <w:rPr>
                <w:rFonts w:ascii="Arial" w:hAnsi="Arial"/>
                <w:sz w:val="19"/>
                <w:lang w:eastAsia="zh-CN"/>
              </w:rPr>
            </w:pPr>
            <w:r>
              <w:rPr>
                <w:rFonts w:hint="eastAsia" w:ascii="Arial" w:hAnsi="Arial"/>
                <w:sz w:val="19"/>
                <w:lang w:eastAsia="zh-CN"/>
              </w:rPr>
              <w:t>年度</w:t>
            </w:r>
          </w:p>
        </w:tc>
        <w:tc>
          <w:tcPr>
            <w:tcW w:w="1205" w:type="dxa"/>
            <w:tcMar>
              <w:top w:w="80" w:type="dxa"/>
              <w:left w:w="100" w:type="dxa"/>
              <w:bottom w:w="80" w:type="dxa"/>
              <w:right w:w="100" w:type="dxa"/>
            </w:tcMar>
            <w:vAlign w:val="center"/>
          </w:tcPr>
          <w:p w14:paraId="7C056EFA">
            <w:pPr>
              <w:spacing w:after="0" w:line="276" w:lineRule="auto"/>
              <w:rPr>
                <w:rFonts w:ascii="Arial" w:hAnsi="Arial"/>
                <w:sz w:val="19"/>
                <w:lang w:eastAsia="zh-CN"/>
              </w:rPr>
            </w:pPr>
            <w:r>
              <w:rPr>
                <w:rFonts w:hint="eastAsia" w:ascii="Arial" w:hAnsi="Arial"/>
                <w:sz w:val="19"/>
                <w:lang w:eastAsia="zh-CN"/>
              </w:rPr>
              <w:t>年份选择器</w:t>
            </w:r>
          </w:p>
        </w:tc>
        <w:tc>
          <w:tcPr>
            <w:tcW w:w="1072" w:type="dxa"/>
            <w:tcMar>
              <w:top w:w="80" w:type="dxa"/>
              <w:left w:w="100" w:type="dxa"/>
              <w:bottom w:w="80" w:type="dxa"/>
              <w:right w:w="100" w:type="dxa"/>
            </w:tcMar>
            <w:vAlign w:val="center"/>
          </w:tcPr>
          <w:p w14:paraId="777F7A6F">
            <w:pPr>
              <w:spacing w:after="0" w:line="276" w:lineRule="auto"/>
              <w:rPr>
                <w:rFonts w:ascii="Arial" w:hAnsi="Arial"/>
                <w:sz w:val="19"/>
                <w:lang w:eastAsia="zh-CN"/>
              </w:rPr>
            </w:pPr>
            <w:r>
              <w:rPr>
                <w:rFonts w:hint="eastAsia" w:ascii="Arial" w:hAnsi="Arial"/>
                <w:sz w:val="19"/>
                <w:lang w:eastAsia="zh-CN"/>
              </w:rPr>
              <w:t>否</w:t>
            </w:r>
          </w:p>
        </w:tc>
        <w:tc>
          <w:tcPr>
            <w:tcW w:w="2400" w:type="dxa"/>
            <w:tcMar>
              <w:top w:w="80" w:type="dxa"/>
              <w:left w:w="100" w:type="dxa"/>
              <w:bottom w:w="80" w:type="dxa"/>
              <w:right w:w="100" w:type="dxa"/>
            </w:tcMar>
            <w:vAlign w:val="center"/>
          </w:tcPr>
          <w:p w14:paraId="7088D9D9">
            <w:pPr>
              <w:spacing w:after="0" w:line="276" w:lineRule="auto"/>
              <w:rPr>
                <w:rFonts w:ascii="Arial" w:hAnsi="Arial"/>
                <w:sz w:val="19"/>
                <w:lang w:eastAsia="zh-CN"/>
              </w:rPr>
            </w:pPr>
            <w:r>
              <w:rPr>
                <w:rFonts w:hint="eastAsia" w:ascii="Arial" w:hAnsi="Arial"/>
                <w:sz w:val="19"/>
                <w:lang w:eastAsia="zh-CN"/>
              </w:rPr>
              <w:t>当前年份及历史年份</w:t>
            </w:r>
          </w:p>
        </w:tc>
        <w:tc>
          <w:tcPr>
            <w:tcW w:w="3559" w:type="dxa"/>
            <w:tcMar>
              <w:top w:w="80" w:type="dxa"/>
              <w:left w:w="100" w:type="dxa"/>
              <w:bottom w:w="80" w:type="dxa"/>
              <w:right w:w="100" w:type="dxa"/>
            </w:tcMar>
            <w:vAlign w:val="center"/>
          </w:tcPr>
          <w:p w14:paraId="4D1A5ED4">
            <w:pPr>
              <w:spacing w:after="0" w:line="276" w:lineRule="auto"/>
              <w:rPr>
                <w:rFonts w:ascii="Arial" w:hAnsi="Arial"/>
                <w:sz w:val="19"/>
                <w:lang w:eastAsia="zh-CN"/>
              </w:rPr>
            </w:pPr>
            <w:r>
              <w:rPr>
                <w:rFonts w:hint="eastAsia" w:ascii="Arial" w:hAnsi="Arial"/>
                <w:sz w:val="19"/>
                <w:lang w:eastAsia="zh-CN"/>
              </w:rPr>
              <w:t>用于筛选；新增记录默认使用当前筛选年度。</w:t>
            </w:r>
          </w:p>
        </w:tc>
      </w:tr>
      <w:tr w14:paraId="0365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64" w:type="dxa"/>
            <w:tcMar>
              <w:top w:w="80" w:type="dxa"/>
              <w:left w:w="100" w:type="dxa"/>
              <w:bottom w:w="80" w:type="dxa"/>
              <w:right w:w="100" w:type="dxa"/>
            </w:tcMar>
            <w:vAlign w:val="center"/>
          </w:tcPr>
          <w:p w14:paraId="3F523BD0">
            <w:pPr>
              <w:spacing w:after="0" w:line="276" w:lineRule="auto"/>
              <w:rPr>
                <w:rFonts w:ascii="Arial" w:hAnsi="Arial"/>
                <w:sz w:val="19"/>
                <w:lang w:eastAsia="zh-CN"/>
              </w:rPr>
            </w:pPr>
            <w:r>
              <w:rPr>
                <w:rFonts w:hint="eastAsia" w:ascii="Arial" w:hAnsi="Arial"/>
                <w:sz w:val="19"/>
                <w:lang w:eastAsia="zh-CN"/>
              </w:rPr>
              <w:t>能源分析类别</w:t>
            </w:r>
          </w:p>
        </w:tc>
        <w:tc>
          <w:tcPr>
            <w:tcW w:w="1205" w:type="dxa"/>
            <w:tcMar>
              <w:top w:w="80" w:type="dxa"/>
              <w:left w:w="100" w:type="dxa"/>
              <w:bottom w:w="80" w:type="dxa"/>
              <w:right w:w="100" w:type="dxa"/>
            </w:tcMar>
            <w:vAlign w:val="center"/>
          </w:tcPr>
          <w:p w14:paraId="50CD7CA5">
            <w:pPr>
              <w:spacing w:after="0" w:line="276" w:lineRule="auto"/>
              <w:rPr>
                <w:rFonts w:ascii="Arial" w:hAnsi="Arial"/>
                <w:sz w:val="19"/>
                <w:lang w:eastAsia="zh-CN"/>
              </w:rPr>
            </w:pPr>
            <w:r>
              <w:rPr>
                <w:rFonts w:hint="eastAsia" w:ascii="Arial" w:hAnsi="Arial"/>
                <w:sz w:val="19"/>
                <w:lang w:eastAsia="zh-CN"/>
              </w:rPr>
              <w:t>下拉框</w:t>
            </w:r>
          </w:p>
        </w:tc>
        <w:tc>
          <w:tcPr>
            <w:tcW w:w="1072" w:type="dxa"/>
            <w:tcMar>
              <w:top w:w="80" w:type="dxa"/>
              <w:left w:w="100" w:type="dxa"/>
              <w:bottom w:w="80" w:type="dxa"/>
              <w:right w:w="100" w:type="dxa"/>
            </w:tcMar>
            <w:vAlign w:val="center"/>
          </w:tcPr>
          <w:p w14:paraId="763396DC">
            <w:pPr>
              <w:spacing w:after="0" w:line="276" w:lineRule="auto"/>
              <w:rPr>
                <w:rFonts w:ascii="Arial" w:hAnsi="Arial"/>
                <w:sz w:val="19"/>
                <w:lang w:eastAsia="zh-CN"/>
              </w:rPr>
            </w:pPr>
            <w:r>
              <w:rPr>
                <w:rFonts w:hint="eastAsia" w:ascii="Arial" w:hAnsi="Arial"/>
                <w:sz w:val="19"/>
                <w:lang w:eastAsia="zh-CN"/>
              </w:rPr>
              <w:t>否</w:t>
            </w:r>
          </w:p>
        </w:tc>
        <w:tc>
          <w:tcPr>
            <w:tcW w:w="2400" w:type="dxa"/>
            <w:tcMar>
              <w:top w:w="80" w:type="dxa"/>
              <w:left w:w="100" w:type="dxa"/>
              <w:bottom w:w="80" w:type="dxa"/>
              <w:right w:w="100" w:type="dxa"/>
            </w:tcMar>
            <w:vAlign w:val="center"/>
          </w:tcPr>
          <w:p w14:paraId="342F7CB8">
            <w:pPr>
              <w:spacing w:after="0" w:line="276" w:lineRule="auto"/>
              <w:rPr>
                <w:rFonts w:ascii="Arial" w:hAnsi="Arial"/>
                <w:sz w:val="19"/>
                <w:lang w:eastAsia="zh-CN"/>
              </w:rPr>
            </w:pPr>
            <w:r>
              <w:rPr>
                <w:rFonts w:hint="eastAsia" w:ascii="Arial" w:hAnsi="Arial"/>
                <w:sz w:val="19"/>
                <w:lang w:eastAsia="zh-CN"/>
              </w:rPr>
              <w:t>电力、热力、化石燃料、可再生及替代能源、回收能源、其他能源</w:t>
            </w:r>
          </w:p>
        </w:tc>
        <w:tc>
          <w:tcPr>
            <w:tcW w:w="3559" w:type="dxa"/>
            <w:tcMar>
              <w:top w:w="80" w:type="dxa"/>
              <w:left w:w="100" w:type="dxa"/>
              <w:bottom w:w="80" w:type="dxa"/>
              <w:right w:w="100" w:type="dxa"/>
            </w:tcMar>
            <w:vAlign w:val="center"/>
          </w:tcPr>
          <w:p w14:paraId="1CD06FFE">
            <w:pPr>
              <w:spacing w:after="0" w:line="276" w:lineRule="auto"/>
              <w:rPr>
                <w:rFonts w:ascii="Arial" w:hAnsi="Arial"/>
                <w:sz w:val="19"/>
                <w:lang w:eastAsia="zh-CN"/>
              </w:rPr>
            </w:pPr>
            <w:r>
              <w:rPr>
                <w:rFonts w:hint="eastAsia" w:ascii="Arial" w:hAnsi="Arial"/>
                <w:sz w:val="19"/>
                <w:lang w:eastAsia="zh-CN"/>
              </w:rPr>
              <w:t>用于筛选和分析汇总分组。</w:t>
            </w:r>
          </w:p>
        </w:tc>
      </w:tr>
      <w:tr w14:paraId="55F4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64" w:type="dxa"/>
            <w:tcMar>
              <w:top w:w="80" w:type="dxa"/>
              <w:left w:w="100" w:type="dxa"/>
              <w:bottom w:w="80" w:type="dxa"/>
              <w:right w:w="100" w:type="dxa"/>
            </w:tcMar>
            <w:vAlign w:val="center"/>
          </w:tcPr>
          <w:p w14:paraId="5C4585F5">
            <w:pPr>
              <w:spacing w:after="0" w:line="276" w:lineRule="auto"/>
              <w:rPr>
                <w:rFonts w:ascii="Arial" w:hAnsi="Arial"/>
                <w:sz w:val="19"/>
                <w:lang w:eastAsia="zh-CN"/>
              </w:rPr>
            </w:pPr>
            <w:r>
              <w:rPr>
                <w:rFonts w:hint="eastAsia" w:ascii="Arial" w:hAnsi="Arial"/>
                <w:sz w:val="19"/>
                <w:lang w:eastAsia="zh-CN"/>
              </w:rPr>
              <w:t>关键字</w:t>
            </w:r>
          </w:p>
        </w:tc>
        <w:tc>
          <w:tcPr>
            <w:tcW w:w="1205" w:type="dxa"/>
            <w:tcMar>
              <w:top w:w="80" w:type="dxa"/>
              <w:left w:w="100" w:type="dxa"/>
              <w:bottom w:w="80" w:type="dxa"/>
              <w:right w:w="100" w:type="dxa"/>
            </w:tcMar>
            <w:vAlign w:val="center"/>
          </w:tcPr>
          <w:p w14:paraId="7230F77F">
            <w:pPr>
              <w:spacing w:after="0" w:line="276" w:lineRule="auto"/>
              <w:rPr>
                <w:rFonts w:ascii="Arial" w:hAnsi="Arial"/>
                <w:sz w:val="19"/>
                <w:lang w:eastAsia="zh-CN"/>
              </w:rPr>
            </w:pPr>
            <w:r>
              <w:rPr>
                <w:rFonts w:hint="eastAsia" w:ascii="Arial" w:hAnsi="Arial"/>
                <w:sz w:val="19"/>
                <w:lang w:eastAsia="zh-CN"/>
              </w:rPr>
              <w:t>搜索框</w:t>
            </w:r>
          </w:p>
        </w:tc>
        <w:tc>
          <w:tcPr>
            <w:tcW w:w="1072" w:type="dxa"/>
            <w:tcMar>
              <w:top w:w="80" w:type="dxa"/>
              <w:left w:w="100" w:type="dxa"/>
              <w:bottom w:w="80" w:type="dxa"/>
              <w:right w:w="100" w:type="dxa"/>
            </w:tcMar>
            <w:vAlign w:val="center"/>
          </w:tcPr>
          <w:p w14:paraId="5B93A7C4">
            <w:pPr>
              <w:spacing w:after="0" w:line="276" w:lineRule="auto"/>
              <w:rPr>
                <w:rFonts w:ascii="Arial" w:hAnsi="Arial"/>
                <w:sz w:val="19"/>
                <w:lang w:eastAsia="zh-CN"/>
              </w:rPr>
            </w:pPr>
            <w:r>
              <w:rPr>
                <w:rFonts w:hint="eastAsia" w:ascii="Arial" w:hAnsi="Arial"/>
                <w:sz w:val="19"/>
                <w:lang w:eastAsia="zh-CN"/>
              </w:rPr>
              <w:t>否</w:t>
            </w:r>
          </w:p>
        </w:tc>
        <w:tc>
          <w:tcPr>
            <w:tcW w:w="2400" w:type="dxa"/>
            <w:tcMar>
              <w:top w:w="80" w:type="dxa"/>
              <w:left w:w="100" w:type="dxa"/>
              <w:bottom w:w="80" w:type="dxa"/>
              <w:right w:w="100" w:type="dxa"/>
            </w:tcMar>
            <w:vAlign w:val="center"/>
          </w:tcPr>
          <w:p w14:paraId="4A97E1F2">
            <w:pPr>
              <w:spacing w:after="0" w:line="276" w:lineRule="auto"/>
              <w:rPr>
                <w:rFonts w:ascii="Arial" w:hAnsi="Arial"/>
                <w:sz w:val="19"/>
                <w:lang w:eastAsia="zh-CN"/>
              </w:rPr>
            </w:pPr>
            <w:r>
              <w:rPr>
                <w:rFonts w:hint="eastAsia" w:ascii="Arial" w:hAnsi="Arial"/>
                <w:sz w:val="19"/>
                <w:lang w:eastAsia="zh-CN"/>
              </w:rPr>
              <w:t>0-50字符</w:t>
            </w:r>
          </w:p>
        </w:tc>
        <w:tc>
          <w:tcPr>
            <w:tcW w:w="3559" w:type="dxa"/>
            <w:tcMar>
              <w:top w:w="80" w:type="dxa"/>
              <w:left w:w="100" w:type="dxa"/>
              <w:bottom w:w="80" w:type="dxa"/>
              <w:right w:w="100" w:type="dxa"/>
            </w:tcMar>
            <w:vAlign w:val="center"/>
          </w:tcPr>
          <w:p w14:paraId="3FC3CF4A">
            <w:pPr>
              <w:spacing w:after="0" w:line="276" w:lineRule="auto"/>
              <w:rPr>
                <w:rFonts w:ascii="Arial" w:hAnsi="Arial"/>
                <w:sz w:val="19"/>
                <w:lang w:eastAsia="zh-CN"/>
              </w:rPr>
            </w:pPr>
            <w:r>
              <w:rPr>
                <w:rFonts w:hint="eastAsia" w:ascii="Arial" w:hAnsi="Arial"/>
                <w:sz w:val="19"/>
                <w:lang w:eastAsia="zh-CN"/>
              </w:rPr>
              <w:t>搜索归属对象或能源品种名称。</w:t>
            </w:r>
          </w:p>
        </w:tc>
      </w:tr>
      <w:tr w14:paraId="4F31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64" w:type="dxa"/>
            <w:tcMar>
              <w:top w:w="80" w:type="dxa"/>
              <w:left w:w="100" w:type="dxa"/>
              <w:bottom w:w="80" w:type="dxa"/>
              <w:right w:w="100" w:type="dxa"/>
            </w:tcMar>
            <w:vAlign w:val="center"/>
          </w:tcPr>
          <w:p w14:paraId="12058224">
            <w:pPr>
              <w:spacing w:after="0" w:line="276" w:lineRule="auto"/>
              <w:rPr>
                <w:rFonts w:ascii="Arial" w:hAnsi="Arial"/>
                <w:sz w:val="19"/>
                <w:lang w:eastAsia="zh-CN"/>
              </w:rPr>
            </w:pPr>
            <w:r>
              <w:rPr>
                <w:rFonts w:hint="eastAsia" w:ascii="Arial" w:hAnsi="Arial"/>
                <w:sz w:val="19"/>
                <w:lang w:eastAsia="zh-CN"/>
              </w:rPr>
              <w:t>层级页签</w:t>
            </w:r>
          </w:p>
        </w:tc>
        <w:tc>
          <w:tcPr>
            <w:tcW w:w="1205" w:type="dxa"/>
            <w:tcMar>
              <w:top w:w="80" w:type="dxa"/>
              <w:left w:w="100" w:type="dxa"/>
              <w:bottom w:w="80" w:type="dxa"/>
              <w:right w:w="100" w:type="dxa"/>
            </w:tcMar>
            <w:vAlign w:val="center"/>
          </w:tcPr>
          <w:p w14:paraId="785E5A58">
            <w:pPr>
              <w:spacing w:after="0" w:line="276" w:lineRule="auto"/>
              <w:rPr>
                <w:rFonts w:ascii="Arial" w:hAnsi="Arial"/>
                <w:sz w:val="19"/>
                <w:lang w:eastAsia="zh-CN"/>
              </w:rPr>
            </w:pPr>
            <w:r>
              <w:rPr>
                <w:rFonts w:hint="eastAsia" w:ascii="Arial" w:hAnsi="Arial"/>
                <w:sz w:val="19"/>
                <w:lang w:eastAsia="zh-CN"/>
              </w:rPr>
              <w:t>页签</w:t>
            </w:r>
          </w:p>
        </w:tc>
        <w:tc>
          <w:tcPr>
            <w:tcW w:w="1072" w:type="dxa"/>
            <w:tcMar>
              <w:top w:w="80" w:type="dxa"/>
              <w:left w:w="100" w:type="dxa"/>
              <w:bottom w:w="80" w:type="dxa"/>
              <w:right w:w="100" w:type="dxa"/>
            </w:tcMar>
            <w:vAlign w:val="center"/>
          </w:tcPr>
          <w:p w14:paraId="56BCD5CF">
            <w:pPr>
              <w:spacing w:after="0" w:line="276" w:lineRule="auto"/>
              <w:rPr>
                <w:rFonts w:ascii="Arial" w:hAnsi="Arial"/>
                <w:sz w:val="19"/>
                <w:lang w:eastAsia="zh-CN"/>
              </w:rPr>
            </w:pPr>
            <w:r>
              <w:rPr>
                <w:rFonts w:hint="eastAsia" w:ascii="Arial" w:hAnsi="Arial"/>
                <w:sz w:val="19"/>
                <w:lang w:eastAsia="zh-CN"/>
              </w:rPr>
              <w:t>否</w:t>
            </w:r>
          </w:p>
        </w:tc>
        <w:tc>
          <w:tcPr>
            <w:tcW w:w="2400" w:type="dxa"/>
            <w:tcMar>
              <w:top w:w="80" w:type="dxa"/>
              <w:left w:w="100" w:type="dxa"/>
              <w:bottom w:w="80" w:type="dxa"/>
              <w:right w:w="100" w:type="dxa"/>
            </w:tcMar>
            <w:vAlign w:val="center"/>
          </w:tcPr>
          <w:p w14:paraId="25633926">
            <w:pPr>
              <w:spacing w:after="0" w:line="276" w:lineRule="auto"/>
              <w:rPr>
                <w:rFonts w:ascii="Arial" w:hAnsi="Arial"/>
                <w:sz w:val="19"/>
                <w:lang w:eastAsia="zh-CN"/>
              </w:rPr>
            </w:pPr>
            <w:r>
              <w:rPr>
                <w:rFonts w:hint="eastAsia" w:ascii="Arial" w:hAnsi="Arial"/>
                <w:sz w:val="19"/>
                <w:lang w:eastAsia="zh-CN"/>
              </w:rPr>
              <w:t>全部层级 / 企业 / 一级用能单元 / 二级用能单元 / 重点设备</w:t>
            </w:r>
          </w:p>
        </w:tc>
        <w:tc>
          <w:tcPr>
            <w:tcW w:w="3559" w:type="dxa"/>
            <w:tcMar>
              <w:top w:w="80" w:type="dxa"/>
              <w:left w:w="100" w:type="dxa"/>
              <w:bottom w:w="80" w:type="dxa"/>
              <w:right w:w="100" w:type="dxa"/>
            </w:tcMar>
            <w:vAlign w:val="center"/>
          </w:tcPr>
          <w:p w14:paraId="6A941D33">
            <w:pPr>
              <w:spacing w:after="0" w:line="276" w:lineRule="auto"/>
              <w:rPr>
                <w:rFonts w:ascii="Arial" w:hAnsi="Arial"/>
                <w:sz w:val="19"/>
                <w:lang w:eastAsia="zh-CN"/>
              </w:rPr>
            </w:pPr>
            <w:r>
              <w:rPr>
                <w:rFonts w:hint="eastAsia" w:ascii="Arial" w:hAnsi="Arial"/>
                <w:sz w:val="19"/>
                <w:lang w:eastAsia="zh-CN"/>
              </w:rPr>
              <w:t>用于按归属层级查看记录。</w:t>
            </w:r>
          </w:p>
        </w:tc>
      </w:tr>
      <w:tr w14:paraId="6795E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64" w:type="dxa"/>
            <w:tcMar>
              <w:top w:w="80" w:type="dxa"/>
              <w:left w:w="100" w:type="dxa"/>
              <w:bottom w:w="80" w:type="dxa"/>
              <w:right w:w="100" w:type="dxa"/>
            </w:tcMar>
            <w:vAlign w:val="center"/>
          </w:tcPr>
          <w:p w14:paraId="2BF67924">
            <w:pPr>
              <w:spacing w:after="0" w:line="276" w:lineRule="auto"/>
              <w:rPr>
                <w:rFonts w:ascii="Arial" w:hAnsi="Arial"/>
                <w:sz w:val="19"/>
                <w:lang w:eastAsia="zh-CN"/>
              </w:rPr>
            </w:pPr>
            <w:r>
              <w:rPr>
                <w:rFonts w:hint="eastAsia" w:ascii="Arial" w:hAnsi="Arial"/>
                <w:sz w:val="19"/>
                <w:lang w:eastAsia="zh-CN"/>
              </w:rPr>
              <w:t>归属对象类型</w:t>
            </w:r>
          </w:p>
        </w:tc>
        <w:tc>
          <w:tcPr>
            <w:tcW w:w="1205" w:type="dxa"/>
            <w:tcMar>
              <w:top w:w="80" w:type="dxa"/>
              <w:left w:w="100" w:type="dxa"/>
              <w:bottom w:w="80" w:type="dxa"/>
              <w:right w:w="100" w:type="dxa"/>
            </w:tcMar>
            <w:vAlign w:val="center"/>
          </w:tcPr>
          <w:p w14:paraId="299236EA">
            <w:pPr>
              <w:spacing w:after="0" w:line="276" w:lineRule="auto"/>
              <w:rPr>
                <w:rFonts w:ascii="Arial" w:hAnsi="Arial"/>
                <w:sz w:val="19"/>
                <w:lang w:eastAsia="zh-CN"/>
              </w:rPr>
            </w:pPr>
            <w:r>
              <w:rPr>
                <w:rFonts w:hint="eastAsia" w:ascii="Arial" w:hAnsi="Arial"/>
                <w:sz w:val="19"/>
                <w:lang w:eastAsia="zh-CN"/>
              </w:rPr>
              <w:t>只读文本</w:t>
            </w:r>
          </w:p>
        </w:tc>
        <w:tc>
          <w:tcPr>
            <w:tcW w:w="1072" w:type="dxa"/>
            <w:tcMar>
              <w:top w:w="80" w:type="dxa"/>
              <w:left w:w="100" w:type="dxa"/>
              <w:bottom w:w="80" w:type="dxa"/>
              <w:right w:w="100" w:type="dxa"/>
            </w:tcMar>
            <w:vAlign w:val="center"/>
          </w:tcPr>
          <w:p w14:paraId="69518ADE">
            <w:pPr>
              <w:spacing w:after="0" w:line="276" w:lineRule="auto"/>
              <w:rPr>
                <w:rFonts w:ascii="Arial" w:hAnsi="Arial"/>
                <w:sz w:val="19"/>
                <w:lang w:eastAsia="zh-CN"/>
              </w:rPr>
            </w:pPr>
            <w:r>
              <w:rPr>
                <w:rFonts w:hint="eastAsia" w:ascii="Arial" w:hAnsi="Arial"/>
                <w:sz w:val="19"/>
                <w:lang w:eastAsia="zh-CN"/>
              </w:rPr>
              <w:t>是</w:t>
            </w:r>
          </w:p>
        </w:tc>
        <w:tc>
          <w:tcPr>
            <w:tcW w:w="2400" w:type="dxa"/>
            <w:tcMar>
              <w:top w:w="80" w:type="dxa"/>
              <w:left w:w="100" w:type="dxa"/>
              <w:bottom w:w="80" w:type="dxa"/>
              <w:right w:w="100" w:type="dxa"/>
            </w:tcMar>
            <w:vAlign w:val="center"/>
          </w:tcPr>
          <w:p w14:paraId="78495B02">
            <w:pPr>
              <w:spacing w:after="0" w:line="276" w:lineRule="auto"/>
              <w:rPr>
                <w:rFonts w:ascii="Arial" w:hAnsi="Arial"/>
                <w:sz w:val="19"/>
                <w:lang w:eastAsia="zh-CN"/>
              </w:rPr>
            </w:pPr>
            <w:r>
              <w:rPr>
                <w:rFonts w:hint="eastAsia" w:ascii="Arial" w:hAnsi="Arial"/>
                <w:sz w:val="19"/>
                <w:lang w:eastAsia="zh-CN"/>
              </w:rPr>
              <w:t>企业 / 一级用能单元 / 二级用能单元 / 重点设备</w:t>
            </w:r>
          </w:p>
        </w:tc>
        <w:tc>
          <w:tcPr>
            <w:tcW w:w="3559" w:type="dxa"/>
            <w:tcMar>
              <w:top w:w="80" w:type="dxa"/>
              <w:left w:w="100" w:type="dxa"/>
              <w:bottom w:w="80" w:type="dxa"/>
              <w:right w:w="100" w:type="dxa"/>
            </w:tcMar>
            <w:vAlign w:val="center"/>
          </w:tcPr>
          <w:p w14:paraId="31355F4D">
            <w:pPr>
              <w:spacing w:after="0" w:line="276" w:lineRule="auto"/>
              <w:rPr>
                <w:rFonts w:ascii="Arial" w:hAnsi="Arial"/>
                <w:sz w:val="19"/>
                <w:lang w:eastAsia="zh-CN"/>
              </w:rPr>
            </w:pPr>
            <w:r>
              <w:rPr>
                <w:rFonts w:ascii="Arial" w:hAnsi="Arial"/>
                <w:sz w:val="19"/>
                <w:lang w:eastAsia="zh-CN"/>
              </w:rPr>
              <w:t>由当前层级页签自动带入并锁定，不支持在弹窗内切换。</w:t>
            </w:r>
          </w:p>
        </w:tc>
      </w:tr>
      <w:tr w14:paraId="1303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64" w:type="dxa"/>
            <w:tcMar>
              <w:top w:w="80" w:type="dxa"/>
              <w:left w:w="100" w:type="dxa"/>
              <w:bottom w:w="80" w:type="dxa"/>
              <w:right w:w="100" w:type="dxa"/>
            </w:tcMar>
            <w:vAlign w:val="center"/>
          </w:tcPr>
          <w:p w14:paraId="7C8B0DD1">
            <w:pPr>
              <w:spacing w:after="0" w:line="276" w:lineRule="auto"/>
              <w:rPr>
                <w:rFonts w:ascii="Arial" w:hAnsi="Arial"/>
                <w:sz w:val="19"/>
                <w:lang w:eastAsia="zh-CN"/>
              </w:rPr>
            </w:pPr>
            <w:r>
              <w:rPr>
                <w:rFonts w:hint="eastAsia" w:ascii="Arial" w:hAnsi="Arial"/>
                <w:sz w:val="19"/>
                <w:lang w:eastAsia="zh-CN"/>
              </w:rPr>
              <w:t>归属范围</w:t>
            </w:r>
          </w:p>
        </w:tc>
        <w:tc>
          <w:tcPr>
            <w:tcW w:w="1205" w:type="dxa"/>
            <w:tcMar>
              <w:top w:w="80" w:type="dxa"/>
              <w:left w:w="100" w:type="dxa"/>
              <w:bottom w:w="80" w:type="dxa"/>
              <w:right w:w="100" w:type="dxa"/>
            </w:tcMar>
            <w:vAlign w:val="center"/>
          </w:tcPr>
          <w:p w14:paraId="7D9E105F">
            <w:pPr>
              <w:spacing w:after="0" w:line="276" w:lineRule="auto"/>
              <w:rPr>
                <w:rFonts w:ascii="Arial" w:hAnsi="Arial"/>
                <w:sz w:val="19"/>
                <w:lang w:eastAsia="zh-CN"/>
              </w:rPr>
            </w:pPr>
            <w:r>
              <w:rPr>
                <w:rFonts w:hint="eastAsia" w:ascii="Arial" w:hAnsi="Arial"/>
                <w:sz w:val="19"/>
                <w:lang w:eastAsia="zh-CN"/>
              </w:rPr>
              <w:t>下拉框/只读文本</w:t>
            </w:r>
          </w:p>
        </w:tc>
        <w:tc>
          <w:tcPr>
            <w:tcW w:w="1072" w:type="dxa"/>
            <w:tcMar>
              <w:top w:w="80" w:type="dxa"/>
              <w:left w:w="100" w:type="dxa"/>
              <w:bottom w:w="80" w:type="dxa"/>
              <w:right w:w="100" w:type="dxa"/>
            </w:tcMar>
            <w:vAlign w:val="center"/>
          </w:tcPr>
          <w:p w14:paraId="33E6F9AF">
            <w:pPr>
              <w:spacing w:after="0" w:line="276" w:lineRule="auto"/>
              <w:rPr>
                <w:rFonts w:ascii="Arial" w:hAnsi="Arial"/>
                <w:sz w:val="19"/>
                <w:lang w:eastAsia="zh-CN"/>
              </w:rPr>
            </w:pPr>
            <w:r>
              <w:rPr>
                <w:rFonts w:hint="eastAsia" w:ascii="Arial" w:hAnsi="Arial"/>
                <w:sz w:val="19"/>
                <w:lang w:eastAsia="zh-CN"/>
              </w:rPr>
              <w:t>是</w:t>
            </w:r>
          </w:p>
        </w:tc>
        <w:tc>
          <w:tcPr>
            <w:tcW w:w="2400" w:type="dxa"/>
            <w:tcMar>
              <w:top w:w="80" w:type="dxa"/>
              <w:left w:w="100" w:type="dxa"/>
              <w:bottom w:w="80" w:type="dxa"/>
              <w:right w:w="100" w:type="dxa"/>
            </w:tcMar>
            <w:vAlign w:val="center"/>
          </w:tcPr>
          <w:p w14:paraId="3F057B14">
            <w:pPr>
              <w:spacing w:after="0" w:line="276" w:lineRule="auto"/>
              <w:rPr>
                <w:rFonts w:ascii="Arial" w:hAnsi="Arial"/>
                <w:sz w:val="19"/>
                <w:lang w:eastAsia="zh-CN"/>
              </w:rPr>
            </w:pPr>
            <w:r>
              <w:rPr>
                <w:rFonts w:ascii="Arial" w:hAnsi="Arial"/>
                <w:sz w:val="19"/>
                <w:lang w:eastAsia="zh-CN"/>
              </w:rPr>
              <w:t>全厂 / 当前层级可选对象</w:t>
            </w:r>
          </w:p>
        </w:tc>
        <w:tc>
          <w:tcPr>
            <w:tcW w:w="3559" w:type="dxa"/>
            <w:tcMar>
              <w:top w:w="80" w:type="dxa"/>
              <w:left w:w="100" w:type="dxa"/>
              <w:bottom w:w="80" w:type="dxa"/>
              <w:right w:w="100" w:type="dxa"/>
            </w:tcMar>
            <w:vAlign w:val="center"/>
          </w:tcPr>
          <w:p w14:paraId="504F7333">
            <w:pPr>
              <w:spacing w:after="0" w:line="276" w:lineRule="auto"/>
              <w:rPr>
                <w:rFonts w:ascii="Arial" w:hAnsi="Arial"/>
                <w:sz w:val="19"/>
                <w:lang w:eastAsia="zh-CN"/>
              </w:rPr>
            </w:pPr>
            <w:r>
              <w:rPr>
                <w:rFonts w:ascii="Arial" w:hAnsi="Arial"/>
                <w:sz w:val="19"/>
                <w:lang w:eastAsia="zh-CN"/>
              </w:rPr>
              <w:t>企业页签自动带出“全厂”；一级页签选择一级用能单元；二级页签先选择所属一级用能单元，再选择其下级二级用能单元；重点设备页签选择重点设备。</w:t>
            </w:r>
            <w:r>
              <w:rPr>
                <w:rFonts w:hint="eastAsia" w:ascii="Arial" w:hAnsi="Arial"/>
                <w:sz w:val="19"/>
                <w:lang w:eastAsia="zh-CN"/>
              </w:rPr>
              <w:t>。</w:t>
            </w:r>
          </w:p>
        </w:tc>
      </w:tr>
      <w:tr w14:paraId="08E1E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64" w:type="dxa"/>
            <w:tcMar>
              <w:top w:w="80" w:type="dxa"/>
              <w:left w:w="100" w:type="dxa"/>
              <w:bottom w:w="80" w:type="dxa"/>
              <w:right w:w="100" w:type="dxa"/>
            </w:tcMar>
            <w:vAlign w:val="center"/>
          </w:tcPr>
          <w:p w14:paraId="57A8C84D">
            <w:pPr>
              <w:spacing w:after="0" w:line="276" w:lineRule="auto"/>
              <w:rPr>
                <w:rFonts w:hint="eastAsia" w:ascii="Arial" w:hAnsi="Arial"/>
                <w:sz w:val="19"/>
                <w:lang w:eastAsia="zh-CN"/>
              </w:rPr>
            </w:pPr>
            <w:r>
              <w:rPr>
                <w:rFonts w:hint="eastAsia" w:ascii="Arial" w:hAnsi="Arial"/>
                <w:sz w:val="19"/>
                <w:lang w:eastAsia="zh-CN"/>
              </w:rPr>
              <w:t>所属一级用能单元</w:t>
            </w:r>
          </w:p>
        </w:tc>
        <w:tc>
          <w:tcPr>
            <w:tcW w:w="1205" w:type="dxa"/>
            <w:tcMar>
              <w:top w:w="80" w:type="dxa"/>
              <w:left w:w="100" w:type="dxa"/>
              <w:bottom w:w="80" w:type="dxa"/>
              <w:right w:w="100" w:type="dxa"/>
            </w:tcMar>
            <w:vAlign w:val="center"/>
          </w:tcPr>
          <w:p w14:paraId="011911BC">
            <w:pPr>
              <w:spacing w:after="0" w:line="276" w:lineRule="auto"/>
              <w:rPr>
                <w:rFonts w:hint="eastAsia" w:ascii="Arial" w:hAnsi="Arial"/>
                <w:sz w:val="19"/>
                <w:lang w:eastAsia="zh-CN"/>
              </w:rPr>
            </w:pPr>
            <w:r>
              <w:rPr>
                <w:rFonts w:hint="eastAsia" w:ascii="Arial" w:hAnsi="Arial"/>
                <w:sz w:val="19"/>
                <w:lang w:eastAsia="zh-CN"/>
              </w:rPr>
              <w:t>下拉框</w:t>
            </w:r>
          </w:p>
        </w:tc>
        <w:tc>
          <w:tcPr>
            <w:tcW w:w="1072" w:type="dxa"/>
            <w:tcMar>
              <w:top w:w="80" w:type="dxa"/>
              <w:left w:w="100" w:type="dxa"/>
              <w:bottom w:w="80" w:type="dxa"/>
              <w:right w:w="100" w:type="dxa"/>
            </w:tcMar>
            <w:vAlign w:val="center"/>
          </w:tcPr>
          <w:p w14:paraId="39CA1205">
            <w:pPr>
              <w:spacing w:after="0" w:line="276" w:lineRule="auto"/>
              <w:rPr>
                <w:rFonts w:hint="eastAsia" w:ascii="Arial" w:hAnsi="Arial"/>
                <w:sz w:val="19"/>
                <w:lang w:eastAsia="zh-CN"/>
              </w:rPr>
            </w:pPr>
            <w:r>
              <w:rPr>
                <w:rFonts w:hint="eastAsia" w:ascii="Arial" w:hAnsi="Arial"/>
                <w:sz w:val="19"/>
                <w:lang w:eastAsia="zh-CN"/>
              </w:rPr>
              <w:t>二级录入时必填</w:t>
            </w:r>
          </w:p>
        </w:tc>
        <w:tc>
          <w:tcPr>
            <w:tcW w:w="2400" w:type="dxa"/>
            <w:tcMar>
              <w:top w:w="80" w:type="dxa"/>
              <w:left w:w="100" w:type="dxa"/>
              <w:bottom w:w="80" w:type="dxa"/>
              <w:right w:w="100" w:type="dxa"/>
            </w:tcMar>
            <w:vAlign w:val="center"/>
          </w:tcPr>
          <w:p w14:paraId="1822108D">
            <w:pPr>
              <w:spacing w:after="0" w:line="276" w:lineRule="auto"/>
              <w:rPr>
                <w:rFonts w:ascii="Arial" w:hAnsi="Arial"/>
                <w:sz w:val="19"/>
                <w:lang w:eastAsia="zh-CN"/>
              </w:rPr>
            </w:pPr>
            <w:r>
              <w:rPr>
                <w:rFonts w:hint="eastAsia" w:ascii="Arial" w:hAnsi="Arial"/>
                <w:sz w:val="19"/>
                <w:lang w:eastAsia="zh-CN"/>
              </w:rPr>
              <w:t>已维护的一级用能单元</w:t>
            </w:r>
          </w:p>
        </w:tc>
        <w:tc>
          <w:tcPr>
            <w:tcW w:w="3559" w:type="dxa"/>
            <w:tcMar>
              <w:top w:w="80" w:type="dxa"/>
              <w:left w:w="100" w:type="dxa"/>
              <w:bottom w:w="80" w:type="dxa"/>
              <w:right w:w="100" w:type="dxa"/>
            </w:tcMar>
            <w:vAlign w:val="center"/>
          </w:tcPr>
          <w:p w14:paraId="6DE1C225">
            <w:pPr>
              <w:spacing w:after="0" w:line="276" w:lineRule="auto"/>
              <w:rPr>
                <w:rFonts w:ascii="Arial" w:hAnsi="Arial"/>
                <w:sz w:val="19"/>
                <w:lang w:eastAsia="zh-CN"/>
              </w:rPr>
            </w:pPr>
            <w:r>
              <w:rPr>
                <w:rFonts w:ascii="Arial" w:hAnsi="Arial"/>
                <w:sz w:val="19"/>
                <w:lang w:eastAsia="zh-CN"/>
              </w:rPr>
              <w:t>仅二级用能单元页签展示；选择后仅展示该一级单元下已维护的二级用能单元。</w:t>
            </w:r>
          </w:p>
        </w:tc>
      </w:tr>
      <w:tr w14:paraId="42B0A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64" w:type="dxa"/>
            <w:tcMar>
              <w:top w:w="80" w:type="dxa"/>
              <w:left w:w="100" w:type="dxa"/>
              <w:bottom w:w="80" w:type="dxa"/>
              <w:right w:w="100" w:type="dxa"/>
            </w:tcMar>
            <w:vAlign w:val="center"/>
          </w:tcPr>
          <w:p w14:paraId="0029F195">
            <w:pPr>
              <w:spacing w:after="0" w:line="276" w:lineRule="auto"/>
              <w:rPr>
                <w:rFonts w:ascii="Arial" w:hAnsi="Arial"/>
                <w:sz w:val="19"/>
                <w:lang w:eastAsia="zh-CN"/>
              </w:rPr>
            </w:pPr>
            <w:r>
              <w:rPr>
                <w:rFonts w:hint="eastAsia" w:ascii="Arial" w:hAnsi="Arial"/>
                <w:sz w:val="19"/>
                <w:lang w:eastAsia="zh-CN"/>
              </w:rPr>
              <w:t>能源品种</w:t>
            </w:r>
          </w:p>
        </w:tc>
        <w:tc>
          <w:tcPr>
            <w:tcW w:w="1205" w:type="dxa"/>
            <w:tcMar>
              <w:top w:w="80" w:type="dxa"/>
              <w:left w:w="100" w:type="dxa"/>
              <w:bottom w:w="80" w:type="dxa"/>
              <w:right w:w="100" w:type="dxa"/>
            </w:tcMar>
            <w:vAlign w:val="center"/>
          </w:tcPr>
          <w:p w14:paraId="6425938E">
            <w:pPr>
              <w:spacing w:after="0" w:line="276" w:lineRule="auto"/>
              <w:rPr>
                <w:rFonts w:ascii="Arial" w:hAnsi="Arial"/>
                <w:sz w:val="19"/>
                <w:lang w:eastAsia="zh-CN"/>
              </w:rPr>
            </w:pPr>
            <w:r>
              <w:rPr>
                <w:rFonts w:hint="eastAsia" w:ascii="Arial" w:hAnsi="Arial"/>
                <w:sz w:val="19"/>
                <w:lang w:eastAsia="zh-CN"/>
              </w:rPr>
              <w:t>下拉框</w:t>
            </w:r>
          </w:p>
        </w:tc>
        <w:tc>
          <w:tcPr>
            <w:tcW w:w="1072" w:type="dxa"/>
            <w:tcMar>
              <w:top w:w="80" w:type="dxa"/>
              <w:left w:w="100" w:type="dxa"/>
              <w:bottom w:w="80" w:type="dxa"/>
              <w:right w:w="100" w:type="dxa"/>
            </w:tcMar>
            <w:vAlign w:val="center"/>
          </w:tcPr>
          <w:p w14:paraId="109A91CC">
            <w:pPr>
              <w:spacing w:after="0" w:line="276" w:lineRule="auto"/>
              <w:rPr>
                <w:rFonts w:ascii="Arial" w:hAnsi="Arial"/>
                <w:sz w:val="19"/>
                <w:lang w:eastAsia="zh-CN"/>
              </w:rPr>
            </w:pPr>
            <w:r>
              <w:rPr>
                <w:rFonts w:hint="eastAsia" w:ascii="Arial" w:hAnsi="Arial"/>
                <w:sz w:val="19"/>
                <w:lang w:eastAsia="zh-CN"/>
              </w:rPr>
              <w:t>是</w:t>
            </w:r>
          </w:p>
        </w:tc>
        <w:tc>
          <w:tcPr>
            <w:tcW w:w="2400" w:type="dxa"/>
            <w:tcMar>
              <w:top w:w="80" w:type="dxa"/>
              <w:left w:w="100" w:type="dxa"/>
              <w:bottom w:w="80" w:type="dxa"/>
              <w:right w:w="100" w:type="dxa"/>
            </w:tcMar>
            <w:vAlign w:val="center"/>
          </w:tcPr>
          <w:p w14:paraId="14D7ED7E">
            <w:pPr>
              <w:spacing w:after="0" w:line="276" w:lineRule="auto"/>
              <w:rPr>
                <w:rFonts w:ascii="Arial" w:hAnsi="Arial"/>
                <w:sz w:val="19"/>
                <w:lang w:eastAsia="zh-CN"/>
              </w:rPr>
            </w:pPr>
            <w:r>
              <w:rPr>
                <w:rFonts w:hint="eastAsia" w:ascii="Arial" w:hAnsi="Arial"/>
                <w:sz w:val="19"/>
                <w:lang w:eastAsia="zh-CN"/>
              </w:rPr>
              <w:t>当前组织已维护的能源品种</w:t>
            </w:r>
          </w:p>
        </w:tc>
        <w:tc>
          <w:tcPr>
            <w:tcW w:w="3559" w:type="dxa"/>
            <w:tcMar>
              <w:top w:w="80" w:type="dxa"/>
              <w:left w:w="100" w:type="dxa"/>
              <w:bottom w:w="80" w:type="dxa"/>
              <w:right w:w="100" w:type="dxa"/>
            </w:tcMar>
            <w:vAlign w:val="center"/>
          </w:tcPr>
          <w:p w14:paraId="3ABEBEF5">
            <w:pPr>
              <w:spacing w:after="0" w:line="276" w:lineRule="auto"/>
              <w:rPr>
                <w:rFonts w:ascii="Arial" w:hAnsi="Arial"/>
                <w:sz w:val="19"/>
                <w:lang w:eastAsia="zh-CN"/>
              </w:rPr>
            </w:pPr>
            <w:r>
              <w:rPr>
                <w:rFonts w:hint="eastAsia" w:ascii="Arial" w:hAnsi="Arial"/>
                <w:sz w:val="19"/>
                <w:lang w:eastAsia="zh-CN"/>
              </w:rPr>
              <w:t>使用 energyTypeId 关联。</w:t>
            </w:r>
            <w:r>
              <w:rPr>
                <w:rFonts w:ascii="Arial" w:hAnsi="Arial"/>
                <w:sz w:val="19"/>
                <w:lang w:eastAsia="zh-CN"/>
              </w:rPr>
              <w:t>选择后自动展示能源分析类别和计量单位。</w:t>
            </w:r>
          </w:p>
        </w:tc>
      </w:tr>
      <w:tr w14:paraId="6B34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64" w:type="dxa"/>
            <w:tcMar>
              <w:top w:w="80" w:type="dxa"/>
              <w:left w:w="100" w:type="dxa"/>
              <w:bottom w:w="80" w:type="dxa"/>
              <w:right w:w="100" w:type="dxa"/>
            </w:tcMar>
            <w:vAlign w:val="center"/>
          </w:tcPr>
          <w:p w14:paraId="450791E3">
            <w:pPr>
              <w:spacing w:after="0" w:line="276" w:lineRule="auto"/>
              <w:rPr>
                <w:rFonts w:ascii="Arial" w:hAnsi="Arial"/>
                <w:sz w:val="19"/>
                <w:lang w:eastAsia="zh-CN"/>
              </w:rPr>
            </w:pPr>
            <w:r>
              <w:rPr>
                <w:rFonts w:hint="eastAsia" w:ascii="Arial" w:hAnsi="Arial"/>
                <w:sz w:val="19"/>
                <w:lang w:eastAsia="zh-CN"/>
              </w:rPr>
              <w:t>月度数据</w:t>
            </w:r>
          </w:p>
        </w:tc>
        <w:tc>
          <w:tcPr>
            <w:tcW w:w="1205" w:type="dxa"/>
            <w:tcMar>
              <w:top w:w="80" w:type="dxa"/>
              <w:left w:w="100" w:type="dxa"/>
              <w:bottom w:w="80" w:type="dxa"/>
              <w:right w:w="100" w:type="dxa"/>
            </w:tcMar>
            <w:vAlign w:val="center"/>
          </w:tcPr>
          <w:p w14:paraId="4E7486E2">
            <w:pPr>
              <w:spacing w:after="0" w:line="276" w:lineRule="auto"/>
              <w:rPr>
                <w:rFonts w:ascii="Arial" w:hAnsi="Arial"/>
                <w:sz w:val="19"/>
                <w:lang w:eastAsia="zh-CN"/>
              </w:rPr>
            </w:pPr>
            <w:r>
              <w:rPr>
                <w:rFonts w:hint="eastAsia" w:ascii="Arial" w:hAnsi="Arial"/>
                <w:sz w:val="19"/>
                <w:lang w:eastAsia="zh-CN"/>
              </w:rPr>
              <w:t>数字输入组</w:t>
            </w:r>
          </w:p>
        </w:tc>
        <w:tc>
          <w:tcPr>
            <w:tcW w:w="1072" w:type="dxa"/>
            <w:tcMar>
              <w:top w:w="80" w:type="dxa"/>
              <w:left w:w="100" w:type="dxa"/>
              <w:bottom w:w="80" w:type="dxa"/>
              <w:right w:w="100" w:type="dxa"/>
            </w:tcMar>
            <w:vAlign w:val="center"/>
          </w:tcPr>
          <w:p w14:paraId="676768A3">
            <w:pPr>
              <w:spacing w:after="0" w:line="276" w:lineRule="auto"/>
              <w:rPr>
                <w:rFonts w:ascii="Arial" w:hAnsi="Arial"/>
                <w:sz w:val="19"/>
                <w:lang w:eastAsia="zh-CN"/>
              </w:rPr>
            </w:pPr>
            <w:r>
              <w:rPr>
                <w:rFonts w:hint="eastAsia" w:ascii="Arial" w:hAnsi="Arial"/>
                <w:sz w:val="19"/>
                <w:lang w:eastAsia="zh-CN"/>
              </w:rPr>
              <w:t>否</w:t>
            </w:r>
          </w:p>
        </w:tc>
        <w:tc>
          <w:tcPr>
            <w:tcW w:w="2400" w:type="dxa"/>
            <w:tcMar>
              <w:top w:w="80" w:type="dxa"/>
              <w:left w:w="100" w:type="dxa"/>
              <w:bottom w:w="80" w:type="dxa"/>
              <w:right w:w="100" w:type="dxa"/>
            </w:tcMar>
            <w:vAlign w:val="center"/>
          </w:tcPr>
          <w:p w14:paraId="05261B92">
            <w:pPr>
              <w:spacing w:after="0" w:line="276" w:lineRule="auto"/>
              <w:rPr>
                <w:rFonts w:ascii="Arial" w:hAnsi="Arial"/>
                <w:sz w:val="19"/>
                <w:lang w:eastAsia="zh-CN"/>
              </w:rPr>
            </w:pPr>
            <w:r>
              <w:rPr>
                <w:rFonts w:hint="eastAsia" w:ascii="Arial" w:hAnsi="Arial"/>
                <w:sz w:val="19"/>
                <w:lang w:eastAsia="zh-CN"/>
              </w:rPr>
              <w:t>1–12 月非负数</w:t>
            </w:r>
          </w:p>
        </w:tc>
        <w:tc>
          <w:tcPr>
            <w:tcW w:w="3559" w:type="dxa"/>
            <w:tcMar>
              <w:top w:w="80" w:type="dxa"/>
              <w:left w:w="100" w:type="dxa"/>
              <w:bottom w:w="80" w:type="dxa"/>
              <w:right w:w="100" w:type="dxa"/>
            </w:tcMar>
            <w:vAlign w:val="center"/>
          </w:tcPr>
          <w:p w14:paraId="21FC682A">
            <w:pPr>
              <w:spacing w:after="0" w:line="276" w:lineRule="auto"/>
              <w:rPr>
                <w:rFonts w:ascii="Arial" w:hAnsi="Arial"/>
                <w:sz w:val="19"/>
                <w:lang w:eastAsia="zh-CN"/>
              </w:rPr>
            </w:pPr>
            <w:r>
              <w:rPr>
                <w:rFonts w:hint="eastAsia" w:ascii="Arial" w:hAnsi="Arial"/>
                <w:sz w:val="19"/>
                <w:lang w:eastAsia="zh-CN"/>
              </w:rPr>
              <w:t>月度填报时展示；至少填写一个大于 0 的月份，未填写月份按 0 处理。</w:t>
            </w:r>
          </w:p>
        </w:tc>
      </w:tr>
      <w:tr w14:paraId="20C6C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64" w:type="dxa"/>
            <w:tcMar>
              <w:top w:w="80" w:type="dxa"/>
              <w:left w:w="100" w:type="dxa"/>
              <w:bottom w:w="80" w:type="dxa"/>
              <w:right w:w="100" w:type="dxa"/>
            </w:tcMar>
            <w:vAlign w:val="center"/>
          </w:tcPr>
          <w:p w14:paraId="6300C8BC">
            <w:pPr>
              <w:spacing w:after="0" w:line="276" w:lineRule="auto"/>
              <w:rPr>
                <w:rFonts w:ascii="Arial" w:hAnsi="Arial"/>
                <w:sz w:val="19"/>
                <w:lang w:eastAsia="zh-CN"/>
              </w:rPr>
            </w:pPr>
            <w:r>
              <w:rPr>
                <w:rFonts w:hint="eastAsia" w:ascii="Arial" w:hAnsi="Arial"/>
                <w:sz w:val="19"/>
                <w:lang w:eastAsia="zh-CN"/>
              </w:rPr>
              <w:t>年度总量补录</w:t>
            </w:r>
          </w:p>
        </w:tc>
        <w:tc>
          <w:tcPr>
            <w:tcW w:w="1205" w:type="dxa"/>
            <w:tcMar>
              <w:top w:w="80" w:type="dxa"/>
              <w:left w:w="100" w:type="dxa"/>
              <w:bottom w:w="80" w:type="dxa"/>
              <w:right w:w="100" w:type="dxa"/>
            </w:tcMar>
            <w:vAlign w:val="center"/>
          </w:tcPr>
          <w:p w14:paraId="3021B9D3">
            <w:pPr>
              <w:spacing w:after="0" w:line="276" w:lineRule="auto"/>
              <w:rPr>
                <w:rFonts w:ascii="Arial" w:hAnsi="Arial"/>
                <w:sz w:val="19"/>
                <w:lang w:eastAsia="zh-CN"/>
              </w:rPr>
            </w:pPr>
            <w:r>
              <w:rPr>
                <w:rFonts w:hint="eastAsia" w:ascii="Arial" w:hAnsi="Arial"/>
                <w:sz w:val="19"/>
                <w:lang w:eastAsia="zh-CN"/>
              </w:rPr>
              <w:t>数字输入</w:t>
            </w:r>
          </w:p>
        </w:tc>
        <w:tc>
          <w:tcPr>
            <w:tcW w:w="1072" w:type="dxa"/>
            <w:tcMar>
              <w:top w:w="80" w:type="dxa"/>
              <w:left w:w="100" w:type="dxa"/>
              <w:bottom w:w="80" w:type="dxa"/>
              <w:right w:w="100" w:type="dxa"/>
            </w:tcMar>
            <w:vAlign w:val="center"/>
          </w:tcPr>
          <w:p w14:paraId="18E2B237">
            <w:pPr>
              <w:spacing w:after="0" w:line="276" w:lineRule="auto"/>
              <w:rPr>
                <w:rFonts w:ascii="Arial" w:hAnsi="Arial"/>
                <w:sz w:val="19"/>
                <w:lang w:eastAsia="zh-CN"/>
              </w:rPr>
            </w:pPr>
            <w:r>
              <w:rPr>
                <w:rFonts w:hint="eastAsia" w:ascii="Arial" w:hAnsi="Arial"/>
                <w:sz w:val="19"/>
                <w:lang w:eastAsia="zh-CN"/>
              </w:rPr>
              <w:t>条件必填</w:t>
            </w:r>
          </w:p>
        </w:tc>
        <w:tc>
          <w:tcPr>
            <w:tcW w:w="2400" w:type="dxa"/>
            <w:tcMar>
              <w:top w:w="80" w:type="dxa"/>
              <w:left w:w="100" w:type="dxa"/>
              <w:bottom w:w="80" w:type="dxa"/>
              <w:right w:w="100" w:type="dxa"/>
            </w:tcMar>
            <w:vAlign w:val="center"/>
          </w:tcPr>
          <w:p w14:paraId="4BDBA44C">
            <w:pPr>
              <w:spacing w:after="0" w:line="276" w:lineRule="auto"/>
              <w:rPr>
                <w:rFonts w:ascii="Arial" w:hAnsi="Arial"/>
                <w:sz w:val="19"/>
                <w:lang w:eastAsia="zh-CN"/>
              </w:rPr>
            </w:pPr>
            <w:r>
              <w:rPr>
                <w:rFonts w:ascii="Arial" w:hAnsi="Arial"/>
                <w:sz w:val="19"/>
                <w:lang w:eastAsia="zh-CN"/>
              </w:rPr>
              <w:t>大于 0，且不小于已填月份合计</w:t>
            </w:r>
          </w:p>
        </w:tc>
        <w:tc>
          <w:tcPr>
            <w:tcW w:w="3559" w:type="dxa"/>
            <w:tcMar>
              <w:top w:w="80" w:type="dxa"/>
              <w:left w:w="100" w:type="dxa"/>
              <w:bottom w:w="80" w:type="dxa"/>
              <w:right w:w="100" w:type="dxa"/>
            </w:tcMar>
            <w:vAlign w:val="center"/>
          </w:tcPr>
          <w:p w14:paraId="443AD9EA">
            <w:pPr>
              <w:spacing w:after="0" w:line="276" w:lineRule="auto"/>
              <w:rPr>
                <w:rFonts w:hint="eastAsia" w:ascii="Arial" w:hAnsi="Arial"/>
                <w:sz w:val="19"/>
                <w:lang w:eastAsia="zh-CN"/>
              </w:rPr>
            </w:pPr>
            <w:r>
              <w:rPr>
                <w:rFonts w:ascii="Arial" w:hAnsi="Arial"/>
                <w:sz w:val="19"/>
                <w:lang w:eastAsia="zh-CN"/>
              </w:rPr>
              <w:t>当月度数据未覆盖 12 个月，或仅取得年度台账时填写；12 个月均已填报时自动显示年度合计并只读。</w:t>
            </w:r>
          </w:p>
        </w:tc>
      </w:tr>
      <w:tr w14:paraId="42DF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64" w:type="dxa"/>
            <w:tcMar>
              <w:top w:w="80" w:type="dxa"/>
              <w:left w:w="100" w:type="dxa"/>
              <w:bottom w:w="80" w:type="dxa"/>
              <w:right w:w="100" w:type="dxa"/>
            </w:tcMar>
            <w:vAlign w:val="center"/>
          </w:tcPr>
          <w:p w14:paraId="25A38D81">
            <w:pPr>
              <w:spacing w:after="0" w:line="276" w:lineRule="auto"/>
              <w:rPr>
                <w:rFonts w:hint="eastAsia" w:ascii="Arial" w:hAnsi="Arial"/>
                <w:sz w:val="19"/>
                <w:lang w:eastAsia="zh-CN"/>
              </w:rPr>
            </w:pPr>
            <w:r>
              <w:rPr>
                <w:rFonts w:hint="eastAsia" w:ascii="Arial" w:hAnsi="Arial"/>
                <w:sz w:val="19"/>
                <w:lang w:eastAsia="zh-CN"/>
              </w:rPr>
              <w:t>查询</w:t>
            </w:r>
          </w:p>
        </w:tc>
        <w:tc>
          <w:tcPr>
            <w:tcW w:w="1205" w:type="dxa"/>
            <w:tcMar>
              <w:top w:w="80" w:type="dxa"/>
              <w:left w:w="100" w:type="dxa"/>
              <w:bottom w:w="80" w:type="dxa"/>
              <w:right w:w="100" w:type="dxa"/>
            </w:tcMar>
            <w:vAlign w:val="center"/>
          </w:tcPr>
          <w:p w14:paraId="0E786276">
            <w:pPr>
              <w:spacing w:after="0" w:line="276" w:lineRule="auto"/>
              <w:rPr>
                <w:rFonts w:hint="eastAsia" w:ascii="Arial" w:hAnsi="Arial"/>
                <w:sz w:val="19"/>
                <w:lang w:eastAsia="zh-CN"/>
              </w:rPr>
            </w:pPr>
            <w:r>
              <w:rPr>
                <w:rFonts w:hint="eastAsia" w:ascii="Arial" w:hAnsi="Arial"/>
                <w:sz w:val="19"/>
                <w:lang w:eastAsia="zh-CN"/>
              </w:rPr>
              <w:t>按钮</w:t>
            </w:r>
          </w:p>
        </w:tc>
        <w:tc>
          <w:tcPr>
            <w:tcW w:w="1072" w:type="dxa"/>
            <w:tcMar>
              <w:top w:w="80" w:type="dxa"/>
              <w:left w:w="100" w:type="dxa"/>
              <w:bottom w:w="80" w:type="dxa"/>
              <w:right w:w="100" w:type="dxa"/>
            </w:tcMar>
            <w:vAlign w:val="center"/>
          </w:tcPr>
          <w:p w14:paraId="3B65FF1E">
            <w:pPr>
              <w:spacing w:after="0" w:line="276" w:lineRule="auto"/>
              <w:rPr>
                <w:rFonts w:hint="eastAsia" w:ascii="Arial" w:hAnsi="Arial"/>
                <w:sz w:val="19"/>
                <w:lang w:eastAsia="zh-CN"/>
              </w:rPr>
            </w:pPr>
            <w:r>
              <w:rPr>
                <w:rFonts w:hint="eastAsia" w:ascii="Arial" w:hAnsi="Arial"/>
                <w:sz w:val="19"/>
                <w:lang w:eastAsia="zh-CN"/>
              </w:rPr>
              <w:t>否</w:t>
            </w:r>
          </w:p>
        </w:tc>
        <w:tc>
          <w:tcPr>
            <w:tcW w:w="2400" w:type="dxa"/>
            <w:tcMar>
              <w:top w:w="80" w:type="dxa"/>
              <w:left w:w="100" w:type="dxa"/>
              <w:bottom w:w="80" w:type="dxa"/>
              <w:right w:w="100" w:type="dxa"/>
            </w:tcMar>
            <w:vAlign w:val="center"/>
          </w:tcPr>
          <w:p w14:paraId="52F8E8DB">
            <w:pPr>
              <w:spacing w:after="0" w:line="276" w:lineRule="auto"/>
              <w:rPr>
                <w:rFonts w:ascii="Arial" w:hAnsi="Arial"/>
                <w:sz w:val="19"/>
                <w:lang w:eastAsia="zh-CN"/>
              </w:rPr>
            </w:pPr>
            <w:r>
              <w:rPr>
                <w:rFonts w:hint="eastAsia" w:ascii="Arial" w:hAnsi="Arial"/>
                <w:sz w:val="19"/>
                <w:lang w:eastAsia="zh-CN"/>
              </w:rPr>
              <w:t>-</w:t>
            </w:r>
          </w:p>
        </w:tc>
        <w:tc>
          <w:tcPr>
            <w:tcW w:w="3559" w:type="dxa"/>
            <w:tcMar>
              <w:top w:w="80" w:type="dxa"/>
              <w:left w:w="100" w:type="dxa"/>
              <w:bottom w:w="80" w:type="dxa"/>
              <w:right w:w="100" w:type="dxa"/>
            </w:tcMar>
            <w:vAlign w:val="center"/>
          </w:tcPr>
          <w:p w14:paraId="3209F3EC">
            <w:pPr>
              <w:spacing w:after="0" w:line="276" w:lineRule="auto"/>
              <w:rPr>
                <w:rFonts w:ascii="Arial" w:hAnsi="Arial"/>
                <w:sz w:val="19"/>
                <w:lang w:eastAsia="zh-CN"/>
              </w:rPr>
            </w:pPr>
            <w:r>
              <w:rPr>
                <w:rFonts w:ascii="Arial" w:hAnsi="Arial"/>
                <w:sz w:val="19"/>
                <w:lang w:eastAsia="zh-CN"/>
              </w:rPr>
              <w:t>按当前关键字和能源分析类别刷新列表</w:t>
            </w:r>
          </w:p>
        </w:tc>
      </w:tr>
      <w:tr w14:paraId="2CB7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64" w:type="dxa"/>
            <w:tcMar>
              <w:top w:w="80" w:type="dxa"/>
              <w:left w:w="100" w:type="dxa"/>
              <w:bottom w:w="80" w:type="dxa"/>
              <w:right w:w="100" w:type="dxa"/>
            </w:tcMar>
            <w:vAlign w:val="center"/>
          </w:tcPr>
          <w:p w14:paraId="1D4B593D">
            <w:pPr>
              <w:spacing w:after="0" w:line="276" w:lineRule="auto"/>
              <w:rPr>
                <w:rFonts w:hint="eastAsia" w:ascii="Arial" w:hAnsi="Arial"/>
                <w:sz w:val="19"/>
                <w:lang w:eastAsia="zh-CN"/>
              </w:rPr>
            </w:pPr>
            <w:r>
              <w:rPr>
                <w:rFonts w:hint="eastAsia" w:ascii="Arial" w:hAnsi="Arial"/>
                <w:sz w:val="19"/>
                <w:lang w:eastAsia="zh-CN"/>
              </w:rPr>
              <w:t>重置</w:t>
            </w:r>
          </w:p>
        </w:tc>
        <w:tc>
          <w:tcPr>
            <w:tcW w:w="1205" w:type="dxa"/>
            <w:tcMar>
              <w:top w:w="80" w:type="dxa"/>
              <w:left w:w="100" w:type="dxa"/>
              <w:bottom w:w="80" w:type="dxa"/>
              <w:right w:w="100" w:type="dxa"/>
            </w:tcMar>
            <w:vAlign w:val="center"/>
          </w:tcPr>
          <w:p w14:paraId="6EAB3028">
            <w:pPr>
              <w:spacing w:after="0" w:line="276" w:lineRule="auto"/>
              <w:rPr>
                <w:rFonts w:hint="eastAsia" w:ascii="Arial" w:hAnsi="Arial"/>
                <w:sz w:val="19"/>
                <w:lang w:eastAsia="zh-CN"/>
              </w:rPr>
            </w:pPr>
            <w:r>
              <w:rPr>
                <w:rFonts w:hint="eastAsia" w:ascii="Arial" w:hAnsi="Arial"/>
                <w:sz w:val="19"/>
                <w:lang w:eastAsia="zh-CN"/>
              </w:rPr>
              <w:t>按钮</w:t>
            </w:r>
          </w:p>
        </w:tc>
        <w:tc>
          <w:tcPr>
            <w:tcW w:w="1072" w:type="dxa"/>
            <w:tcMar>
              <w:top w:w="80" w:type="dxa"/>
              <w:left w:w="100" w:type="dxa"/>
              <w:bottom w:w="80" w:type="dxa"/>
              <w:right w:w="100" w:type="dxa"/>
            </w:tcMar>
            <w:vAlign w:val="center"/>
          </w:tcPr>
          <w:p w14:paraId="386354CF">
            <w:pPr>
              <w:spacing w:after="0" w:line="276" w:lineRule="auto"/>
              <w:rPr>
                <w:rFonts w:hint="eastAsia" w:ascii="Arial" w:hAnsi="Arial"/>
                <w:sz w:val="19"/>
                <w:lang w:eastAsia="zh-CN"/>
              </w:rPr>
            </w:pPr>
            <w:r>
              <w:rPr>
                <w:rFonts w:hint="eastAsia" w:ascii="Arial" w:hAnsi="Arial"/>
                <w:sz w:val="19"/>
                <w:lang w:eastAsia="zh-CN"/>
              </w:rPr>
              <w:t>否</w:t>
            </w:r>
          </w:p>
        </w:tc>
        <w:tc>
          <w:tcPr>
            <w:tcW w:w="2400" w:type="dxa"/>
            <w:tcMar>
              <w:top w:w="80" w:type="dxa"/>
              <w:left w:w="100" w:type="dxa"/>
              <w:bottom w:w="80" w:type="dxa"/>
              <w:right w:w="100" w:type="dxa"/>
            </w:tcMar>
            <w:vAlign w:val="center"/>
          </w:tcPr>
          <w:p w14:paraId="55B960CA">
            <w:pPr>
              <w:spacing w:after="0" w:line="276" w:lineRule="auto"/>
              <w:rPr>
                <w:rFonts w:ascii="Arial" w:hAnsi="Arial"/>
                <w:sz w:val="19"/>
                <w:lang w:eastAsia="zh-CN"/>
              </w:rPr>
            </w:pPr>
            <w:r>
              <w:rPr>
                <w:rFonts w:hint="eastAsia" w:ascii="Arial" w:hAnsi="Arial"/>
                <w:sz w:val="19"/>
                <w:lang w:eastAsia="zh-CN"/>
              </w:rPr>
              <w:t>-</w:t>
            </w:r>
          </w:p>
        </w:tc>
        <w:tc>
          <w:tcPr>
            <w:tcW w:w="3559" w:type="dxa"/>
            <w:tcMar>
              <w:top w:w="80" w:type="dxa"/>
              <w:left w:w="100" w:type="dxa"/>
              <w:bottom w:w="80" w:type="dxa"/>
              <w:right w:w="100" w:type="dxa"/>
            </w:tcMar>
            <w:vAlign w:val="center"/>
          </w:tcPr>
          <w:p w14:paraId="43C30C2F">
            <w:pPr>
              <w:spacing w:after="0" w:line="276" w:lineRule="auto"/>
              <w:rPr>
                <w:rFonts w:ascii="Arial" w:hAnsi="Arial"/>
                <w:sz w:val="19"/>
                <w:lang w:eastAsia="zh-CN"/>
              </w:rPr>
            </w:pPr>
            <w:r>
              <w:rPr>
                <w:rFonts w:ascii="Arial" w:hAnsi="Arial"/>
                <w:sz w:val="19"/>
                <w:lang w:eastAsia="zh-CN"/>
              </w:rPr>
              <w:t>清空条件并恢复完整列表</w:t>
            </w:r>
          </w:p>
        </w:tc>
      </w:tr>
    </w:tbl>
    <w:p w14:paraId="0586A4D1">
      <w:pPr>
        <w:spacing w:after="0"/>
        <w:rPr>
          <w:rFonts w:hint="eastAsia"/>
          <w:lang w:eastAsia="zh-CN"/>
        </w:rPr>
      </w:pPr>
    </w:p>
    <w:p w14:paraId="196D91C3">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4</w:t>
      </w:r>
      <w:r>
        <w:rPr>
          <w:rFonts w:ascii="Arial" w:hAnsi="Arial" w:eastAsia="黑体"/>
          <w:lang w:eastAsia="zh-CN"/>
        </w:rPr>
        <w:t>.3.2. Process 处理</w:t>
      </w:r>
    </w:p>
    <w:p w14:paraId="1B7DA349">
      <w:pPr>
        <w:spacing w:after="60" w:line="324" w:lineRule="auto"/>
        <w:ind w:left="227" w:hanging="113"/>
        <w:rPr>
          <w:rFonts w:hint="eastAsia"/>
          <w:lang w:eastAsia="zh-CN"/>
        </w:rPr>
      </w:pPr>
      <w:r>
        <w:rPr>
          <w:rFonts w:ascii="Arial" w:hAnsi="Arial"/>
          <w:lang w:eastAsia="zh-CN"/>
        </w:rPr>
        <w:t>1. 进入“数据管理 &gt; 能源数据”页面。</w:t>
      </w:r>
    </w:p>
    <w:p w14:paraId="3DEDD8E6">
      <w:pPr>
        <w:spacing w:after="60" w:line="324" w:lineRule="auto"/>
        <w:ind w:left="227" w:hanging="113"/>
        <w:rPr>
          <w:rFonts w:hint="eastAsia"/>
          <w:lang w:eastAsia="zh-CN"/>
        </w:rPr>
      </w:pPr>
      <w:r>
        <w:rPr>
          <w:rFonts w:ascii="Arial" w:hAnsi="Arial"/>
          <w:lang w:eastAsia="zh-CN"/>
        </w:rPr>
        <w:t>2. 用户输入年度、能源分析类别、关键字后，点击“查询”按当前条件刷新列表；点击“重置”恢复默认筛选条件。切换层级页签时，系统切换当前层级的数据视图和录入上下文。</w:t>
      </w:r>
    </w:p>
    <w:p w14:paraId="68A6BDED">
      <w:pPr>
        <w:spacing w:after="60" w:line="324" w:lineRule="auto"/>
        <w:ind w:left="227" w:hanging="113"/>
        <w:rPr>
          <w:rFonts w:ascii="Arial" w:hAnsi="Arial"/>
          <w:lang w:eastAsia="zh-CN"/>
        </w:rPr>
      </w:pPr>
      <w:r>
        <w:rPr>
          <w:rFonts w:ascii="Arial" w:hAnsi="Arial"/>
          <w:lang w:eastAsia="zh-CN"/>
        </w:rPr>
        <w:t>3.</w:t>
      </w:r>
      <w:r>
        <w:rPr>
          <w:rFonts w:hint="eastAsia" w:ascii="Arial" w:hAnsi="Arial"/>
          <w:lang w:eastAsia="zh-CN"/>
        </w:rPr>
        <w:t xml:space="preserve"> </w:t>
      </w:r>
      <w:r>
        <w:rPr>
          <w:rFonts w:ascii="Arial" w:hAnsi="Arial"/>
          <w:lang w:eastAsia="zh-CN"/>
        </w:rPr>
        <w:t xml:space="preserve">月度明细展示 1–12 月实际填报值；未填报月份展示“—”。当存在年度总量补录时，同时展示“年度总量（补录）”；当 12 个月均已填报时，展示系统自动汇总的“年度合计”。 </w:t>
      </w:r>
    </w:p>
    <w:p w14:paraId="02D12368">
      <w:pPr>
        <w:spacing w:after="60" w:line="324" w:lineRule="auto"/>
        <w:ind w:left="227" w:hanging="113"/>
        <w:rPr>
          <w:rFonts w:ascii="Arial" w:hAnsi="Arial"/>
          <w:lang w:eastAsia="zh-CN"/>
        </w:rPr>
      </w:pPr>
      <w:r>
        <w:rPr>
          <w:rFonts w:hint="eastAsia" w:ascii="Arial" w:hAnsi="Arial"/>
          <w:lang w:eastAsia="zh-CN"/>
        </w:rPr>
        <w:t xml:space="preserve">4. </w:t>
      </w:r>
      <w:r>
        <w:rPr>
          <w:rFonts w:ascii="Arial" w:hAnsi="Arial"/>
          <w:lang w:eastAsia="zh-CN"/>
        </w:rPr>
        <w:t xml:space="preserve">用户切换至企业、一级用能单元、二级用能单元或重点设备页签后点击“新增能源数据”。系统根据当前页签自动锁定归属对象类型。 </w:t>
      </w:r>
    </w:p>
    <w:p w14:paraId="2C4805F5">
      <w:pPr>
        <w:spacing w:after="60" w:line="324" w:lineRule="auto"/>
        <w:ind w:left="227" w:hanging="113"/>
        <w:rPr>
          <w:rFonts w:ascii="Arial" w:hAnsi="Arial"/>
          <w:lang w:eastAsia="zh-CN"/>
        </w:rPr>
      </w:pPr>
      <w:r>
        <w:rPr>
          <w:rFonts w:hint="eastAsia" w:ascii="Arial" w:hAnsi="Arial"/>
          <w:lang w:eastAsia="zh-CN"/>
        </w:rPr>
        <w:t xml:space="preserve">5. </w:t>
      </w:r>
      <w:r>
        <w:rPr>
          <w:rFonts w:ascii="Arial" w:hAnsi="Arial"/>
          <w:lang w:eastAsia="zh-CN"/>
        </w:rPr>
        <w:t xml:space="preserve">企业页签自动带出“全厂”；一级页签仅可选择一级用能单元；二级页签先选择所属一级用能单元，再选择其下已配置的二级用能单元；重点设备页签仅可选择已维护的重点设备。 </w:t>
      </w:r>
    </w:p>
    <w:p w14:paraId="621942D1">
      <w:pPr>
        <w:spacing w:after="60" w:line="324" w:lineRule="auto"/>
        <w:ind w:left="227" w:hanging="113"/>
        <w:rPr>
          <w:rFonts w:ascii="Arial" w:hAnsi="Arial"/>
          <w:lang w:eastAsia="zh-CN"/>
        </w:rPr>
      </w:pPr>
      <w:r>
        <w:rPr>
          <w:rFonts w:hint="eastAsia" w:ascii="Arial" w:hAnsi="Arial"/>
          <w:lang w:eastAsia="zh-CN"/>
        </w:rPr>
        <w:t xml:space="preserve">6. </w:t>
      </w:r>
      <w:r>
        <w:rPr>
          <w:rFonts w:ascii="Arial" w:hAnsi="Arial"/>
          <w:lang w:eastAsia="zh-CN"/>
        </w:rPr>
        <w:t xml:space="preserve">用户选择能源品种后，系统自动带出能源分析类别、计量单位及当前归属对象。 </w:t>
      </w:r>
    </w:p>
    <w:p w14:paraId="7E2534AC">
      <w:pPr>
        <w:spacing w:after="60" w:line="324" w:lineRule="auto"/>
        <w:ind w:left="227" w:hanging="113"/>
        <w:rPr>
          <w:rFonts w:ascii="Arial" w:hAnsi="Arial"/>
          <w:lang w:eastAsia="zh-CN"/>
        </w:rPr>
      </w:pPr>
      <w:r>
        <w:rPr>
          <w:rFonts w:hint="eastAsia" w:ascii="Arial" w:hAnsi="Arial"/>
          <w:lang w:eastAsia="zh-CN"/>
        </w:rPr>
        <w:t xml:space="preserve">7. </w:t>
      </w:r>
      <w:r>
        <w:rPr>
          <w:rFonts w:ascii="Arial" w:hAnsi="Arial"/>
          <w:lang w:eastAsia="zh-CN"/>
        </w:rPr>
        <w:t xml:space="preserve">用户填写已取得的月度数据；如月度数据不足 12 个月，可补录年度总量。系统不自动分摊缺失月份。 </w:t>
      </w:r>
    </w:p>
    <w:p w14:paraId="7462A823">
      <w:pPr>
        <w:spacing w:after="60" w:line="324" w:lineRule="auto"/>
        <w:ind w:left="227" w:hanging="113"/>
        <w:rPr>
          <w:rFonts w:ascii="Arial" w:hAnsi="Arial"/>
          <w:lang w:eastAsia="zh-CN"/>
        </w:rPr>
      </w:pPr>
      <w:r>
        <w:rPr>
          <w:rFonts w:hint="eastAsia" w:ascii="Arial" w:hAnsi="Arial"/>
          <w:lang w:eastAsia="zh-CN"/>
        </w:rPr>
        <w:t xml:space="preserve">8. </w:t>
      </w:r>
      <w:r>
        <w:rPr>
          <w:rFonts w:ascii="Arial" w:hAnsi="Arial"/>
          <w:lang w:eastAsia="zh-CN"/>
        </w:rPr>
        <w:t xml:space="preserve">系统校验年度总量不得小于已填写月份合计。 </w:t>
      </w:r>
    </w:p>
    <w:p w14:paraId="0C85A5C7">
      <w:pPr>
        <w:spacing w:after="60" w:line="324" w:lineRule="auto"/>
        <w:ind w:left="227" w:hanging="113"/>
        <w:rPr>
          <w:rFonts w:hint="eastAsia" w:ascii="Arial" w:hAnsi="Arial"/>
          <w:lang w:eastAsia="zh-CN"/>
        </w:rPr>
      </w:pPr>
      <w:r>
        <w:rPr>
          <w:rFonts w:hint="eastAsia" w:ascii="Arial" w:hAnsi="Arial"/>
          <w:lang w:eastAsia="zh-CN"/>
        </w:rPr>
        <w:t xml:space="preserve">9. </w:t>
      </w:r>
      <w:r>
        <w:rPr>
          <w:rFonts w:ascii="Arial" w:hAnsi="Arial"/>
          <w:lang w:eastAsia="zh-CN"/>
        </w:rPr>
        <w:t>系统按“年度 + 归属对象类型 + 归属对象 ID + 能源品种”校验重复记录。</w:t>
      </w:r>
    </w:p>
    <w:p w14:paraId="7E3576C4">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4</w:t>
      </w:r>
      <w:r>
        <w:rPr>
          <w:rFonts w:ascii="Arial" w:hAnsi="Arial" w:eastAsia="黑体"/>
          <w:lang w:eastAsia="zh-CN"/>
        </w:rPr>
        <w:t>.3.3. Output 输出</w:t>
      </w:r>
    </w:p>
    <w:p w14:paraId="23019452">
      <w:pPr>
        <w:spacing w:after="60" w:line="324" w:lineRule="auto"/>
        <w:ind w:left="227" w:hanging="113"/>
        <w:rPr>
          <w:rFonts w:ascii="Arial" w:hAnsi="Arial"/>
          <w:lang w:eastAsia="zh-CN"/>
        </w:rPr>
      </w:pPr>
      <w:r>
        <w:rPr>
          <w:rFonts w:hint="eastAsia" w:ascii="Arial" w:hAnsi="Arial"/>
          <w:lang w:eastAsia="zh-CN"/>
        </w:rPr>
        <w:t xml:space="preserve">1. </w:t>
      </w:r>
      <w:r>
        <w:rPr>
          <w:rFonts w:ascii="Arial" w:hAnsi="Arial"/>
          <w:lang w:eastAsia="zh-CN"/>
        </w:rPr>
        <w:t>表格展示归属范围、归属层级、能流阶段、能源分析类别、能源品种、单位、数据进度、年度合计及操作。</w:t>
      </w:r>
    </w:p>
    <w:p w14:paraId="641A353D">
      <w:pPr>
        <w:spacing w:after="60" w:line="324" w:lineRule="auto"/>
        <w:ind w:left="227" w:hanging="113"/>
        <w:rPr>
          <w:rFonts w:ascii="Arial" w:hAnsi="Arial"/>
          <w:lang w:eastAsia="zh-CN"/>
        </w:rPr>
      </w:pPr>
      <w:r>
        <w:rPr>
          <w:rFonts w:hint="eastAsia" w:ascii="Arial" w:hAnsi="Arial"/>
          <w:lang w:eastAsia="zh-CN"/>
        </w:rPr>
        <w:t xml:space="preserve">2. </w:t>
      </w:r>
      <w:r>
        <w:rPr>
          <w:rFonts w:ascii="Arial" w:hAnsi="Arial"/>
          <w:lang w:eastAsia="zh-CN"/>
        </w:rPr>
        <w:t>用户点击“查看”后，在当前列表行下展开 1–12 月明细及年度合计。</w:t>
      </w:r>
    </w:p>
    <w:p w14:paraId="74FF4197">
      <w:pPr>
        <w:spacing w:after="60" w:line="324" w:lineRule="auto"/>
        <w:ind w:left="227" w:hanging="113"/>
        <w:rPr>
          <w:rFonts w:ascii="Arial" w:hAnsi="Arial"/>
          <w:lang w:eastAsia="zh-CN"/>
        </w:rPr>
      </w:pPr>
      <w:r>
        <w:rPr>
          <w:rFonts w:hint="eastAsia" w:ascii="Arial" w:hAnsi="Arial"/>
          <w:lang w:eastAsia="zh-CN"/>
        </w:rPr>
        <w:t xml:space="preserve">3. </w:t>
      </w:r>
      <w:r>
        <w:rPr>
          <w:rFonts w:ascii="Arial" w:hAnsi="Arial"/>
          <w:lang w:eastAsia="zh-CN"/>
        </w:rPr>
        <w:t>企业、一级用能单元、二级用能单元及全部层级页签展示：归属范围、归属层级、能流阶段、能源分析类别、能源品种、单位、数据进度、年度合计及操作。</w:t>
      </w:r>
    </w:p>
    <w:p w14:paraId="3C37312F">
      <w:pPr>
        <w:spacing w:after="60" w:line="324" w:lineRule="auto"/>
        <w:ind w:left="227" w:hanging="113"/>
        <w:rPr>
          <w:rFonts w:ascii="Arial" w:hAnsi="Arial"/>
          <w:lang w:eastAsia="zh-CN"/>
        </w:rPr>
      </w:pPr>
      <w:r>
        <w:rPr>
          <w:rFonts w:hint="eastAsia" w:ascii="Arial" w:hAnsi="Arial"/>
          <w:lang w:eastAsia="zh-CN"/>
        </w:rPr>
        <w:t xml:space="preserve">4. </w:t>
      </w:r>
      <w:r>
        <w:rPr>
          <w:rFonts w:ascii="Arial" w:hAnsi="Arial"/>
          <w:lang w:eastAsia="zh-CN"/>
        </w:rPr>
        <w:t>重点设备页签展示：重点设备、所属用能单元、设备类型、能源分析类别、能源品种、数据进</w:t>
      </w:r>
    </w:p>
    <w:p w14:paraId="112DD741">
      <w:pPr>
        <w:spacing w:after="60" w:line="324" w:lineRule="auto"/>
        <w:ind w:left="227" w:hanging="113"/>
        <w:rPr>
          <w:rFonts w:hint="eastAsia" w:ascii="Arial" w:hAnsi="Arial"/>
          <w:lang w:eastAsia="zh-CN"/>
        </w:rPr>
      </w:pPr>
      <w:r>
        <w:rPr>
          <w:rFonts w:hint="eastAsia" w:ascii="Arial" w:hAnsi="Arial"/>
          <w:lang w:eastAsia="zh-CN"/>
        </w:rPr>
        <w:t xml:space="preserve">5. </w:t>
      </w:r>
      <w:r>
        <w:rPr>
          <w:rFonts w:ascii="Arial" w:hAnsi="Arial"/>
          <w:lang w:eastAsia="zh-CN"/>
        </w:rPr>
        <w:t>年度合计及操作；不重复展示能流阶段和计量单位字段。</w:t>
      </w:r>
      <w:r>
        <w:rPr>
          <w:rFonts w:ascii="Arial" w:hAnsi="Arial"/>
          <w:lang w:eastAsia="zh-CN"/>
        </w:rPr>
        <w:br w:type="textWrapping"/>
      </w:r>
      <w:r>
        <w:rPr>
          <w:rFonts w:ascii="Arial" w:hAnsi="Arial"/>
          <w:lang w:eastAsia="zh-CN"/>
        </w:rPr>
        <w:t>数据进度用于展示已填报月份数量，以及是否已补录年度总量，例如“8/12月｜年度已补录”。</w:t>
      </w:r>
    </w:p>
    <w:p w14:paraId="5C793EB3">
      <w:pPr>
        <w:pStyle w:val="7"/>
        <w:spacing w:before="120" w:after="120" w:line="288" w:lineRule="auto"/>
      </w:pPr>
      <w:r>
        <w:rPr>
          <w:rFonts w:ascii="Arial" w:hAnsi="Arial" w:eastAsia="黑体"/>
        </w:rPr>
        <w:t>3.4.</w:t>
      </w:r>
      <w:r>
        <w:rPr>
          <w:rFonts w:hint="eastAsia" w:ascii="Arial" w:hAnsi="Arial" w:eastAsia="黑体"/>
          <w:lang w:eastAsia="zh-CN"/>
        </w:rPr>
        <w:t>4</w:t>
      </w:r>
      <w:r>
        <w:rPr>
          <w:rFonts w:ascii="Arial" w:hAnsi="Arial" w:eastAsia="黑体"/>
        </w:rPr>
        <w:t>.3.4. Usage Limitation 约束与限制</w:t>
      </w:r>
    </w:p>
    <w:p w14:paraId="32673531">
      <w:pPr>
        <w:pStyle w:val="16"/>
        <w:spacing w:after="60" w:line="324" w:lineRule="auto"/>
        <w:rPr>
          <w:rFonts w:hint="eastAsia"/>
          <w:lang w:eastAsia="zh-CN"/>
        </w:rPr>
      </w:pPr>
      <w:r>
        <w:rPr>
          <w:lang w:eastAsia="zh-CN"/>
        </w:rPr>
        <w:t>12 个月均已填报时，年度合计由月度数据自动汇总；月度数据未完整时，可展示年度总量补录，不自动补齐或分摊缺失月份。</w:t>
      </w:r>
    </w:p>
    <w:p w14:paraId="3C705C50">
      <w:pPr>
        <w:pStyle w:val="16"/>
        <w:spacing w:after="60" w:line="324" w:lineRule="auto"/>
        <w:rPr>
          <w:rFonts w:hint="eastAsia"/>
          <w:lang w:eastAsia="zh-CN"/>
        </w:rPr>
      </w:pPr>
      <w:r>
        <w:rPr>
          <w:lang w:eastAsia="zh-CN"/>
        </w:rPr>
        <w:t>重点设备能源数据用于设备级分析，是所属用能单元能源消费的明细拆分，不得再次计入企业或用能单元综合能耗总量。</w:t>
      </w:r>
    </w:p>
    <w:p w14:paraId="3D9235CA">
      <w:pPr>
        <w:pStyle w:val="16"/>
        <w:spacing w:after="60" w:line="324" w:lineRule="auto"/>
        <w:rPr>
          <w:rFonts w:hint="eastAsia"/>
          <w:lang w:eastAsia="zh-CN"/>
        </w:rPr>
      </w:pPr>
      <w:r>
        <w:rPr>
          <w:lang w:eastAsia="zh-CN"/>
        </w:rPr>
        <w:t>删除能源记录前，需校验是否已被能源转换与输出记录作为投入能源引用；存在引用时禁止删除。</w:t>
      </w:r>
    </w:p>
    <w:p w14:paraId="2D266039">
      <w:pPr>
        <w:pStyle w:val="16"/>
        <w:spacing w:after="60" w:line="324" w:lineRule="auto"/>
        <w:rPr>
          <w:lang w:eastAsia="zh-CN"/>
        </w:rPr>
      </w:pPr>
      <w:r>
        <w:rPr>
          <w:rFonts w:ascii="Arial" w:hAnsi="Arial"/>
          <w:lang w:eastAsia="zh-CN"/>
        </w:rPr>
        <w:t>能源成本一期不强制分摊到用能单元。</w:t>
      </w:r>
    </w:p>
    <w:p w14:paraId="23AA54C0">
      <w:pPr>
        <w:pStyle w:val="16"/>
        <w:spacing w:after="60" w:line="324" w:lineRule="auto"/>
        <w:rPr>
          <w:rFonts w:hint="eastAsia"/>
          <w:lang w:eastAsia="zh-CN"/>
        </w:rPr>
      </w:pPr>
      <w:r>
        <w:rPr>
          <w:lang w:eastAsia="zh-CN"/>
        </w:rPr>
        <w:t>“全部层级”页签仅用于跨层级查看，不支持新增能源数据。</w:t>
      </w:r>
      <w:r>
        <w:rPr>
          <w:lang w:eastAsia="zh-CN"/>
        </w:rPr>
        <w:br w:type="textWrapping"/>
      </w:r>
      <w:r>
        <w:rPr>
          <w:lang w:eastAsia="zh-CN"/>
        </w:rPr>
        <w:t>二级用能单元、重点设备的可选对象必须来自已维护的用能单元及重点设备主数据，不允许手工输入名称创建归属对象。</w:t>
      </w:r>
    </w:p>
    <w:p w14:paraId="34463C61">
      <w:pPr>
        <w:pStyle w:val="16"/>
        <w:spacing w:after="60" w:line="324" w:lineRule="auto"/>
        <w:rPr>
          <w:rFonts w:hint="eastAsia"/>
          <w:lang w:eastAsia="zh-CN"/>
        </w:rPr>
      </w:pPr>
      <w:r>
        <w:rPr>
          <w:rFonts w:ascii="Arial" w:hAnsi="Arial"/>
          <w:lang w:eastAsia="zh-CN"/>
        </w:rPr>
        <w:t>本功能版本边界：一期核心 / P0；研发范围：CRUD｜月度表单｜规则计算。</w:t>
      </w:r>
    </w:p>
    <w:p w14:paraId="05872EA2">
      <w:pPr>
        <w:pStyle w:val="6"/>
        <w:spacing w:before="120" w:after="120" w:line="288" w:lineRule="auto"/>
        <w:rPr>
          <w:rFonts w:eastAsia="黑体"/>
          <w:lang w:eastAsia="zh-CN"/>
        </w:rPr>
      </w:pPr>
      <w:r>
        <w:rPr>
          <w:rFonts w:ascii="Arial" w:hAnsi="Arial" w:eastAsia="黑体"/>
          <w:sz w:val="22"/>
        </w:rPr>
        <w:t>3.4.</w:t>
      </w:r>
      <w:r>
        <w:rPr>
          <w:rFonts w:hint="eastAsia" w:ascii="Arial" w:hAnsi="Arial" w:eastAsia="黑体"/>
          <w:sz w:val="22"/>
          <w:lang w:eastAsia="zh-CN"/>
        </w:rPr>
        <w:t>4</w:t>
      </w:r>
      <w:r>
        <w:rPr>
          <w:rFonts w:ascii="Arial" w:hAnsi="Arial" w:eastAsia="黑体"/>
          <w:sz w:val="22"/>
        </w:rPr>
        <w:t xml:space="preserve">.4. </w:t>
      </w:r>
      <w:r>
        <w:rPr>
          <w:rFonts w:hint="eastAsia" w:ascii="Arial" w:hAnsi="Arial" w:eastAsia="黑体"/>
          <w:sz w:val="22"/>
          <w:lang w:eastAsia="zh-CN"/>
        </w:rPr>
        <w:t>月度明细查看</w:t>
      </w:r>
    </w:p>
    <w:p w14:paraId="2E14A4B7">
      <w:pPr>
        <w:pStyle w:val="7"/>
        <w:spacing w:before="120" w:after="120" w:line="288" w:lineRule="auto"/>
      </w:pPr>
      <w:r>
        <w:rPr>
          <w:rFonts w:ascii="Arial" w:hAnsi="Arial" w:eastAsia="黑体"/>
        </w:rPr>
        <w:t>3.4.</w:t>
      </w:r>
      <w:r>
        <w:rPr>
          <w:rFonts w:hint="eastAsia" w:ascii="Arial" w:hAnsi="Arial" w:eastAsia="黑体"/>
          <w:lang w:eastAsia="zh-CN"/>
        </w:rPr>
        <w:t>4</w:t>
      </w:r>
      <w:r>
        <w:rPr>
          <w:rFonts w:ascii="Arial" w:hAnsi="Arial" w:eastAsia="黑体"/>
        </w:rPr>
        <w:t>.4.1.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gridCol w:w="1860"/>
        <w:gridCol w:w="1860"/>
        <w:gridCol w:w="1860"/>
        <w:gridCol w:w="1860"/>
      </w:tblGrid>
      <w:tr w14:paraId="0130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60" w:type="dxa"/>
            <w:shd w:val="clear" w:color="auto" w:fill="D9EAD3"/>
            <w:tcMar>
              <w:top w:w="80" w:type="dxa"/>
              <w:left w:w="100" w:type="dxa"/>
              <w:bottom w:w="80" w:type="dxa"/>
              <w:right w:w="100" w:type="dxa"/>
            </w:tcMar>
            <w:vAlign w:val="center"/>
          </w:tcPr>
          <w:p w14:paraId="68FFCC3B">
            <w:pPr>
              <w:spacing w:after="0" w:line="276" w:lineRule="auto"/>
              <w:rPr>
                <w:rFonts w:hint="eastAsia"/>
              </w:rPr>
            </w:pPr>
            <w:r>
              <w:rPr>
                <w:rFonts w:ascii="Arial" w:hAnsi="Arial"/>
                <w:b/>
                <w:sz w:val="19"/>
              </w:rPr>
              <w:t>输入项</w:t>
            </w:r>
          </w:p>
        </w:tc>
        <w:tc>
          <w:tcPr>
            <w:tcW w:w="1860" w:type="dxa"/>
            <w:shd w:val="clear" w:color="auto" w:fill="D9EAD3"/>
            <w:tcMar>
              <w:top w:w="80" w:type="dxa"/>
              <w:left w:w="100" w:type="dxa"/>
              <w:bottom w:w="80" w:type="dxa"/>
              <w:right w:w="100" w:type="dxa"/>
            </w:tcMar>
            <w:vAlign w:val="center"/>
          </w:tcPr>
          <w:p w14:paraId="384AE5C6">
            <w:pPr>
              <w:spacing w:after="0" w:line="276" w:lineRule="auto"/>
              <w:jc w:val="center"/>
              <w:rPr>
                <w:rFonts w:hint="eastAsia"/>
              </w:rPr>
            </w:pPr>
            <w:r>
              <w:rPr>
                <w:rFonts w:ascii="Arial" w:hAnsi="Arial"/>
                <w:b/>
                <w:sz w:val="19"/>
              </w:rPr>
              <w:t>类型</w:t>
            </w:r>
          </w:p>
        </w:tc>
        <w:tc>
          <w:tcPr>
            <w:tcW w:w="1860" w:type="dxa"/>
            <w:shd w:val="clear" w:color="auto" w:fill="D9EAD3"/>
            <w:tcMar>
              <w:top w:w="80" w:type="dxa"/>
              <w:left w:w="100" w:type="dxa"/>
              <w:bottom w:w="80" w:type="dxa"/>
              <w:right w:w="100" w:type="dxa"/>
            </w:tcMar>
            <w:vAlign w:val="center"/>
          </w:tcPr>
          <w:p w14:paraId="2C5DBDD0">
            <w:pPr>
              <w:spacing w:after="0" w:line="276" w:lineRule="auto"/>
              <w:jc w:val="center"/>
              <w:rPr>
                <w:rFonts w:hint="eastAsia"/>
              </w:rPr>
            </w:pPr>
            <w:r>
              <w:rPr>
                <w:rFonts w:ascii="Arial" w:hAnsi="Arial"/>
                <w:b/>
                <w:sz w:val="19"/>
              </w:rPr>
              <w:t>是否必填</w:t>
            </w:r>
          </w:p>
        </w:tc>
        <w:tc>
          <w:tcPr>
            <w:tcW w:w="1860" w:type="dxa"/>
            <w:shd w:val="clear" w:color="auto" w:fill="D9EAD3"/>
            <w:tcMar>
              <w:top w:w="80" w:type="dxa"/>
              <w:left w:w="100" w:type="dxa"/>
              <w:bottom w:w="80" w:type="dxa"/>
              <w:right w:w="100" w:type="dxa"/>
            </w:tcMar>
            <w:vAlign w:val="center"/>
          </w:tcPr>
          <w:p w14:paraId="2347A915">
            <w:pPr>
              <w:spacing w:after="0" w:line="276" w:lineRule="auto"/>
              <w:rPr>
                <w:rFonts w:hint="eastAsia"/>
              </w:rPr>
            </w:pPr>
            <w:r>
              <w:rPr>
                <w:rFonts w:ascii="Arial" w:hAnsi="Arial"/>
                <w:b/>
                <w:sz w:val="19"/>
              </w:rPr>
              <w:t>范围</w:t>
            </w:r>
          </w:p>
        </w:tc>
        <w:tc>
          <w:tcPr>
            <w:tcW w:w="1860" w:type="dxa"/>
            <w:shd w:val="clear" w:color="auto" w:fill="D9EAD3"/>
            <w:tcMar>
              <w:top w:w="80" w:type="dxa"/>
              <w:left w:w="100" w:type="dxa"/>
              <w:bottom w:w="80" w:type="dxa"/>
              <w:right w:w="100" w:type="dxa"/>
            </w:tcMar>
            <w:vAlign w:val="center"/>
          </w:tcPr>
          <w:p w14:paraId="0F2E6046">
            <w:pPr>
              <w:spacing w:after="0" w:line="276" w:lineRule="auto"/>
              <w:rPr>
                <w:rFonts w:hint="eastAsia"/>
              </w:rPr>
            </w:pPr>
            <w:r>
              <w:rPr>
                <w:rFonts w:ascii="Arial" w:hAnsi="Arial"/>
                <w:b/>
                <w:sz w:val="19"/>
              </w:rPr>
              <w:t>备注</w:t>
            </w:r>
          </w:p>
        </w:tc>
      </w:tr>
      <w:tr w14:paraId="2C924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60" w:type="dxa"/>
            <w:tcMar>
              <w:top w:w="80" w:type="dxa"/>
              <w:left w:w="100" w:type="dxa"/>
              <w:bottom w:w="80" w:type="dxa"/>
              <w:right w:w="100" w:type="dxa"/>
            </w:tcMar>
            <w:vAlign w:val="center"/>
          </w:tcPr>
          <w:p w14:paraId="2F8EDD37">
            <w:pPr>
              <w:spacing w:after="0" w:line="276" w:lineRule="auto"/>
              <w:rPr>
                <w:rFonts w:hint="eastAsia"/>
              </w:rPr>
            </w:pPr>
            <w:r>
              <w:rPr>
                <w:rFonts w:hint="eastAsia" w:ascii="Arial" w:hAnsi="Arial"/>
                <w:sz w:val="19"/>
                <w:lang w:eastAsia="zh-CN"/>
              </w:rPr>
              <w:t>当前</w:t>
            </w:r>
            <w:r>
              <w:rPr>
                <w:rFonts w:ascii="Arial" w:hAnsi="Arial"/>
                <w:sz w:val="19"/>
              </w:rPr>
              <w:t>能源记录</w:t>
            </w:r>
          </w:p>
        </w:tc>
        <w:tc>
          <w:tcPr>
            <w:tcW w:w="1860" w:type="dxa"/>
            <w:tcMar>
              <w:top w:w="80" w:type="dxa"/>
              <w:left w:w="100" w:type="dxa"/>
              <w:bottom w:w="80" w:type="dxa"/>
              <w:right w:w="100" w:type="dxa"/>
            </w:tcMar>
            <w:vAlign w:val="center"/>
          </w:tcPr>
          <w:p w14:paraId="16C96698">
            <w:pPr>
              <w:spacing w:after="0" w:line="276" w:lineRule="auto"/>
              <w:jc w:val="center"/>
              <w:rPr>
                <w:rFonts w:hint="eastAsia"/>
              </w:rPr>
            </w:pPr>
            <w:r>
              <w:rPr>
                <w:rFonts w:ascii="Arial" w:hAnsi="Arial"/>
                <w:sz w:val="19"/>
              </w:rPr>
              <w:t>系统参数</w:t>
            </w:r>
          </w:p>
        </w:tc>
        <w:tc>
          <w:tcPr>
            <w:tcW w:w="1860" w:type="dxa"/>
            <w:tcMar>
              <w:top w:w="80" w:type="dxa"/>
              <w:left w:w="100" w:type="dxa"/>
              <w:bottom w:w="80" w:type="dxa"/>
              <w:right w:w="100" w:type="dxa"/>
            </w:tcMar>
            <w:vAlign w:val="center"/>
          </w:tcPr>
          <w:p w14:paraId="47718B81">
            <w:pPr>
              <w:spacing w:after="0" w:line="276" w:lineRule="auto"/>
              <w:jc w:val="center"/>
              <w:rPr>
                <w:rFonts w:hint="eastAsia"/>
              </w:rPr>
            </w:pPr>
            <w:r>
              <w:rPr>
                <w:rFonts w:ascii="Arial" w:hAnsi="Arial"/>
                <w:sz w:val="19"/>
              </w:rPr>
              <w:t>是</w:t>
            </w:r>
          </w:p>
        </w:tc>
        <w:tc>
          <w:tcPr>
            <w:tcW w:w="1860" w:type="dxa"/>
            <w:tcMar>
              <w:top w:w="80" w:type="dxa"/>
              <w:left w:w="100" w:type="dxa"/>
              <w:bottom w:w="80" w:type="dxa"/>
              <w:right w:w="100" w:type="dxa"/>
            </w:tcMar>
            <w:vAlign w:val="center"/>
          </w:tcPr>
          <w:p w14:paraId="6A01B17C">
            <w:pPr>
              <w:spacing w:after="0" w:line="276" w:lineRule="auto"/>
              <w:rPr>
                <w:rFonts w:hint="eastAsia"/>
              </w:rPr>
            </w:pPr>
            <w:r>
              <w:rPr>
                <w:rFonts w:ascii="Arial" w:hAnsi="Arial"/>
                <w:sz w:val="19"/>
              </w:rPr>
              <w:t>当前选中记录</w:t>
            </w:r>
          </w:p>
        </w:tc>
        <w:tc>
          <w:tcPr>
            <w:tcW w:w="1860" w:type="dxa"/>
            <w:tcMar>
              <w:top w:w="80" w:type="dxa"/>
              <w:left w:w="100" w:type="dxa"/>
              <w:bottom w:w="80" w:type="dxa"/>
              <w:right w:w="100" w:type="dxa"/>
            </w:tcMar>
            <w:vAlign w:val="center"/>
          </w:tcPr>
          <w:p w14:paraId="5E02CD7E">
            <w:pPr>
              <w:spacing w:after="0" w:line="276" w:lineRule="auto"/>
              <w:rPr>
                <w:rFonts w:hint="eastAsia"/>
                <w:lang w:eastAsia="zh-CN"/>
              </w:rPr>
            </w:pPr>
            <w:r>
              <w:rPr>
                <w:rFonts w:ascii="Arial" w:hAnsi="Arial"/>
                <w:sz w:val="19"/>
                <w:lang w:eastAsia="zh-CN"/>
              </w:rPr>
              <w:t>点击列表“查看”时传入。</w:t>
            </w:r>
          </w:p>
        </w:tc>
      </w:tr>
    </w:tbl>
    <w:p w14:paraId="02B0DD6A">
      <w:pPr>
        <w:spacing w:after="0"/>
        <w:rPr>
          <w:rFonts w:hint="eastAsia"/>
          <w:lang w:eastAsia="zh-CN"/>
        </w:rPr>
      </w:pPr>
    </w:p>
    <w:p w14:paraId="562ADEAF">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4</w:t>
      </w:r>
      <w:r>
        <w:rPr>
          <w:rFonts w:ascii="Arial" w:hAnsi="Arial" w:eastAsia="黑体"/>
          <w:lang w:eastAsia="zh-CN"/>
        </w:rPr>
        <w:t>.4.2. Process 处理</w:t>
      </w:r>
    </w:p>
    <w:p w14:paraId="45ADBBBD">
      <w:pPr>
        <w:spacing w:after="60" w:line="324" w:lineRule="auto"/>
        <w:ind w:left="227" w:hanging="113"/>
        <w:rPr>
          <w:rFonts w:ascii="Arial" w:hAnsi="Arial"/>
          <w:lang w:eastAsia="zh-CN"/>
        </w:rPr>
      </w:pPr>
      <w:r>
        <w:rPr>
          <w:rFonts w:ascii="Arial" w:hAnsi="Arial"/>
          <w:lang w:eastAsia="zh-CN"/>
        </w:rPr>
        <w:t xml:space="preserve">1. 用户在“能源量数据”列表中点击“查看”。 </w:t>
      </w:r>
    </w:p>
    <w:p w14:paraId="35081C2D">
      <w:pPr>
        <w:spacing w:after="60" w:line="324" w:lineRule="auto"/>
        <w:ind w:left="227" w:hanging="113"/>
        <w:rPr>
          <w:rFonts w:ascii="Arial" w:hAnsi="Arial"/>
          <w:lang w:eastAsia="zh-CN"/>
        </w:rPr>
      </w:pPr>
      <w:r>
        <w:rPr>
          <w:rFonts w:hint="eastAsia" w:ascii="Arial" w:hAnsi="Arial"/>
          <w:lang w:eastAsia="zh-CN"/>
        </w:rPr>
        <w:t xml:space="preserve">2. </w:t>
      </w:r>
      <w:r>
        <w:rPr>
          <w:rFonts w:ascii="Arial" w:hAnsi="Arial"/>
          <w:lang w:eastAsia="zh-CN"/>
        </w:rPr>
        <w:t xml:space="preserve">系统在当前记录下方展开月度明细。 </w:t>
      </w:r>
    </w:p>
    <w:p w14:paraId="132DAE03">
      <w:pPr>
        <w:spacing w:after="60" w:line="324" w:lineRule="auto"/>
        <w:ind w:left="227" w:hanging="113"/>
        <w:rPr>
          <w:rFonts w:ascii="Arial" w:hAnsi="Arial"/>
          <w:lang w:eastAsia="zh-CN"/>
        </w:rPr>
      </w:pPr>
      <w:r>
        <w:rPr>
          <w:rFonts w:hint="eastAsia" w:ascii="Arial" w:hAnsi="Arial"/>
          <w:lang w:eastAsia="zh-CN"/>
        </w:rPr>
        <w:t xml:space="preserve">3. </w:t>
      </w:r>
      <w:r>
        <w:rPr>
          <w:rFonts w:ascii="Arial" w:hAnsi="Arial"/>
          <w:lang w:eastAsia="zh-CN"/>
        </w:rPr>
        <w:t xml:space="preserve">月度填报记录展示 1–12 月能源量及年度合计；年度填报记录展示年度录入值。 </w:t>
      </w:r>
    </w:p>
    <w:p w14:paraId="5A795D63">
      <w:pPr>
        <w:spacing w:after="60" w:line="324" w:lineRule="auto"/>
        <w:ind w:left="227" w:hanging="113"/>
        <w:rPr>
          <w:rFonts w:ascii="Arial" w:hAnsi="Arial"/>
          <w:lang w:eastAsia="zh-CN"/>
        </w:rPr>
      </w:pPr>
      <w:r>
        <w:rPr>
          <w:rFonts w:hint="eastAsia" w:ascii="Arial" w:hAnsi="Arial"/>
          <w:lang w:eastAsia="zh-CN"/>
        </w:rPr>
        <w:t xml:space="preserve">4. </w:t>
      </w:r>
      <w:r>
        <w:rPr>
          <w:rFonts w:ascii="Arial" w:hAnsi="Arial"/>
          <w:lang w:eastAsia="zh-CN"/>
        </w:rPr>
        <w:t>用户再次点击“收起”或切换其他记录时，收起当前月度明细。</w:t>
      </w:r>
    </w:p>
    <w:p w14:paraId="7D0096EC">
      <w:pPr>
        <w:spacing w:after="60" w:line="324" w:lineRule="auto"/>
        <w:ind w:left="227" w:hanging="113"/>
        <w:rPr>
          <w:rFonts w:hint="eastAsia"/>
          <w:lang w:eastAsia="zh-CN"/>
        </w:rPr>
      </w:pPr>
    </w:p>
    <w:p w14:paraId="1AAAD485">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4</w:t>
      </w:r>
      <w:r>
        <w:rPr>
          <w:rFonts w:ascii="Arial" w:hAnsi="Arial" w:eastAsia="黑体"/>
          <w:lang w:eastAsia="zh-CN"/>
        </w:rPr>
        <w:t>.4.3. Output 输出</w:t>
      </w:r>
    </w:p>
    <w:p w14:paraId="26A7C4AA">
      <w:pPr>
        <w:rPr>
          <w:rFonts w:hint="eastAsia"/>
          <w:lang w:eastAsia="zh-CN"/>
        </w:rPr>
      </w:pPr>
      <w:r>
        <w:rPr>
          <w:rFonts w:ascii="Arial" w:hAnsi="Arial"/>
          <w:lang w:eastAsia="zh-CN"/>
        </w:rPr>
        <w:t>展示当前能源记录的归属对象、能源品种、单位、1–12 月能源量及年度合计。</w:t>
      </w:r>
    </w:p>
    <w:p w14:paraId="0D307924">
      <w:pPr>
        <w:pStyle w:val="7"/>
        <w:spacing w:before="120" w:after="120" w:line="288" w:lineRule="auto"/>
      </w:pPr>
      <w:r>
        <w:rPr>
          <w:rFonts w:ascii="Arial" w:hAnsi="Arial" w:eastAsia="黑体"/>
        </w:rPr>
        <w:t>3.4.</w:t>
      </w:r>
      <w:r>
        <w:rPr>
          <w:rFonts w:hint="eastAsia" w:ascii="Arial" w:hAnsi="Arial" w:eastAsia="黑体"/>
          <w:lang w:eastAsia="zh-CN"/>
        </w:rPr>
        <w:t>4</w:t>
      </w:r>
      <w:r>
        <w:rPr>
          <w:rFonts w:ascii="Arial" w:hAnsi="Arial" w:eastAsia="黑体"/>
        </w:rPr>
        <w:t>.4.4. Usage Limitation 约束与限制</w:t>
      </w:r>
    </w:p>
    <w:p w14:paraId="17A40337">
      <w:pPr>
        <w:pStyle w:val="16"/>
        <w:spacing w:after="60" w:line="324" w:lineRule="auto"/>
        <w:rPr>
          <w:rFonts w:ascii="Arial" w:hAnsi="Arial"/>
          <w:lang w:eastAsia="zh-CN"/>
        </w:rPr>
      </w:pPr>
      <w:r>
        <w:rPr>
          <w:rFonts w:ascii="Arial" w:hAnsi="Arial"/>
          <w:lang w:eastAsia="zh-CN"/>
        </w:rPr>
        <w:t xml:space="preserve">月度填报记录的年度合计由月度数据自动汇总；年度填报记录仅展示年度值。 </w:t>
      </w:r>
    </w:p>
    <w:p w14:paraId="0A1C241C">
      <w:pPr>
        <w:pStyle w:val="16"/>
        <w:spacing w:after="60" w:line="324" w:lineRule="auto"/>
        <w:rPr>
          <w:rFonts w:ascii="Arial" w:hAnsi="Arial"/>
        </w:rPr>
      </w:pPr>
      <w:r>
        <w:rPr>
          <w:rFonts w:ascii="Arial" w:hAnsi="Arial"/>
        </w:rPr>
        <w:t xml:space="preserve">一期不提供本页面正式 Excel 导出。 </w:t>
      </w:r>
    </w:p>
    <w:p w14:paraId="74A1F274">
      <w:pPr>
        <w:pStyle w:val="16"/>
        <w:spacing w:after="60" w:line="324" w:lineRule="auto"/>
        <w:rPr>
          <w:rFonts w:ascii="Arial" w:hAnsi="Arial"/>
          <w:lang w:eastAsia="zh-CN"/>
        </w:rPr>
      </w:pPr>
      <w:r>
        <w:rPr>
          <w:rFonts w:hint="eastAsia" w:ascii="Arial" w:hAnsi="Arial"/>
          <w:lang w:eastAsia="zh-CN"/>
        </w:rPr>
        <w:t xml:space="preserve"> </w:t>
      </w:r>
      <w:r>
        <w:rPr>
          <w:rFonts w:ascii="Arial" w:hAnsi="Arial"/>
          <w:lang w:eastAsia="zh-CN"/>
        </w:rPr>
        <w:t xml:space="preserve">一期不提供独立的数据来源追溯抽屉。 </w:t>
      </w:r>
    </w:p>
    <w:p w14:paraId="03DF3365">
      <w:pPr>
        <w:pStyle w:val="16"/>
        <w:spacing w:after="60" w:line="324" w:lineRule="auto"/>
        <w:rPr>
          <w:rFonts w:ascii="Arial" w:hAnsi="Arial"/>
          <w:lang w:eastAsia="zh-CN"/>
        </w:rPr>
      </w:pPr>
      <w:r>
        <w:rPr>
          <w:rFonts w:ascii="Arial" w:hAnsi="Arial"/>
          <w:lang w:eastAsia="zh-CN"/>
        </w:rPr>
        <w:t xml:space="preserve">折标计算由下游分析页面根据能源品种参数统一执行，本页面不单独展示折标结果。 </w:t>
      </w:r>
    </w:p>
    <w:p w14:paraId="24C368DC">
      <w:pPr>
        <w:pStyle w:val="16"/>
        <w:spacing w:after="60" w:line="324" w:lineRule="auto"/>
        <w:rPr>
          <w:rFonts w:ascii="Arial" w:hAnsi="Arial"/>
          <w:lang w:eastAsia="zh-CN"/>
        </w:rPr>
      </w:pPr>
      <w:r>
        <w:rPr>
          <w:rFonts w:ascii="Arial" w:hAnsi="Arial"/>
          <w:lang w:eastAsia="zh-CN"/>
        </w:rPr>
        <w:t>本功能版本边界：一期核心 / P0；研发范围：月度明细查看。</w:t>
      </w:r>
    </w:p>
    <w:p w14:paraId="779A781D">
      <w:pPr>
        <w:pStyle w:val="16"/>
        <w:numPr>
          <w:ilvl w:val="0"/>
          <w:numId w:val="0"/>
        </w:numPr>
        <w:spacing w:after="60" w:line="324" w:lineRule="auto"/>
        <w:rPr>
          <w:rFonts w:hint="eastAsia"/>
          <w:lang w:eastAsia="zh-CN"/>
        </w:rPr>
      </w:pPr>
    </w:p>
    <w:p w14:paraId="7BFEF993">
      <w:pPr>
        <w:pStyle w:val="6"/>
        <w:spacing w:before="120" w:after="120" w:line="288" w:lineRule="auto"/>
        <w:rPr>
          <w:rFonts w:eastAsia="黑体"/>
          <w:lang w:eastAsia="zh-CN"/>
        </w:rPr>
      </w:pPr>
      <w:bookmarkStart w:id="1" w:name="OLE_LINK2"/>
      <w:r>
        <w:rPr>
          <w:rFonts w:ascii="Arial" w:hAnsi="Arial" w:eastAsia="黑体"/>
          <w:sz w:val="22"/>
          <w:lang w:eastAsia="zh-CN"/>
        </w:rPr>
        <w:t>3.4.</w:t>
      </w:r>
      <w:r>
        <w:rPr>
          <w:rFonts w:hint="eastAsia" w:ascii="Arial" w:hAnsi="Arial" w:eastAsia="黑体"/>
          <w:sz w:val="22"/>
          <w:lang w:eastAsia="zh-CN"/>
        </w:rPr>
        <w:t>4</w:t>
      </w:r>
      <w:r>
        <w:rPr>
          <w:rFonts w:ascii="Arial" w:hAnsi="Arial" w:eastAsia="黑体"/>
          <w:sz w:val="22"/>
          <w:lang w:eastAsia="zh-CN"/>
        </w:rPr>
        <w:t xml:space="preserve">.5. </w:t>
      </w:r>
      <w:r>
        <w:rPr>
          <w:rFonts w:hint="eastAsia" w:ascii="Arial" w:hAnsi="Arial" w:eastAsia="黑体"/>
          <w:sz w:val="22"/>
          <w:lang w:eastAsia="zh-CN"/>
        </w:rPr>
        <w:t>月度能源</w:t>
      </w:r>
      <w:r>
        <w:rPr>
          <w:rFonts w:ascii="Arial" w:hAnsi="Arial" w:eastAsia="黑体"/>
          <w:sz w:val="22"/>
          <w:lang w:eastAsia="zh-CN"/>
        </w:rPr>
        <w:t>成本</w:t>
      </w:r>
      <w:r>
        <w:rPr>
          <w:rFonts w:hint="eastAsia" w:ascii="Arial" w:hAnsi="Arial" w:eastAsia="黑体"/>
          <w:sz w:val="22"/>
          <w:lang w:eastAsia="zh-CN"/>
        </w:rPr>
        <w:t>维护</w:t>
      </w:r>
    </w:p>
    <w:p w14:paraId="7FB98525">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4</w:t>
      </w:r>
      <w:r>
        <w:rPr>
          <w:rFonts w:ascii="Arial" w:hAnsi="Arial" w:eastAsia="黑体"/>
          <w:lang w:eastAsia="zh-CN"/>
        </w:rPr>
        <w:t>.5.1.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669"/>
        <w:gridCol w:w="1357"/>
        <w:gridCol w:w="2282"/>
        <w:gridCol w:w="2914"/>
      </w:tblGrid>
      <w:tr w14:paraId="38F9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78" w:type="dxa"/>
            <w:shd w:val="clear" w:color="auto" w:fill="D9EAD3"/>
            <w:tcMar>
              <w:top w:w="80" w:type="dxa"/>
              <w:left w:w="100" w:type="dxa"/>
              <w:bottom w:w="80" w:type="dxa"/>
              <w:right w:w="100" w:type="dxa"/>
            </w:tcMar>
            <w:vAlign w:val="center"/>
          </w:tcPr>
          <w:p w14:paraId="0B35C951">
            <w:pPr>
              <w:spacing w:after="0" w:line="276" w:lineRule="auto"/>
              <w:rPr>
                <w:rFonts w:hint="eastAsia"/>
              </w:rPr>
            </w:pPr>
            <w:r>
              <w:rPr>
                <w:rFonts w:ascii="Arial" w:hAnsi="Arial"/>
                <w:b/>
                <w:sz w:val="19"/>
              </w:rPr>
              <w:t>输入项</w:t>
            </w:r>
          </w:p>
        </w:tc>
        <w:tc>
          <w:tcPr>
            <w:tcW w:w="1669" w:type="dxa"/>
            <w:shd w:val="clear" w:color="auto" w:fill="D9EAD3"/>
            <w:tcMar>
              <w:top w:w="80" w:type="dxa"/>
              <w:left w:w="100" w:type="dxa"/>
              <w:bottom w:w="80" w:type="dxa"/>
              <w:right w:w="100" w:type="dxa"/>
            </w:tcMar>
            <w:vAlign w:val="center"/>
          </w:tcPr>
          <w:p w14:paraId="2978D90E">
            <w:pPr>
              <w:spacing w:after="0" w:line="276" w:lineRule="auto"/>
              <w:rPr>
                <w:rFonts w:hint="eastAsia"/>
              </w:rPr>
            </w:pPr>
            <w:r>
              <w:rPr>
                <w:rFonts w:ascii="Arial" w:hAnsi="Arial"/>
                <w:b/>
                <w:sz w:val="19"/>
              </w:rPr>
              <w:t>类型</w:t>
            </w:r>
          </w:p>
        </w:tc>
        <w:tc>
          <w:tcPr>
            <w:tcW w:w="1357" w:type="dxa"/>
            <w:shd w:val="clear" w:color="auto" w:fill="D9EAD3"/>
            <w:tcMar>
              <w:top w:w="80" w:type="dxa"/>
              <w:left w:w="100" w:type="dxa"/>
              <w:bottom w:w="80" w:type="dxa"/>
              <w:right w:w="100" w:type="dxa"/>
            </w:tcMar>
            <w:vAlign w:val="center"/>
          </w:tcPr>
          <w:p w14:paraId="1C2BC382">
            <w:pPr>
              <w:spacing w:after="0" w:line="276" w:lineRule="auto"/>
              <w:rPr>
                <w:rFonts w:hint="eastAsia"/>
              </w:rPr>
            </w:pPr>
            <w:r>
              <w:rPr>
                <w:rFonts w:ascii="Arial" w:hAnsi="Arial"/>
                <w:b/>
                <w:sz w:val="19"/>
              </w:rPr>
              <w:t>是否必填</w:t>
            </w:r>
          </w:p>
        </w:tc>
        <w:tc>
          <w:tcPr>
            <w:tcW w:w="2282" w:type="dxa"/>
            <w:shd w:val="clear" w:color="auto" w:fill="D9EAD3"/>
            <w:tcMar>
              <w:top w:w="80" w:type="dxa"/>
              <w:left w:w="100" w:type="dxa"/>
              <w:bottom w:w="80" w:type="dxa"/>
              <w:right w:w="100" w:type="dxa"/>
            </w:tcMar>
            <w:vAlign w:val="center"/>
          </w:tcPr>
          <w:p w14:paraId="55F80866">
            <w:pPr>
              <w:spacing w:after="0" w:line="276" w:lineRule="auto"/>
              <w:rPr>
                <w:rFonts w:hint="eastAsia"/>
              </w:rPr>
            </w:pPr>
            <w:r>
              <w:rPr>
                <w:rFonts w:ascii="Arial" w:hAnsi="Arial"/>
                <w:b/>
                <w:sz w:val="19"/>
              </w:rPr>
              <w:t>范围</w:t>
            </w:r>
          </w:p>
        </w:tc>
        <w:tc>
          <w:tcPr>
            <w:tcW w:w="2914" w:type="dxa"/>
            <w:shd w:val="clear" w:color="auto" w:fill="D9EAD3"/>
            <w:tcMar>
              <w:top w:w="80" w:type="dxa"/>
              <w:left w:w="100" w:type="dxa"/>
              <w:bottom w:w="80" w:type="dxa"/>
              <w:right w:w="100" w:type="dxa"/>
            </w:tcMar>
            <w:vAlign w:val="center"/>
          </w:tcPr>
          <w:p w14:paraId="27671769">
            <w:pPr>
              <w:spacing w:after="0" w:line="276" w:lineRule="auto"/>
              <w:rPr>
                <w:rFonts w:hint="eastAsia"/>
              </w:rPr>
            </w:pPr>
            <w:r>
              <w:rPr>
                <w:rFonts w:ascii="Arial" w:hAnsi="Arial"/>
                <w:b/>
                <w:sz w:val="19"/>
              </w:rPr>
              <w:t>备注</w:t>
            </w:r>
          </w:p>
        </w:tc>
      </w:tr>
      <w:tr w14:paraId="5507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8" w:type="dxa"/>
            <w:tcMar>
              <w:top w:w="80" w:type="dxa"/>
              <w:left w:w="100" w:type="dxa"/>
              <w:bottom w:w="80" w:type="dxa"/>
              <w:right w:w="100" w:type="dxa"/>
            </w:tcMar>
            <w:vAlign w:val="center"/>
          </w:tcPr>
          <w:p w14:paraId="62913F6A">
            <w:pPr>
              <w:spacing w:after="0" w:line="276" w:lineRule="auto"/>
              <w:rPr>
                <w:rFonts w:hint="eastAsia"/>
              </w:rPr>
            </w:pPr>
            <w:r>
              <w:rPr>
                <w:rFonts w:ascii="Arial" w:hAnsi="Arial"/>
                <w:sz w:val="19"/>
              </w:rPr>
              <w:t>年度</w:t>
            </w:r>
          </w:p>
        </w:tc>
        <w:tc>
          <w:tcPr>
            <w:tcW w:w="1669" w:type="dxa"/>
            <w:tcMar>
              <w:top w:w="80" w:type="dxa"/>
              <w:left w:w="100" w:type="dxa"/>
              <w:bottom w:w="80" w:type="dxa"/>
              <w:right w:w="100" w:type="dxa"/>
            </w:tcMar>
            <w:vAlign w:val="center"/>
          </w:tcPr>
          <w:p w14:paraId="793AABEE">
            <w:pPr>
              <w:spacing w:after="0" w:line="276" w:lineRule="auto"/>
              <w:rPr>
                <w:rFonts w:hint="eastAsia"/>
              </w:rPr>
            </w:pPr>
            <w:r>
              <w:rPr>
                <w:rFonts w:ascii="Arial" w:hAnsi="Arial"/>
                <w:sz w:val="19"/>
              </w:rPr>
              <w:t>年份选择器</w:t>
            </w:r>
          </w:p>
        </w:tc>
        <w:tc>
          <w:tcPr>
            <w:tcW w:w="1357" w:type="dxa"/>
            <w:tcMar>
              <w:top w:w="80" w:type="dxa"/>
              <w:left w:w="100" w:type="dxa"/>
              <w:bottom w:w="80" w:type="dxa"/>
              <w:right w:w="100" w:type="dxa"/>
            </w:tcMar>
            <w:vAlign w:val="center"/>
          </w:tcPr>
          <w:p w14:paraId="5AE2D547">
            <w:pPr>
              <w:spacing w:after="0" w:line="276" w:lineRule="auto"/>
              <w:rPr>
                <w:rFonts w:hint="eastAsia"/>
                <w:lang w:eastAsia="zh-CN"/>
              </w:rPr>
            </w:pPr>
            <w:r>
              <w:rPr>
                <w:rFonts w:hint="eastAsia"/>
                <w:lang w:eastAsia="zh-CN"/>
              </w:rPr>
              <w:t>否</w:t>
            </w:r>
          </w:p>
        </w:tc>
        <w:tc>
          <w:tcPr>
            <w:tcW w:w="2282" w:type="dxa"/>
            <w:tcMar>
              <w:top w:w="80" w:type="dxa"/>
              <w:left w:w="100" w:type="dxa"/>
              <w:bottom w:w="80" w:type="dxa"/>
              <w:right w:w="100" w:type="dxa"/>
            </w:tcMar>
            <w:vAlign w:val="center"/>
          </w:tcPr>
          <w:p w14:paraId="4B1CDC89">
            <w:pPr>
              <w:spacing w:after="0" w:line="276" w:lineRule="auto"/>
              <w:rPr>
                <w:rFonts w:hint="eastAsia"/>
              </w:rPr>
            </w:pPr>
            <w:r>
              <w:rPr>
                <w:rFonts w:ascii="Arial" w:hAnsi="Arial"/>
                <w:sz w:val="19"/>
              </w:rPr>
              <w:t>当前年份及历史年份</w:t>
            </w:r>
          </w:p>
        </w:tc>
        <w:tc>
          <w:tcPr>
            <w:tcW w:w="2914" w:type="dxa"/>
            <w:tcMar>
              <w:top w:w="80" w:type="dxa"/>
              <w:left w:w="100" w:type="dxa"/>
              <w:bottom w:w="80" w:type="dxa"/>
              <w:right w:w="100" w:type="dxa"/>
            </w:tcMar>
            <w:vAlign w:val="center"/>
          </w:tcPr>
          <w:p w14:paraId="2D454225">
            <w:pPr>
              <w:spacing w:after="0" w:line="276" w:lineRule="auto"/>
              <w:rPr>
                <w:rFonts w:ascii="Arial" w:hAnsi="Arial"/>
                <w:sz w:val="19"/>
                <w:lang w:eastAsia="zh-CN"/>
              </w:rPr>
            </w:pPr>
            <w:r>
              <w:rPr>
                <w:rFonts w:ascii="Arial" w:hAnsi="Arial"/>
                <w:sz w:val="19"/>
                <w:lang w:eastAsia="zh-CN"/>
              </w:rPr>
              <w:t>用于列表筛选；新增成本数据时自动使用当前筛选年度，弹窗内不重复提供年度选择。</w:t>
            </w:r>
          </w:p>
        </w:tc>
      </w:tr>
      <w:tr w14:paraId="6134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8" w:type="dxa"/>
            <w:tcMar>
              <w:top w:w="80" w:type="dxa"/>
              <w:left w:w="100" w:type="dxa"/>
              <w:bottom w:w="80" w:type="dxa"/>
              <w:right w:w="100" w:type="dxa"/>
            </w:tcMar>
            <w:vAlign w:val="center"/>
          </w:tcPr>
          <w:p w14:paraId="16D95F17">
            <w:pPr>
              <w:spacing w:after="0" w:line="276" w:lineRule="auto"/>
              <w:rPr>
                <w:rFonts w:hint="eastAsia"/>
              </w:rPr>
            </w:pPr>
            <w:r>
              <w:rPr>
                <w:rFonts w:ascii="Arial" w:hAnsi="Arial"/>
                <w:sz w:val="19"/>
              </w:rPr>
              <w:t>能源品种</w:t>
            </w:r>
          </w:p>
        </w:tc>
        <w:tc>
          <w:tcPr>
            <w:tcW w:w="1669" w:type="dxa"/>
            <w:tcMar>
              <w:top w:w="80" w:type="dxa"/>
              <w:left w:w="100" w:type="dxa"/>
              <w:bottom w:w="80" w:type="dxa"/>
              <w:right w:w="100" w:type="dxa"/>
            </w:tcMar>
            <w:vAlign w:val="center"/>
          </w:tcPr>
          <w:p w14:paraId="2C21B0A0">
            <w:pPr>
              <w:spacing w:after="0" w:line="276" w:lineRule="auto"/>
              <w:rPr>
                <w:rFonts w:hint="eastAsia"/>
              </w:rPr>
            </w:pPr>
            <w:r>
              <w:rPr>
                <w:rFonts w:ascii="Arial" w:hAnsi="Arial"/>
                <w:sz w:val="19"/>
              </w:rPr>
              <w:t>下拉框</w:t>
            </w:r>
          </w:p>
        </w:tc>
        <w:tc>
          <w:tcPr>
            <w:tcW w:w="1357" w:type="dxa"/>
            <w:tcMar>
              <w:top w:w="80" w:type="dxa"/>
              <w:left w:w="100" w:type="dxa"/>
              <w:bottom w:w="80" w:type="dxa"/>
              <w:right w:w="100" w:type="dxa"/>
            </w:tcMar>
            <w:vAlign w:val="center"/>
          </w:tcPr>
          <w:p w14:paraId="2381B79A">
            <w:pPr>
              <w:spacing w:after="0" w:line="276" w:lineRule="auto"/>
              <w:rPr>
                <w:rFonts w:hint="eastAsia"/>
              </w:rPr>
            </w:pPr>
            <w:r>
              <w:rPr>
                <w:rFonts w:ascii="Arial" w:hAnsi="Arial"/>
                <w:sz w:val="19"/>
              </w:rPr>
              <w:t>是</w:t>
            </w:r>
          </w:p>
        </w:tc>
        <w:tc>
          <w:tcPr>
            <w:tcW w:w="2282" w:type="dxa"/>
            <w:tcMar>
              <w:top w:w="80" w:type="dxa"/>
              <w:left w:w="100" w:type="dxa"/>
              <w:bottom w:w="80" w:type="dxa"/>
              <w:right w:w="100" w:type="dxa"/>
            </w:tcMar>
            <w:vAlign w:val="center"/>
          </w:tcPr>
          <w:p w14:paraId="426D61BE">
            <w:pPr>
              <w:spacing w:after="0" w:line="276" w:lineRule="auto"/>
              <w:rPr>
                <w:rFonts w:hint="eastAsia"/>
                <w:lang w:eastAsia="zh-CN"/>
              </w:rPr>
            </w:pPr>
            <w:r>
              <w:rPr>
                <w:rFonts w:ascii="Arial" w:hAnsi="Arial"/>
                <w:sz w:val="19"/>
                <w:lang w:eastAsia="zh-CN"/>
              </w:rPr>
              <w:t>当前组织已维护的能源品种</w:t>
            </w:r>
          </w:p>
        </w:tc>
        <w:tc>
          <w:tcPr>
            <w:tcW w:w="2914" w:type="dxa"/>
            <w:tcMar>
              <w:top w:w="80" w:type="dxa"/>
              <w:left w:w="100" w:type="dxa"/>
              <w:bottom w:w="80" w:type="dxa"/>
              <w:right w:w="100" w:type="dxa"/>
            </w:tcMar>
            <w:vAlign w:val="center"/>
          </w:tcPr>
          <w:p w14:paraId="794B84D8">
            <w:pPr>
              <w:spacing w:after="0" w:line="276" w:lineRule="auto"/>
              <w:rPr>
                <w:rFonts w:ascii="Arial" w:hAnsi="Arial"/>
                <w:sz w:val="19"/>
                <w:lang w:eastAsia="zh-CN"/>
              </w:rPr>
            </w:pPr>
            <w:r>
              <w:rPr>
                <w:rFonts w:ascii="Arial" w:hAnsi="Arial"/>
                <w:sz w:val="19"/>
                <w:lang w:eastAsia="zh-CN"/>
              </w:rPr>
              <w:t>页面筛选时非必填，默认“全部”；新增或编辑成本数据时必填，使用 energyTypeId 关联当前组织已维护的能源品种。</w:t>
            </w:r>
          </w:p>
        </w:tc>
      </w:tr>
      <w:tr w14:paraId="206E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8" w:type="dxa"/>
            <w:tcMar>
              <w:top w:w="80" w:type="dxa"/>
              <w:left w:w="100" w:type="dxa"/>
              <w:bottom w:w="80" w:type="dxa"/>
              <w:right w:w="100" w:type="dxa"/>
            </w:tcMar>
            <w:vAlign w:val="center"/>
          </w:tcPr>
          <w:p w14:paraId="2FD2DC8B">
            <w:pPr>
              <w:spacing w:after="0" w:line="276" w:lineRule="auto"/>
              <w:rPr>
                <w:rFonts w:hint="eastAsia"/>
              </w:rPr>
            </w:pPr>
            <w:r>
              <w:rPr>
                <w:rFonts w:hint="eastAsia" w:ascii="Arial" w:hAnsi="Arial"/>
                <w:sz w:val="19"/>
                <w:lang w:eastAsia="zh-CN"/>
              </w:rPr>
              <w:t>月度</w:t>
            </w:r>
            <w:r>
              <w:rPr>
                <w:rFonts w:ascii="Arial" w:hAnsi="Arial"/>
                <w:sz w:val="19"/>
              </w:rPr>
              <w:t>成本</w:t>
            </w:r>
          </w:p>
        </w:tc>
        <w:tc>
          <w:tcPr>
            <w:tcW w:w="1669" w:type="dxa"/>
            <w:tcMar>
              <w:top w:w="80" w:type="dxa"/>
              <w:left w:w="100" w:type="dxa"/>
              <w:bottom w:w="80" w:type="dxa"/>
              <w:right w:w="100" w:type="dxa"/>
            </w:tcMar>
            <w:vAlign w:val="center"/>
          </w:tcPr>
          <w:p w14:paraId="476384FB">
            <w:pPr>
              <w:spacing w:after="0" w:line="276" w:lineRule="auto"/>
              <w:rPr>
                <w:rFonts w:hint="eastAsia"/>
                <w:lang w:eastAsia="zh-CN"/>
              </w:rPr>
            </w:pPr>
            <w:r>
              <w:rPr>
                <w:rFonts w:hint="eastAsia" w:ascii="Arial" w:hAnsi="Arial"/>
                <w:sz w:val="19"/>
                <w:lang w:eastAsia="zh-CN"/>
              </w:rPr>
              <w:t>数字</w:t>
            </w:r>
            <w:r>
              <w:rPr>
                <w:rFonts w:ascii="Arial" w:hAnsi="Arial"/>
                <w:sz w:val="19"/>
              </w:rPr>
              <w:t>输入</w:t>
            </w:r>
            <w:r>
              <w:rPr>
                <w:rFonts w:hint="eastAsia" w:ascii="Arial" w:hAnsi="Arial"/>
                <w:sz w:val="19"/>
                <w:lang w:eastAsia="zh-CN"/>
              </w:rPr>
              <w:t>组</w:t>
            </w:r>
          </w:p>
        </w:tc>
        <w:tc>
          <w:tcPr>
            <w:tcW w:w="1357" w:type="dxa"/>
            <w:tcMar>
              <w:top w:w="80" w:type="dxa"/>
              <w:left w:w="100" w:type="dxa"/>
              <w:bottom w:w="80" w:type="dxa"/>
              <w:right w:w="100" w:type="dxa"/>
            </w:tcMar>
            <w:vAlign w:val="center"/>
          </w:tcPr>
          <w:p w14:paraId="4FF16BC5">
            <w:pPr>
              <w:spacing w:after="0" w:line="276" w:lineRule="auto"/>
              <w:rPr>
                <w:rFonts w:hint="eastAsia"/>
              </w:rPr>
            </w:pPr>
            <w:r>
              <w:rPr>
                <w:rFonts w:ascii="Arial" w:hAnsi="Arial"/>
                <w:sz w:val="19"/>
              </w:rPr>
              <w:t>是</w:t>
            </w:r>
          </w:p>
        </w:tc>
        <w:tc>
          <w:tcPr>
            <w:tcW w:w="2282" w:type="dxa"/>
            <w:tcMar>
              <w:top w:w="80" w:type="dxa"/>
              <w:left w:w="100" w:type="dxa"/>
              <w:bottom w:w="80" w:type="dxa"/>
              <w:right w:w="100" w:type="dxa"/>
            </w:tcMar>
            <w:vAlign w:val="center"/>
          </w:tcPr>
          <w:p w14:paraId="7BC0558E">
            <w:pPr>
              <w:spacing w:after="0" w:line="276" w:lineRule="auto"/>
              <w:rPr>
                <w:rFonts w:hint="eastAsia"/>
              </w:rPr>
            </w:pPr>
            <w:r>
              <w:rPr>
                <w:rFonts w:ascii="Arial" w:hAnsi="Arial"/>
                <w:sz w:val="19"/>
              </w:rPr>
              <w:t>1-12月非负数，单位万元</w:t>
            </w:r>
          </w:p>
        </w:tc>
        <w:tc>
          <w:tcPr>
            <w:tcW w:w="2914" w:type="dxa"/>
            <w:tcMar>
              <w:top w:w="80" w:type="dxa"/>
              <w:left w:w="100" w:type="dxa"/>
              <w:bottom w:w="80" w:type="dxa"/>
              <w:right w:w="100" w:type="dxa"/>
            </w:tcMar>
            <w:vAlign w:val="center"/>
          </w:tcPr>
          <w:p w14:paraId="1C9F257E">
            <w:pPr>
              <w:spacing w:after="0" w:line="276" w:lineRule="auto"/>
              <w:rPr>
                <w:rFonts w:ascii="Arial" w:hAnsi="Arial"/>
                <w:sz w:val="19"/>
                <w:lang w:eastAsia="zh-CN"/>
              </w:rPr>
            </w:pPr>
            <w:r>
              <w:rPr>
                <w:rFonts w:hint="eastAsia" w:ascii="Arial" w:hAnsi="Arial"/>
                <w:sz w:val="19"/>
                <w:lang w:eastAsia="zh-CN"/>
              </w:rPr>
              <w:t>录入各月采购成本。</w:t>
            </w:r>
          </w:p>
        </w:tc>
      </w:tr>
      <w:tr w14:paraId="23F7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8" w:type="dxa"/>
            <w:tcMar>
              <w:top w:w="80" w:type="dxa"/>
              <w:left w:w="100" w:type="dxa"/>
              <w:bottom w:w="80" w:type="dxa"/>
              <w:right w:w="100" w:type="dxa"/>
            </w:tcMar>
            <w:vAlign w:val="center"/>
          </w:tcPr>
          <w:p w14:paraId="3C876228">
            <w:pPr>
              <w:spacing w:after="0" w:line="276" w:lineRule="auto"/>
              <w:rPr>
                <w:rFonts w:ascii="Arial" w:hAnsi="Arial"/>
                <w:sz w:val="19"/>
                <w:lang w:eastAsia="zh-CN"/>
              </w:rPr>
            </w:pPr>
            <w:r>
              <w:rPr>
                <w:rFonts w:hint="eastAsia" w:ascii="Arial" w:hAnsi="Arial"/>
                <w:sz w:val="19"/>
                <w:lang w:eastAsia="zh-CN"/>
              </w:rPr>
              <w:t>年度合计</w:t>
            </w:r>
          </w:p>
        </w:tc>
        <w:tc>
          <w:tcPr>
            <w:tcW w:w="1669" w:type="dxa"/>
            <w:tcMar>
              <w:top w:w="80" w:type="dxa"/>
              <w:left w:w="100" w:type="dxa"/>
              <w:bottom w:w="80" w:type="dxa"/>
              <w:right w:w="100" w:type="dxa"/>
            </w:tcMar>
            <w:vAlign w:val="center"/>
          </w:tcPr>
          <w:p w14:paraId="30CD7884">
            <w:pPr>
              <w:spacing w:after="0" w:line="276" w:lineRule="auto"/>
              <w:rPr>
                <w:rFonts w:ascii="Arial" w:hAnsi="Arial"/>
                <w:sz w:val="19"/>
                <w:lang w:eastAsia="zh-CN"/>
              </w:rPr>
            </w:pPr>
            <w:r>
              <w:rPr>
                <w:rFonts w:hint="eastAsia" w:ascii="Arial" w:hAnsi="Arial"/>
                <w:sz w:val="19"/>
                <w:lang w:eastAsia="zh-CN"/>
              </w:rPr>
              <w:t>只读数值</w:t>
            </w:r>
          </w:p>
        </w:tc>
        <w:tc>
          <w:tcPr>
            <w:tcW w:w="1357" w:type="dxa"/>
            <w:tcMar>
              <w:top w:w="80" w:type="dxa"/>
              <w:left w:w="100" w:type="dxa"/>
              <w:bottom w:w="80" w:type="dxa"/>
              <w:right w:w="100" w:type="dxa"/>
            </w:tcMar>
            <w:vAlign w:val="center"/>
          </w:tcPr>
          <w:p w14:paraId="55952D94">
            <w:pPr>
              <w:spacing w:after="0" w:line="276" w:lineRule="auto"/>
              <w:rPr>
                <w:rFonts w:ascii="Arial" w:hAnsi="Arial"/>
                <w:sz w:val="19"/>
                <w:lang w:eastAsia="zh-CN"/>
              </w:rPr>
            </w:pPr>
            <w:r>
              <w:rPr>
                <w:rFonts w:hint="eastAsia" w:ascii="Arial" w:hAnsi="Arial"/>
                <w:sz w:val="19"/>
                <w:lang w:eastAsia="zh-CN"/>
              </w:rPr>
              <w:t>是</w:t>
            </w:r>
          </w:p>
        </w:tc>
        <w:tc>
          <w:tcPr>
            <w:tcW w:w="2282" w:type="dxa"/>
            <w:tcMar>
              <w:top w:w="80" w:type="dxa"/>
              <w:left w:w="100" w:type="dxa"/>
              <w:bottom w:w="80" w:type="dxa"/>
              <w:right w:w="100" w:type="dxa"/>
            </w:tcMar>
            <w:vAlign w:val="center"/>
          </w:tcPr>
          <w:p w14:paraId="5702677F">
            <w:pPr>
              <w:spacing w:after="0" w:line="276" w:lineRule="auto"/>
              <w:rPr>
                <w:rFonts w:ascii="Arial" w:hAnsi="Arial"/>
                <w:sz w:val="19"/>
                <w:lang w:eastAsia="zh-CN"/>
              </w:rPr>
            </w:pPr>
            <w:r>
              <w:rPr>
                <w:rFonts w:hint="eastAsia" w:ascii="Arial" w:hAnsi="Arial"/>
                <w:sz w:val="19"/>
                <w:lang w:eastAsia="zh-CN"/>
              </w:rPr>
              <w:t>自动计算</w:t>
            </w:r>
          </w:p>
        </w:tc>
        <w:tc>
          <w:tcPr>
            <w:tcW w:w="2914" w:type="dxa"/>
            <w:tcMar>
              <w:top w:w="80" w:type="dxa"/>
              <w:left w:w="100" w:type="dxa"/>
              <w:bottom w:w="80" w:type="dxa"/>
              <w:right w:w="100" w:type="dxa"/>
            </w:tcMar>
            <w:vAlign w:val="center"/>
          </w:tcPr>
          <w:p w14:paraId="12496016">
            <w:pPr>
              <w:spacing w:after="0" w:line="276" w:lineRule="auto"/>
              <w:rPr>
                <w:rFonts w:ascii="Arial" w:hAnsi="Arial"/>
                <w:sz w:val="19"/>
                <w:lang w:eastAsia="zh-CN"/>
              </w:rPr>
            </w:pPr>
            <w:r>
              <w:rPr>
                <w:rFonts w:hint="eastAsia" w:ascii="Arial" w:hAnsi="Arial"/>
                <w:sz w:val="19"/>
                <w:lang w:eastAsia="zh-CN"/>
              </w:rPr>
              <w:t>由 1–12 月成本自动汇总，单位万元。</w:t>
            </w:r>
          </w:p>
        </w:tc>
      </w:tr>
    </w:tbl>
    <w:p w14:paraId="1B2ADB78">
      <w:pPr>
        <w:spacing w:after="0"/>
        <w:rPr>
          <w:rFonts w:hint="eastAsia"/>
        </w:rPr>
      </w:pPr>
    </w:p>
    <w:p w14:paraId="56324AE2">
      <w:pPr>
        <w:pStyle w:val="7"/>
        <w:spacing w:before="120" w:after="120" w:line="288" w:lineRule="auto"/>
      </w:pPr>
      <w:r>
        <w:rPr>
          <w:rFonts w:ascii="Arial" w:hAnsi="Arial" w:eastAsia="黑体"/>
        </w:rPr>
        <w:t>3.4.</w:t>
      </w:r>
      <w:r>
        <w:rPr>
          <w:rFonts w:hint="eastAsia" w:ascii="Arial" w:hAnsi="Arial" w:eastAsia="黑体"/>
          <w:lang w:eastAsia="zh-CN"/>
        </w:rPr>
        <w:t>4</w:t>
      </w:r>
      <w:r>
        <w:rPr>
          <w:rFonts w:ascii="Arial" w:hAnsi="Arial" w:eastAsia="黑体"/>
        </w:rPr>
        <w:t>.5.2. Process 处理</w:t>
      </w:r>
    </w:p>
    <w:p w14:paraId="626F9418">
      <w:pPr>
        <w:spacing w:after="60" w:line="324" w:lineRule="auto"/>
        <w:ind w:left="227" w:hanging="113"/>
        <w:rPr>
          <w:rFonts w:hint="eastAsia"/>
          <w:lang w:eastAsia="zh-CN"/>
        </w:rPr>
      </w:pPr>
      <w:r>
        <w:rPr>
          <w:rFonts w:ascii="Arial" w:hAnsi="Arial"/>
          <w:lang w:eastAsia="zh-CN"/>
        </w:rPr>
        <w:t>1. 进入“数据管理 &gt; 能源数据”页面。</w:t>
      </w:r>
    </w:p>
    <w:p w14:paraId="6D914E4F">
      <w:pPr>
        <w:spacing w:after="60" w:line="324" w:lineRule="auto"/>
        <w:ind w:left="227" w:hanging="113"/>
        <w:rPr>
          <w:rFonts w:ascii="Arial" w:hAnsi="Arial"/>
          <w:lang w:eastAsia="zh-CN"/>
        </w:rPr>
      </w:pPr>
      <w:r>
        <w:rPr>
          <w:rFonts w:ascii="Arial" w:hAnsi="Arial"/>
          <w:lang w:eastAsia="zh-CN"/>
        </w:rPr>
        <w:t>2. 用户切换年度或能源品种后，列表即时筛选，不设置单独的查询、重置按钮。</w:t>
      </w:r>
    </w:p>
    <w:p w14:paraId="3BBB33D6">
      <w:pPr>
        <w:spacing w:after="60" w:line="324" w:lineRule="auto"/>
        <w:ind w:left="227" w:hanging="113"/>
        <w:rPr>
          <w:rFonts w:ascii="Arial" w:hAnsi="Arial"/>
          <w:lang w:eastAsia="zh-CN"/>
        </w:rPr>
      </w:pPr>
      <w:r>
        <w:rPr>
          <w:rFonts w:hint="eastAsia" w:ascii="Arial" w:hAnsi="Arial"/>
          <w:lang w:eastAsia="zh-CN"/>
        </w:rPr>
        <w:t xml:space="preserve">3. </w:t>
      </w:r>
      <w:r>
        <w:rPr>
          <w:rFonts w:ascii="Arial" w:hAnsi="Arial"/>
          <w:lang w:eastAsia="zh-CN"/>
        </w:rPr>
        <w:t>用户点击“新增成本数据”后，系统继承当前列表筛选的年度；新增弹窗仅维护能源品种及月度成本，不允许在弹窗内切换年度。</w:t>
      </w:r>
    </w:p>
    <w:p w14:paraId="06284588">
      <w:pPr>
        <w:spacing w:after="60" w:line="324" w:lineRule="auto"/>
        <w:ind w:left="227" w:hanging="113"/>
        <w:rPr>
          <w:rFonts w:hint="eastAsia" w:ascii="Arial" w:hAnsi="Arial"/>
          <w:lang w:eastAsia="zh-CN"/>
        </w:rPr>
      </w:pPr>
      <w:r>
        <w:rPr>
          <w:rFonts w:hint="eastAsia" w:ascii="Arial" w:hAnsi="Arial"/>
          <w:lang w:eastAsia="zh-CN"/>
        </w:rPr>
        <w:t xml:space="preserve">4. </w:t>
      </w:r>
      <w:r>
        <w:rPr>
          <w:rFonts w:ascii="Arial" w:hAnsi="Arial"/>
          <w:lang w:eastAsia="zh-CN"/>
        </w:rPr>
        <w:t>月度成本需要完整填写 1–12 月；每月可填写 0，但不得留空。系统根据 12 个月成本自动计算年度合计。</w:t>
      </w:r>
    </w:p>
    <w:p w14:paraId="7A76149F">
      <w:pPr>
        <w:spacing w:after="60" w:line="324" w:lineRule="auto"/>
        <w:ind w:left="227" w:hanging="113"/>
        <w:rPr>
          <w:rFonts w:ascii="Arial" w:hAnsi="Arial"/>
          <w:lang w:eastAsia="zh-CN"/>
        </w:rPr>
      </w:pPr>
      <w:r>
        <w:rPr>
          <w:rFonts w:hint="eastAsia" w:ascii="Arial" w:hAnsi="Arial"/>
          <w:lang w:eastAsia="zh-CN"/>
        </w:rPr>
        <w:t>5</w:t>
      </w:r>
      <w:r>
        <w:rPr>
          <w:rFonts w:ascii="Arial" w:hAnsi="Arial"/>
          <w:lang w:eastAsia="zh-CN"/>
        </w:rPr>
        <w:t>. 用户按企业、年度和能源品种维护 1–12 月能源采购成本；系统自动计算年度合计。</w:t>
      </w:r>
    </w:p>
    <w:p w14:paraId="1F021592">
      <w:pPr>
        <w:spacing w:after="60" w:line="324" w:lineRule="auto"/>
        <w:ind w:left="227" w:hanging="113"/>
        <w:rPr>
          <w:rFonts w:ascii="Arial" w:hAnsi="Arial"/>
          <w:lang w:eastAsia="zh-CN"/>
        </w:rPr>
      </w:pPr>
      <w:r>
        <w:rPr>
          <w:rFonts w:hint="eastAsia" w:ascii="Arial" w:hAnsi="Arial"/>
          <w:lang w:eastAsia="zh-CN"/>
        </w:rPr>
        <w:t>6. 同一年度、同一能源品种仅允许维护一条成本记录。</w:t>
      </w:r>
    </w:p>
    <w:p w14:paraId="25A95C2E">
      <w:pPr>
        <w:spacing w:after="60" w:line="324" w:lineRule="auto"/>
        <w:ind w:left="227" w:hanging="113"/>
        <w:rPr>
          <w:rFonts w:hint="eastAsia"/>
          <w:lang w:eastAsia="zh-CN"/>
        </w:rPr>
      </w:pPr>
      <w:r>
        <w:rPr>
          <w:rFonts w:hint="eastAsia" w:ascii="Arial" w:hAnsi="Arial"/>
          <w:lang w:eastAsia="zh-CN"/>
        </w:rPr>
        <w:t>7</w:t>
      </w:r>
      <w:r>
        <w:rPr>
          <w:rFonts w:ascii="Arial" w:hAnsi="Arial"/>
          <w:lang w:eastAsia="zh-CN"/>
        </w:rPr>
        <w:t>. 一期不强制分摊到用能单元，支持新增、编辑、删除和查询。</w:t>
      </w:r>
    </w:p>
    <w:p w14:paraId="6D420ED3">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4</w:t>
      </w:r>
      <w:r>
        <w:rPr>
          <w:rFonts w:ascii="Arial" w:hAnsi="Arial" w:eastAsia="黑体"/>
          <w:lang w:eastAsia="zh-CN"/>
        </w:rPr>
        <w:t>.5.3. Output 输出</w:t>
      </w:r>
    </w:p>
    <w:p w14:paraId="17287D5D">
      <w:pPr>
        <w:rPr>
          <w:rFonts w:hint="eastAsia"/>
          <w:lang w:eastAsia="zh-CN"/>
        </w:rPr>
      </w:pPr>
      <w:r>
        <w:rPr>
          <w:lang w:eastAsia="zh-CN"/>
        </w:rPr>
        <w:t>表格按能源品种展示 1–12 月成本及年度合计，金额单位统一为万元；支持新增、编辑、删除及分页查看，不提供月度详情展开、来源追溯或本页正式导出。</w:t>
      </w:r>
    </w:p>
    <w:p w14:paraId="16A0030A">
      <w:pPr>
        <w:pStyle w:val="7"/>
        <w:spacing w:before="120" w:after="120" w:line="288" w:lineRule="auto"/>
      </w:pPr>
      <w:r>
        <w:rPr>
          <w:rFonts w:ascii="Arial" w:hAnsi="Arial" w:eastAsia="黑体"/>
        </w:rPr>
        <w:t>3.4.</w:t>
      </w:r>
      <w:r>
        <w:rPr>
          <w:rFonts w:hint="eastAsia" w:ascii="Arial" w:hAnsi="Arial" w:eastAsia="黑体"/>
          <w:lang w:eastAsia="zh-CN"/>
        </w:rPr>
        <w:t>4</w:t>
      </w:r>
      <w:r>
        <w:rPr>
          <w:rFonts w:ascii="Arial" w:hAnsi="Arial" w:eastAsia="黑体"/>
        </w:rPr>
        <w:t>.5.4. Usage Limitation 约束与限制</w:t>
      </w:r>
    </w:p>
    <w:p w14:paraId="13A14D55">
      <w:pPr>
        <w:pStyle w:val="16"/>
        <w:spacing w:after="60" w:line="324" w:lineRule="auto"/>
        <w:rPr>
          <w:rFonts w:ascii="Arial" w:hAnsi="Arial"/>
          <w:lang w:eastAsia="zh-CN"/>
        </w:rPr>
      </w:pPr>
      <w:r>
        <w:rPr>
          <w:rFonts w:ascii="Arial" w:hAnsi="Arial"/>
          <w:lang w:eastAsia="zh-CN"/>
        </w:rPr>
        <w:t xml:space="preserve">能源成本年度合计由 1–12 月成本自动汇总。 </w:t>
      </w:r>
    </w:p>
    <w:p w14:paraId="2E208049">
      <w:pPr>
        <w:pStyle w:val="16"/>
        <w:spacing w:after="60" w:line="324" w:lineRule="auto"/>
        <w:rPr>
          <w:rFonts w:ascii="Arial" w:hAnsi="Arial"/>
          <w:lang w:eastAsia="zh-CN"/>
        </w:rPr>
      </w:pPr>
      <w:r>
        <w:rPr>
          <w:rFonts w:ascii="Arial" w:hAnsi="Arial"/>
          <w:lang w:eastAsia="zh-CN"/>
        </w:rPr>
        <w:t xml:space="preserve">一期仅维护企业级能源采购成本，不分摊至用能单元或重点设备。 </w:t>
      </w:r>
    </w:p>
    <w:p w14:paraId="2FE63228">
      <w:pPr>
        <w:pStyle w:val="16"/>
        <w:spacing w:after="60" w:line="324" w:lineRule="auto"/>
        <w:rPr>
          <w:rFonts w:ascii="Arial" w:hAnsi="Arial"/>
          <w:lang w:eastAsia="zh-CN"/>
        </w:rPr>
      </w:pPr>
      <w:r>
        <w:rPr>
          <w:rFonts w:ascii="Arial" w:hAnsi="Arial"/>
          <w:lang w:eastAsia="zh-CN"/>
        </w:rPr>
        <w:t xml:space="preserve">同一年度、同一能源品种仅允许维护一条成本记录。 </w:t>
      </w:r>
    </w:p>
    <w:p w14:paraId="2D1F06DE">
      <w:pPr>
        <w:pStyle w:val="16"/>
        <w:spacing w:after="60" w:line="324" w:lineRule="auto"/>
        <w:rPr>
          <w:rFonts w:ascii="Arial" w:hAnsi="Arial"/>
          <w:lang w:eastAsia="zh-CN"/>
        </w:rPr>
      </w:pPr>
      <w:r>
        <w:rPr>
          <w:rFonts w:ascii="Arial" w:hAnsi="Arial"/>
          <w:lang w:eastAsia="zh-CN"/>
        </w:rPr>
        <w:t>本功能版本边界：一期核心 / P0；研发范围：CRUD｜月度成本汇总。</w:t>
      </w:r>
    </w:p>
    <w:p w14:paraId="40D7E5C0">
      <w:pPr>
        <w:pStyle w:val="16"/>
        <w:spacing w:after="60" w:line="324" w:lineRule="auto"/>
        <w:rPr>
          <w:rFonts w:ascii="Arial" w:hAnsi="Arial"/>
          <w:lang w:eastAsia="zh-CN"/>
        </w:rPr>
      </w:pPr>
      <w:r>
        <w:rPr>
          <w:rFonts w:ascii="Arial" w:hAnsi="Arial"/>
          <w:lang w:eastAsia="zh-CN"/>
        </w:rPr>
        <w:t>能源成本仅作为企业级采购成本台账，不参与用能单元、工序或重点设备的成本自动分摊。</w:t>
      </w:r>
    </w:p>
    <w:p w14:paraId="12F9D233">
      <w:pPr>
        <w:pStyle w:val="16"/>
        <w:spacing w:after="60" w:line="324" w:lineRule="auto"/>
        <w:rPr>
          <w:rFonts w:ascii="Arial" w:hAnsi="Arial"/>
          <w:lang w:eastAsia="zh-CN"/>
        </w:rPr>
      </w:pPr>
      <w:r>
        <w:rPr>
          <w:rFonts w:ascii="Arial" w:hAnsi="Arial"/>
          <w:lang w:eastAsia="zh-CN"/>
        </w:rPr>
        <w:t>一期成本记录支持物理删除；不建设成本数据引用校验、成本分摊、成本追溯或成本版本管理能力。</w:t>
      </w:r>
    </w:p>
    <w:bookmarkEnd w:id="1"/>
    <w:p w14:paraId="1A57406D">
      <w:pPr>
        <w:pStyle w:val="16"/>
        <w:numPr>
          <w:ilvl w:val="0"/>
          <w:numId w:val="0"/>
        </w:numPr>
        <w:spacing w:after="60" w:line="324" w:lineRule="auto"/>
        <w:rPr>
          <w:rFonts w:hint="eastAsia"/>
          <w:lang w:eastAsia="zh-CN"/>
        </w:rPr>
      </w:pPr>
    </w:p>
    <w:p w14:paraId="204F5DE8">
      <w:pPr>
        <w:pStyle w:val="6"/>
        <w:spacing w:before="120" w:after="120" w:line="288" w:lineRule="auto"/>
        <w:rPr>
          <w:lang w:eastAsia="zh-CN"/>
        </w:rPr>
      </w:pPr>
      <w:r>
        <w:rPr>
          <w:rFonts w:ascii="Arial" w:hAnsi="Arial" w:eastAsia="黑体"/>
          <w:sz w:val="22"/>
          <w:lang w:eastAsia="zh-CN"/>
        </w:rPr>
        <w:t>3.4.</w:t>
      </w:r>
      <w:r>
        <w:rPr>
          <w:rFonts w:hint="eastAsia" w:ascii="Arial" w:hAnsi="Arial" w:eastAsia="黑体"/>
          <w:sz w:val="22"/>
          <w:lang w:eastAsia="zh-CN"/>
        </w:rPr>
        <w:t>4</w:t>
      </w:r>
      <w:r>
        <w:rPr>
          <w:rFonts w:ascii="Arial" w:hAnsi="Arial" w:eastAsia="黑体"/>
          <w:sz w:val="22"/>
          <w:lang w:eastAsia="zh-CN"/>
        </w:rPr>
        <w:t>.6. 能源转换与输出</w:t>
      </w:r>
    </w:p>
    <w:p w14:paraId="1FD24BA0">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4</w:t>
      </w:r>
      <w:r>
        <w:rPr>
          <w:rFonts w:ascii="Arial" w:hAnsi="Arial" w:eastAsia="黑体"/>
          <w:lang w:eastAsia="zh-CN"/>
        </w:rPr>
        <w:t>.6.1.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1134"/>
        <w:gridCol w:w="1134"/>
        <w:gridCol w:w="1984"/>
        <w:gridCol w:w="4196"/>
      </w:tblGrid>
      <w:tr w14:paraId="0F83D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52" w:type="dxa"/>
            <w:shd w:val="clear" w:color="auto" w:fill="D9EAD3"/>
            <w:tcMar>
              <w:top w:w="80" w:type="dxa"/>
              <w:left w:w="100" w:type="dxa"/>
              <w:bottom w:w="80" w:type="dxa"/>
              <w:right w:w="100" w:type="dxa"/>
            </w:tcMar>
            <w:vAlign w:val="center"/>
          </w:tcPr>
          <w:p w14:paraId="61ABF165">
            <w:pPr>
              <w:spacing w:after="0" w:line="276" w:lineRule="auto"/>
              <w:rPr>
                <w:rFonts w:hint="eastAsia"/>
              </w:rPr>
            </w:pPr>
            <w:r>
              <w:rPr>
                <w:rFonts w:ascii="Arial" w:hAnsi="Arial"/>
                <w:b/>
                <w:sz w:val="19"/>
              </w:rPr>
              <w:t>输入项</w:t>
            </w:r>
          </w:p>
        </w:tc>
        <w:tc>
          <w:tcPr>
            <w:tcW w:w="1134" w:type="dxa"/>
            <w:shd w:val="clear" w:color="auto" w:fill="D9EAD3"/>
            <w:tcMar>
              <w:top w:w="80" w:type="dxa"/>
              <w:left w:w="100" w:type="dxa"/>
              <w:bottom w:w="80" w:type="dxa"/>
              <w:right w:w="100" w:type="dxa"/>
            </w:tcMar>
            <w:vAlign w:val="center"/>
          </w:tcPr>
          <w:p w14:paraId="1C589958">
            <w:pPr>
              <w:spacing w:after="0" w:line="276" w:lineRule="auto"/>
              <w:rPr>
                <w:rFonts w:hint="eastAsia"/>
              </w:rPr>
            </w:pPr>
            <w:r>
              <w:rPr>
                <w:rFonts w:ascii="Arial" w:hAnsi="Arial"/>
                <w:b/>
                <w:sz w:val="19"/>
              </w:rPr>
              <w:t>类型</w:t>
            </w:r>
          </w:p>
        </w:tc>
        <w:tc>
          <w:tcPr>
            <w:tcW w:w="1134" w:type="dxa"/>
            <w:shd w:val="clear" w:color="auto" w:fill="D9EAD3"/>
            <w:tcMar>
              <w:top w:w="80" w:type="dxa"/>
              <w:left w:w="100" w:type="dxa"/>
              <w:bottom w:w="80" w:type="dxa"/>
              <w:right w:w="100" w:type="dxa"/>
            </w:tcMar>
            <w:vAlign w:val="center"/>
          </w:tcPr>
          <w:p w14:paraId="0DFF7CCB">
            <w:pPr>
              <w:spacing w:after="0" w:line="276" w:lineRule="auto"/>
              <w:rPr>
                <w:rFonts w:hint="eastAsia"/>
              </w:rPr>
            </w:pPr>
            <w:r>
              <w:rPr>
                <w:rFonts w:ascii="Arial" w:hAnsi="Arial"/>
                <w:b/>
                <w:sz w:val="19"/>
              </w:rPr>
              <w:t>是否必填</w:t>
            </w:r>
          </w:p>
        </w:tc>
        <w:tc>
          <w:tcPr>
            <w:tcW w:w="1984" w:type="dxa"/>
            <w:shd w:val="clear" w:color="auto" w:fill="D9EAD3"/>
            <w:tcMar>
              <w:top w:w="80" w:type="dxa"/>
              <w:left w:w="100" w:type="dxa"/>
              <w:bottom w:w="80" w:type="dxa"/>
              <w:right w:w="100" w:type="dxa"/>
            </w:tcMar>
            <w:vAlign w:val="center"/>
          </w:tcPr>
          <w:p w14:paraId="1D633796">
            <w:pPr>
              <w:spacing w:after="0" w:line="276" w:lineRule="auto"/>
              <w:rPr>
                <w:rFonts w:hint="eastAsia"/>
              </w:rPr>
            </w:pPr>
            <w:r>
              <w:rPr>
                <w:rFonts w:ascii="Arial" w:hAnsi="Arial"/>
                <w:b/>
                <w:sz w:val="19"/>
              </w:rPr>
              <w:t>范围</w:t>
            </w:r>
          </w:p>
        </w:tc>
        <w:tc>
          <w:tcPr>
            <w:tcW w:w="4196" w:type="dxa"/>
            <w:shd w:val="clear" w:color="auto" w:fill="D9EAD3"/>
            <w:tcMar>
              <w:top w:w="80" w:type="dxa"/>
              <w:left w:w="100" w:type="dxa"/>
              <w:bottom w:w="80" w:type="dxa"/>
              <w:right w:w="100" w:type="dxa"/>
            </w:tcMar>
            <w:vAlign w:val="center"/>
          </w:tcPr>
          <w:p w14:paraId="0258460B">
            <w:pPr>
              <w:spacing w:after="0" w:line="276" w:lineRule="auto"/>
              <w:rPr>
                <w:rFonts w:hint="eastAsia"/>
              </w:rPr>
            </w:pPr>
            <w:r>
              <w:rPr>
                <w:rFonts w:ascii="Arial" w:hAnsi="Arial"/>
                <w:b/>
                <w:sz w:val="19"/>
              </w:rPr>
              <w:t>备注</w:t>
            </w:r>
          </w:p>
        </w:tc>
      </w:tr>
      <w:tr w14:paraId="2A77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4F0C4D2C">
            <w:pPr>
              <w:spacing w:after="0" w:line="276" w:lineRule="auto"/>
              <w:rPr>
                <w:rFonts w:hint="eastAsia" w:ascii="Arial" w:hAnsi="Arial"/>
                <w:sz w:val="19"/>
                <w:lang w:eastAsia="zh-CN"/>
              </w:rPr>
            </w:pPr>
            <w:r>
              <w:rPr>
                <w:rFonts w:hint="eastAsia" w:ascii="Arial" w:hAnsi="Arial"/>
                <w:sz w:val="19"/>
                <w:lang w:eastAsia="zh-CN"/>
              </w:rPr>
              <w:t>数据年度</w:t>
            </w:r>
          </w:p>
        </w:tc>
        <w:tc>
          <w:tcPr>
            <w:tcW w:w="1134" w:type="dxa"/>
            <w:tcMar>
              <w:top w:w="80" w:type="dxa"/>
              <w:left w:w="100" w:type="dxa"/>
              <w:bottom w:w="80" w:type="dxa"/>
              <w:right w:w="100" w:type="dxa"/>
            </w:tcMar>
            <w:vAlign w:val="center"/>
          </w:tcPr>
          <w:p w14:paraId="25F96E1F">
            <w:pPr>
              <w:spacing w:after="0" w:line="276" w:lineRule="auto"/>
              <w:rPr>
                <w:rFonts w:hint="eastAsia" w:ascii="Arial" w:hAnsi="Arial"/>
                <w:sz w:val="19"/>
                <w:lang w:eastAsia="zh-CN"/>
              </w:rPr>
            </w:pPr>
            <w:r>
              <w:rPr>
                <w:rFonts w:hint="eastAsia" w:ascii="Arial" w:hAnsi="Arial"/>
                <w:sz w:val="19"/>
                <w:lang w:eastAsia="zh-CN"/>
              </w:rPr>
              <w:t>下拉框</w:t>
            </w:r>
          </w:p>
        </w:tc>
        <w:tc>
          <w:tcPr>
            <w:tcW w:w="1134" w:type="dxa"/>
            <w:tcMar>
              <w:top w:w="80" w:type="dxa"/>
              <w:left w:w="100" w:type="dxa"/>
              <w:bottom w:w="80" w:type="dxa"/>
              <w:right w:w="100" w:type="dxa"/>
            </w:tcMar>
            <w:vAlign w:val="center"/>
          </w:tcPr>
          <w:p w14:paraId="6D026CA2">
            <w:pPr>
              <w:spacing w:after="0" w:line="276" w:lineRule="auto"/>
              <w:rPr>
                <w:rFonts w:hint="eastAsia" w:ascii="Arial" w:hAnsi="Arial"/>
                <w:sz w:val="19"/>
                <w:lang w:eastAsia="zh-CN"/>
              </w:rPr>
            </w:pPr>
            <w:r>
              <w:rPr>
                <w:rFonts w:ascii="Arial" w:hAnsi="Arial"/>
                <w:sz w:val="19"/>
                <w:lang w:eastAsia="zh-CN"/>
              </w:rPr>
              <w:t>列表筛选否；新增/编辑必填</w:t>
            </w:r>
          </w:p>
        </w:tc>
        <w:tc>
          <w:tcPr>
            <w:tcW w:w="1984" w:type="dxa"/>
            <w:tcMar>
              <w:top w:w="80" w:type="dxa"/>
              <w:left w:w="100" w:type="dxa"/>
              <w:bottom w:w="80" w:type="dxa"/>
              <w:right w:w="100" w:type="dxa"/>
            </w:tcMar>
            <w:vAlign w:val="center"/>
          </w:tcPr>
          <w:p w14:paraId="110E66BC">
            <w:pPr>
              <w:spacing w:after="0" w:line="276" w:lineRule="auto"/>
              <w:rPr>
                <w:rFonts w:hint="eastAsia" w:ascii="Arial" w:hAnsi="Arial"/>
                <w:sz w:val="19"/>
                <w:lang w:eastAsia="zh-CN"/>
              </w:rPr>
            </w:pPr>
            <w:r>
              <w:rPr>
                <w:rFonts w:hint="eastAsia" w:ascii="Arial" w:hAnsi="Arial"/>
                <w:sz w:val="19"/>
                <w:lang w:eastAsia="zh-CN"/>
              </w:rPr>
              <w:t>当前年份及历史年份</w:t>
            </w:r>
          </w:p>
        </w:tc>
        <w:tc>
          <w:tcPr>
            <w:tcW w:w="4196" w:type="dxa"/>
            <w:tcMar>
              <w:top w:w="80" w:type="dxa"/>
              <w:left w:w="100" w:type="dxa"/>
              <w:bottom w:w="80" w:type="dxa"/>
              <w:right w:w="100" w:type="dxa"/>
            </w:tcMar>
            <w:vAlign w:val="center"/>
          </w:tcPr>
          <w:p w14:paraId="7087F2B7">
            <w:pPr>
              <w:spacing w:after="0" w:line="276" w:lineRule="auto"/>
              <w:rPr>
                <w:rFonts w:hint="eastAsia" w:ascii="Arial" w:hAnsi="Arial"/>
                <w:sz w:val="19"/>
                <w:lang w:eastAsia="zh-CN"/>
              </w:rPr>
            </w:pPr>
            <w:r>
              <w:rPr>
                <w:rFonts w:ascii="Arial" w:hAnsi="Arial"/>
                <w:sz w:val="19"/>
                <w:lang w:eastAsia="zh-CN"/>
              </w:rPr>
              <w:t>列表中作为筛选条件，点击“查询”后生效；新增、编辑弹窗中为记录所属年度。</w:t>
            </w:r>
          </w:p>
        </w:tc>
      </w:tr>
      <w:tr w14:paraId="7A81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3DFAB81E">
            <w:pPr>
              <w:spacing w:after="0" w:line="276" w:lineRule="auto"/>
              <w:rPr>
                <w:rFonts w:hint="eastAsia" w:ascii="Arial" w:hAnsi="Arial"/>
                <w:sz w:val="19"/>
                <w:lang w:eastAsia="zh-CN"/>
              </w:rPr>
            </w:pPr>
            <w:r>
              <w:rPr>
                <w:rFonts w:hint="eastAsia" w:ascii="Arial" w:hAnsi="Arial"/>
                <w:sz w:val="19"/>
                <w:lang w:eastAsia="zh-CN"/>
              </w:rPr>
              <w:t>记录类型</w:t>
            </w:r>
          </w:p>
        </w:tc>
        <w:tc>
          <w:tcPr>
            <w:tcW w:w="1134" w:type="dxa"/>
            <w:tcMar>
              <w:top w:w="80" w:type="dxa"/>
              <w:left w:w="100" w:type="dxa"/>
              <w:bottom w:w="80" w:type="dxa"/>
              <w:right w:w="100" w:type="dxa"/>
            </w:tcMar>
            <w:vAlign w:val="center"/>
          </w:tcPr>
          <w:p w14:paraId="56763DD9">
            <w:pPr>
              <w:spacing w:after="0" w:line="276" w:lineRule="auto"/>
              <w:rPr>
                <w:rFonts w:hint="eastAsia" w:ascii="Arial" w:hAnsi="Arial"/>
                <w:sz w:val="19"/>
                <w:lang w:eastAsia="zh-CN"/>
              </w:rPr>
            </w:pPr>
            <w:r>
              <w:rPr>
                <w:rFonts w:hint="eastAsia" w:ascii="Arial" w:hAnsi="Arial"/>
                <w:sz w:val="19"/>
                <w:lang w:eastAsia="zh-CN"/>
              </w:rPr>
              <w:t>下拉框</w:t>
            </w:r>
          </w:p>
        </w:tc>
        <w:tc>
          <w:tcPr>
            <w:tcW w:w="1134" w:type="dxa"/>
            <w:tcMar>
              <w:top w:w="80" w:type="dxa"/>
              <w:left w:w="100" w:type="dxa"/>
              <w:bottom w:w="80" w:type="dxa"/>
              <w:right w:w="100" w:type="dxa"/>
            </w:tcMar>
            <w:vAlign w:val="center"/>
          </w:tcPr>
          <w:p w14:paraId="112F9DB4">
            <w:pPr>
              <w:spacing w:after="0" w:line="276" w:lineRule="auto"/>
              <w:rPr>
                <w:rFonts w:hint="eastAsia" w:ascii="Arial" w:hAnsi="Arial"/>
                <w:sz w:val="19"/>
                <w:lang w:eastAsia="zh-CN"/>
              </w:rPr>
            </w:pPr>
            <w:r>
              <w:rPr>
                <w:rFonts w:hint="eastAsia" w:ascii="Arial" w:hAnsi="Arial"/>
                <w:sz w:val="19"/>
                <w:lang w:eastAsia="zh-CN"/>
              </w:rPr>
              <w:t>否</w:t>
            </w:r>
          </w:p>
        </w:tc>
        <w:tc>
          <w:tcPr>
            <w:tcW w:w="1984" w:type="dxa"/>
            <w:tcMar>
              <w:top w:w="80" w:type="dxa"/>
              <w:left w:w="100" w:type="dxa"/>
              <w:bottom w:w="80" w:type="dxa"/>
              <w:right w:w="100" w:type="dxa"/>
            </w:tcMar>
            <w:vAlign w:val="center"/>
          </w:tcPr>
          <w:p w14:paraId="6AC1BD22">
            <w:pPr>
              <w:spacing w:after="0" w:line="276" w:lineRule="auto"/>
              <w:rPr>
                <w:rFonts w:hint="eastAsia" w:ascii="Arial" w:hAnsi="Arial"/>
                <w:sz w:val="19"/>
                <w:lang w:eastAsia="zh-CN"/>
              </w:rPr>
            </w:pPr>
            <w:r>
              <w:rPr>
                <w:rFonts w:ascii="Arial" w:hAnsi="Arial"/>
                <w:sz w:val="19"/>
                <w:lang w:eastAsia="zh-CN"/>
              </w:rPr>
              <w:t>全部 / 锅炉产汽/产热 / 余热发电 / 自发电 / 回收利用 / 直接外供 / 其他转换</w:t>
            </w:r>
          </w:p>
        </w:tc>
        <w:tc>
          <w:tcPr>
            <w:tcW w:w="4196" w:type="dxa"/>
            <w:tcMar>
              <w:top w:w="80" w:type="dxa"/>
              <w:left w:w="100" w:type="dxa"/>
              <w:bottom w:w="80" w:type="dxa"/>
              <w:right w:w="100" w:type="dxa"/>
            </w:tcMar>
            <w:vAlign w:val="center"/>
          </w:tcPr>
          <w:p w14:paraId="2581AAC7">
            <w:pPr>
              <w:spacing w:after="0" w:line="276" w:lineRule="auto"/>
              <w:rPr>
                <w:rFonts w:hint="eastAsia" w:ascii="Arial" w:hAnsi="Arial"/>
                <w:sz w:val="19"/>
                <w:lang w:eastAsia="zh-CN"/>
              </w:rPr>
            </w:pPr>
            <w:r>
              <w:rPr>
                <w:rFonts w:ascii="Arial" w:hAnsi="Arial"/>
                <w:sz w:val="19"/>
                <w:lang w:eastAsia="zh-CN"/>
              </w:rPr>
              <w:t>列表筛选项包含“全部”；弹窗中必填，不含“全部”。记录类型决定可选系统、投入来源、产出能源和校验规则。</w:t>
            </w:r>
          </w:p>
        </w:tc>
      </w:tr>
      <w:tr w14:paraId="61535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4FEF9C9B">
            <w:pPr>
              <w:spacing w:after="0" w:line="276" w:lineRule="auto"/>
              <w:rPr>
                <w:rFonts w:hint="eastAsia" w:ascii="Arial" w:hAnsi="Arial"/>
                <w:sz w:val="19"/>
                <w:lang w:eastAsia="zh-CN"/>
              </w:rPr>
            </w:pPr>
            <w:r>
              <w:rPr>
                <w:rFonts w:hint="eastAsia" w:ascii="Arial" w:hAnsi="Arial"/>
                <w:sz w:val="19"/>
                <w:lang w:eastAsia="zh-CN"/>
              </w:rPr>
              <w:t>转换/来源单元</w:t>
            </w:r>
          </w:p>
        </w:tc>
        <w:tc>
          <w:tcPr>
            <w:tcW w:w="1134" w:type="dxa"/>
            <w:tcMar>
              <w:top w:w="80" w:type="dxa"/>
              <w:left w:w="100" w:type="dxa"/>
              <w:bottom w:w="80" w:type="dxa"/>
              <w:right w:w="100" w:type="dxa"/>
            </w:tcMar>
            <w:vAlign w:val="center"/>
          </w:tcPr>
          <w:p w14:paraId="3657B5CF">
            <w:pPr>
              <w:spacing w:after="0" w:line="276" w:lineRule="auto"/>
              <w:rPr>
                <w:rFonts w:hint="eastAsia" w:ascii="Arial" w:hAnsi="Arial"/>
                <w:sz w:val="19"/>
                <w:lang w:eastAsia="zh-CN"/>
              </w:rPr>
            </w:pPr>
            <w:r>
              <w:rPr>
                <w:rFonts w:ascii="Arial" w:hAnsi="Arial"/>
                <w:sz w:val="19"/>
                <w:lang w:eastAsia="zh-CN"/>
              </w:rPr>
              <w:t>列表搜索框 / 弹窗动态选择或只读展示</w:t>
            </w:r>
          </w:p>
        </w:tc>
        <w:tc>
          <w:tcPr>
            <w:tcW w:w="1134" w:type="dxa"/>
            <w:tcMar>
              <w:top w:w="80" w:type="dxa"/>
              <w:left w:w="100" w:type="dxa"/>
              <w:bottom w:w="80" w:type="dxa"/>
              <w:right w:w="100" w:type="dxa"/>
            </w:tcMar>
            <w:vAlign w:val="center"/>
          </w:tcPr>
          <w:p w14:paraId="5DE69552">
            <w:pPr>
              <w:spacing w:after="0" w:line="276" w:lineRule="auto"/>
              <w:rPr>
                <w:rFonts w:hint="eastAsia" w:ascii="Arial" w:hAnsi="Arial"/>
                <w:sz w:val="19"/>
                <w:lang w:eastAsia="zh-CN"/>
              </w:rPr>
            </w:pPr>
            <w:r>
              <w:rPr>
                <w:rFonts w:ascii="Arial" w:hAnsi="Arial"/>
                <w:sz w:val="19"/>
                <w:lang w:eastAsia="zh-CN"/>
              </w:rPr>
              <w:t>列表否；转换与回收利用场景必填</w:t>
            </w:r>
          </w:p>
        </w:tc>
        <w:tc>
          <w:tcPr>
            <w:tcW w:w="1984" w:type="dxa"/>
            <w:tcMar>
              <w:top w:w="80" w:type="dxa"/>
              <w:left w:w="100" w:type="dxa"/>
              <w:bottom w:w="80" w:type="dxa"/>
              <w:right w:w="100" w:type="dxa"/>
            </w:tcMar>
            <w:vAlign w:val="center"/>
          </w:tcPr>
          <w:p w14:paraId="71FB63CC">
            <w:pPr>
              <w:spacing w:after="0" w:line="276" w:lineRule="auto"/>
              <w:rPr>
                <w:rFonts w:hint="eastAsia" w:ascii="Arial" w:hAnsi="Arial"/>
                <w:sz w:val="19"/>
                <w:lang w:eastAsia="zh-CN"/>
              </w:rPr>
            </w:pPr>
            <w:r>
              <w:rPr>
                <w:rFonts w:ascii="Arial" w:hAnsi="Arial"/>
                <w:sz w:val="19"/>
                <w:lang w:eastAsia="zh-CN"/>
              </w:rPr>
              <w:t>当前组织已维护的适用二级系统</w:t>
            </w:r>
          </w:p>
        </w:tc>
        <w:tc>
          <w:tcPr>
            <w:tcW w:w="4196" w:type="dxa"/>
            <w:tcMar>
              <w:top w:w="80" w:type="dxa"/>
              <w:left w:w="100" w:type="dxa"/>
              <w:bottom w:w="80" w:type="dxa"/>
              <w:right w:w="100" w:type="dxa"/>
            </w:tcMar>
            <w:vAlign w:val="center"/>
          </w:tcPr>
          <w:p w14:paraId="5430705C">
            <w:pPr>
              <w:spacing w:after="0" w:line="276" w:lineRule="auto"/>
              <w:rPr>
                <w:rFonts w:hint="eastAsia" w:ascii="Arial" w:hAnsi="Arial"/>
                <w:sz w:val="19"/>
                <w:lang w:eastAsia="zh-CN"/>
              </w:rPr>
            </w:pPr>
            <w:r>
              <w:rPr>
                <w:rFonts w:ascii="Arial" w:hAnsi="Arial"/>
                <w:sz w:val="19"/>
                <w:lang w:eastAsia="zh-CN"/>
              </w:rPr>
              <w:t>列表中为按系统名称筛选的关键字搜索框。新增、编辑弹窗中根据记录类型展示“转换系统 / 回收系统 / 发电系统”；候选仅一项时自动带出并只读，候选多项时由用户选择。直接外供场景固定展示“企业边界”。</w:t>
            </w:r>
          </w:p>
        </w:tc>
      </w:tr>
      <w:tr w14:paraId="3CC9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0B82D742">
            <w:pPr>
              <w:spacing w:after="0" w:line="276" w:lineRule="auto"/>
              <w:rPr>
                <w:rFonts w:hint="eastAsia" w:ascii="Arial" w:hAnsi="Arial"/>
                <w:sz w:val="19"/>
                <w:lang w:eastAsia="zh-CN"/>
              </w:rPr>
            </w:pPr>
            <w:r>
              <w:rPr>
                <w:rFonts w:hint="eastAsia" w:ascii="Arial" w:hAnsi="Arial"/>
                <w:sz w:val="19"/>
                <w:lang w:eastAsia="zh-CN"/>
              </w:rPr>
              <w:t>查询</w:t>
            </w:r>
          </w:p>
        </w:tc>
        <w:tc>
          <w:tcPr>
            <w:tcW w:w="1134" w:type="dxa"/>
            <w:tcMar>
              <w:top w:w="80" w:type="dxa"/>
              <w:left w:w="100" w:type="dxa"/>
              <w:bottom w:w="80" w:type="dxa"/>
              <w:right w:w="100" w:type="dxa"/>
            </w:tcMar>
            <w:vAlign w:val="center"/>
          </w:tcPr>
          <w:p w14:paraId="3588AE1C">
            <w:pPr>
              <w:spacing w:after="0" w:line="276" w:lineRule="auto"/>
              <w:rPr>
                <w:rFonts w:hint="eastAsia" w:ascii="Arial" w:hAnsi="Arial"/>
                <w:sz w:val="19"/>
                <w:lang w:eastAsia="zh-CN"/>
              </w:rPr>
            </w:pPr>
            <w:r>
              <w:rPr>
                <w:rFonts w:hint="eastAsia" w:ascii="Arial" w:hAnsi="Arial"/>
                <w:sz w:val="19"/>
                <w:lang w:eastAsia="zh-CN"/>
              </w:rPr>
              <w:t>按钮</w:t>
            </w:r>
          </w:p>
        </w:tc>
        <w:tc>
          <w:tcPr>
            <w:tcW w:w="1134" w:type="dxa"/>
            <w:tcMar>
              <w:top w:w="80" w:type="dxa"/>
              <w:left w:w="100" w:type="dxa"/>
              <w:bottom w:w="80" w:type="dxa"/>
              <w:right w:w="100" w:type="dxa"/>
            </w:tcMar>
            <w:vAlign w:val="center"/>
          </w:tcPr>
          <w:p w14:paraId="578C2550">
            <w:pPr>
              <w:spacing w:after="0" w:line="276" w:lineRule="auto"/>
              <w:rPr>
                <w:rFonts w:hint="eastAsia" w:ascii="Arial" w:hAnsi="Arial"/>
                <w:sz w:val="19"/>
                <w:lang w:eastAsia="zh-CN"/>
              </w:rPr>
            </w:pPr>
            <w:r>
              <w:rPr>
                <w:rFonts w:hint="eastAsia" w:ascii="Arial" w:hAnsi="Arial"/>
                <w:sz w:val="19"/>
                <w:lang w:eastAsia="zh-CN"/>
              </w:rPr>
              <w:t>否</w:t>
            </w:r>
          </w:p>
        </w:tc>
        <w:tc>
          <w:tcPr>
            <w:tcW w:w="1984" w:type="dxa"/>
            <w:tcMar>
              <w:top w:w="80" w:type="dxa"/>
              <w:left w:w="100" w:type="dxa"/>
              <w:bottom w:w="80" w:type="dxa"/>
              <w:right w:w="100" w:type="dxa"/>
            </w:tcMar>
            <w:vAlign w:val="center"/>
          </w:tcPr>
          <w:p w14:paraId="3680504B">
            <w:pPr>
              <w:spacing w:after="0" w:line="276" w:lineRule="auto"/>
              <w:rPr>
                <w:rFonts w:ascii="Arial" w:hAnsi="Arial"/>
                <w:sz w:val="19"/>
                <w:lang w:eastAsia="zh-CN"/>
              </w:rPr>
            </w:pPr>
            <w:r>
              <w:rPr>
                <w:rFonts w:hint="eastAsia" w:ascii="Arial" w:hAnsi="Arial"/>
                <w:sz w:val="19"/>
                <w:lang w:eastAsia="zh-CN"/>
              </w:rPr>
              <w:t>-</w:t>
            </w:r>
          </w:p>
        </w:tc>
        <w:tc>
          <w:tcPr>
            <w:tcW w:w="4196" w:type="dxa"/>
            <w:tcMar>
              <w:top w:w="80" w:type="dxa"/>
              <w:left w:w="100" w:type="dxa"/>
              <w:bottom w:w="80" w:type="dxa"/>
              <w:right w:w="100" w:type="dxa"/>
            </w:tcMar>
            <w:vAlign w:val="center"/>
          </w:tcPr>
          <w:p w14:paraId="73952C1A">
            <w:pPr>
              <w:spacing w:after="0" w:line="276" w:lineRule="auto"/>
              <w:rPr>
                <w:rFonts w:ascii="Arial" w:hAnsi="Arial"/>
                <w:b/>
                <w:bCs/>
                <w:sz w:val="19"/>
                <w:lang w:eastAsia="zh-CN"/>
              </w:rPr>
            </w:pPr>
            <w:r>
              <w:rPr>
                <w:rFonts w:ascii="Arial" w:hAnsi="Arial"/>
                <w:sz w:val="19"/>
                <w:lang w:eastAsia="zh-CN"/>
              </w:rPr>
              <w:t>按当前关键字和</w:t>
            </w:r>
            <w:r>
              <w:rPr>
                <w:rFonts w:hint="eastAsia" w:ascii="Arial" w:hAnsi="Arial"/>
                <w:sz w:val="19"/>
                <w:lang w:eastAsia="zh-CN"/>
              </w:rPr>
              <w:t>记录类型</w:t>
            </w:r>
            <w:r>
              <w:rPr>
                <w:rFonts w:ascii="Arial" w:hAnsi="Arial"/>
                <w:sz w:val="19"/>
                <w:lang w:eastAsia="zh-CN"/>
              </w:rPr>
              <w:t>刷新列表</w:t>
            </w:r>
          </w:p>
        </w:tc>
      </w:tr>
      <w:tr w14:paraId="5BE2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5ABCB0F7">
            <w:pPr>
              <w:spacing w:after="0" w:line="276" w:lineRule="auto"/>
              <w:rPr>
                <w:rFonts w:hint="eastAsia" w:ascii="Arial" w:hAnsi="Arial"/>
                <w:sz w:val="19"/>
                <w:lang w:eastAsia="zh-CN"/>
              </w:rPr>
            </w:pPr>
            <w:r>
              <w:rPr>
                <w:rFonts w:hint="eastAsia" w:ascii="Arial" w:hAnsi="Arial"/>
                <w:sz w:val="19"/>
                <w:lang w:eastAsia="zh-CN"/>
              </w:rPr>
              <w:t>重置</w:t>
            </w:r>
          </w:p>
        </w:tc>
        <w:tc>
          <w:tcPr>
            <w:tcW w:w="1134" w:type="dxa"/>
            <w:tcMar>
              <w:top w:w="80" w:type="dxa"/>
              <w:left w:w="100" w:type="dxa"/>
              <w:bottom w:w="80" w:type="dxa"/>
              <w:right w:w="100" w:type="dxa"/>
            </w:tcMar>
            <w:vAlign w:val="center"/>
          </w:tcPr>
          <w:p w14:paraId="13DDCDDF">
            <w:pPr>
              <w:spacing w:after="0" w:line="276" w:lineRule="auto"/>
              <w:rPr>
                <w:rFonts w:hint="eastAsia" w:ascii="Arial" w:hAnsi="Arial"/>
                <w:sz w:val="19"/>
                <w:lang w:eastAsia="zh-CN"/>
              </w:rPr>
            </w:pPr>
            <w:r>
              <w:rPr>
                <w:rFonts w:hint="eastAsia" w:ascii="Arial" w:hAnsi="Arial"/>
                <w:sz w:val="19"/>
                <w:lang w:eastAsia="zh-CN"/>
              </w:rPr>
              <w:t>按钮</w:t>
            </w:r>
          </w:p>
        </w:tc>
        <w:tc>
          <w:tcPr>
            <w:tcW w:w="1134" w:type="dxa"/>
            <w:tcMar>
              <w:top w:w="80" w:type="dxa"/>
              <w:left w:w="100" w:type="dxa"/>
              <w:bottom w:w="80" w:type="dxa"/>
              <w:right w:w="100" w:type="dxa"/>
            </w:tcMar>
            <w:vAlign w:val="center"/>
          </w:tcPr>
          <w:p w14:paraId="3F2FAB32">
            <w:pPr>
              <w:spacing w:after="0" w:line="276" w:lineRule="auto"/>
              <w:rPr>
                <w:rFonts w:hint="eastAsia" w:ascii="Arial" w:hAnsi="Arial"/>
                <w:sz w:val="19"/>
                <w:lang w:eastAsia="zh-CN"/>
              </w:rPr>
            </w:pPr>
            <w:r>
              <w:rPr>
                <w:rFonts w:hint="eastAsia" w:ascii="Arial" w:hAnsi="Arial"/>
                <w:sz w:val="19"/>
                <w:lang w:eastAsia="zh-CN"/>
              </w:rPr>
              <w:t>否</w:t>
            </w:r>
          </w:p>
        </w:tc>
        <w:tc>
          <w:tcPr>
            <w:tcW w:w="1984" w:type="dxa"/>
            <w:tcMar>
              <w:top w:w="80" w:type="dxa"/>
              <w:left w:w="100" w:type="dxa"/>
              <w:bottom w:w="80" w:type="dxa"/>
              <w:right w:w="100" w:type="dxa"/>
            </w:tcMar>
            <w:vAlign w:val="center"/>
          </w:tcPr>
          <w:p w14:paraId="22C76612">
            <w:pPr>
              <w:spacing w:after="0" w:line="276" w:lineRule="auto"/>
              <w:rPr>
                <w:rFonts w:ascii="Arial" w:hAnsi="Arial"/>
                <w:sz w:val="19"/>
                <w:lang w:eastAsia="zh-CN"/>
              </w:rPr>
            </w:pPr>
            <w:r>
              <w:rPr>
                <w:rFonts w:hint="eastAsia" w:ascii="Arial" w:hAnsi="Arial"/>
                <w:sz w:val="19"/>
                <w:lang w:eastAsia="zh-CN"/>
              </w:rPr>
              <w:t>-</w:t>
            </w:r>
          </w:p>
        </w:tc>
        <w:tc>
          <w:tcPr>
            <w:tcW w:w="4196" w:type="dxa"/>
            <w:tcMar>
              <w:top w:w="80" w:type="dxa"/>
              <w:left w:w="100" w:type="dxa"/>
              <w:bottom w:w="80" w:type="dxa"/>
              <w:right w:w="100" w:type="dxa"/>
            </w:tcMar>
            <w:vAlign w:val="center"/>
          </w:tcPr>
          <w:p w14:paraId="56A39043">
            <w:pPr>
              <w:spacing w:after="0" w:line="276" w:lineRule="auto"/>
              <w:rPr>
                <w:rFonts w:ascii="Arial" w:hAnsi="Arial"/>
                <w:b/>
                <w:bCs/>
                <w:sz w:val="19"/>
                <w:lang w:eastAsia="zh-CN"/>
              </w:rPr>
            </w:pPr>
            <w:r>
              <w:rPr>
                <w:rFonts w:ascii="Arial" w:hAnsi="Arial"/>
                <w:sz w:val="19"/>
                <w:lang w:eastAsia="zh-CN"/>
              </w:rPr>
              <w:t>清空条件并恢复完整列表</w:t>
            </w:r>
          </w:p>
        </w:tc>
      </w:tr>
      <w:tr w14:paraId="563DA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268ACEA6">
            <w:pPr>
              <w:spacing w:after="0" w:line="276" w:lineRule="auto"/>
              <w:rPr>
                <w:rFonts w:hint="eastAsia" w:ascii="Arial" w:hAnsi="Arial"/>
                <w:sz w:val="19"/>
                <w:lang w:eastAsia="zh-CN"/>
              </w:rPr>
            </w:pPr>
            <w:r>
              <w:rPr>
                <w:rFonts w:hint="eastAsia" w:ascii="Arial" w:hAnsi="Arial"/>
                <w:sz w:val="19"/>
                <w:lang w:eastAsia="zh-CN"/>
              </w:rPr>
              <w:t>关联能源记录</w:t>
            </w:r>
          </w:p>
        </w:tc>
        <w:tc>
          <w:tcPr>
            <w:tcW w:w="1134" w:type="dxa"/>
            <w:tcMar>
              <w:top w:w="80" w:type="dxa"/>
              <w:left w:w="100" w:type="dxa"/>
              <w:bottom w:w="80" w:type="dxa"/>
              <w:right w:w="100" w:type="dxa"/>
            </w:tcMar>
            <w:vAlign w:val="center"/>
          </w:tcPr>
          <w:p w14:paraId="362685CE">
            <w:pPr>
              <w:spacing w:after="0" w:line="276" w:lineRule="auto"/>
              <w:rPr>
                <w:rFonts w:ascii="Arial" w:hAnsi="Arial"/>
                <w:sz w:val="19"/>
                <w:lang w:eastAsia="zh-CN"/>
              </w:rPr>
            </w:pPr>
            <w:r>
              <w:rPr>
                <w:rFonts w:ascii="Arial" w:hAnsi="Arial"/>
                <w:sz w:val="19"/>
                <w:lang w:eastAsia="zh-CN"/>
              </w:rPr>
              <w:t>系统自动关联 / 条件下拉框</w:t>
            </w:r>
          </w:p>
        </w:tc>
        <w:tc>
          <w:tcPr>
            <w:tcW w:w="1134" w:type="dxa"/>
            <w:tcMar>
              <w:top w:w="80" w:type="dxa"/>
              <w:left w:w="100" w:type="dxa"/>
              <w:bottom w:w="80" w:type="dxa"/>
              <w:right w:w="100" w:type="dxa"/>
            </w:tcMar>
            <w:vAlign w:val="center"/>
          </w:tcPr>
          <w:p w14:paraId="7EE7FEF5">
            <w:pPr>
              <w:spacing w:after="0" w:line="276" w:lineRule="auto"/>
              <w:rPr>
                <w:rFonts w:ascii="Arial" w:hAnsi="Arial"/>
                <w:sz w:val="19"/>
                <w:lang w:eastAsia="zh-CN"/>
              </w:rPr>
            </w:pPr>
            <w:r>
              <w:rPr>
                <w:rFonts w:hint="eastAsia" w:ascii="Arial" w:hAnsi="Arial"/>
                <w:sz w:val="19"/>
                <w:lang w:eastAsia="zh-CN"/>
              </w:rPr>
              <w:t>条件必填</w:t>
            </w:r>
          </w:p>
        </w:tc>
        <w:tc>
          <w:tcPr>
            <w:tcW w:w="1984" w:type="dxa"/>
            <w:tcMar>
              <w:top w:w="80" w:type="dxa"/>
              <w:left w:w="100" w:type="dxa"/>
              <w:bottom w:w="80" w:type="dxa"/>
              <w:right w:w="100" w:type="dxa"/>
            </w:tcMar>
            <w:vAlign w:val="center"/>
          </w:tcPr>
          <w:p w14:paraId="252CF604">
            <w:pPr>
              <w:spacing w:after="0" w:line="276" w:lineRule="auto"/>
              <w:rPr>
                <w:rFonts w:hint="eastAsia" w:ascii="Arial" w:hAnsi="Arial"/>
                <w:sz w:val="19"/>
                <w:lang w:eastAsia="zh-CN"/>
              </w:rPr>
            </w:pPr>
            <w:r>
              <w:rPr>
                <w:rFonts w:ascii="Arial" w:hAnsi="Arial"/>
                <w:sz w:val="19"/>
                <w:lang w:eastAsia="zh-CN"/>
              </w:rPr>
              <w:t>当前年度、当前系统或企业级的已有能源数据</w:t>
            </w:r>
          </w:p>
        </w:tc>
        <w:tc>
          <w:tcPr>
            <w:tcW w:w="4196" w:type="dxa"/>
            <w:tcMar>
              <w:top w:w="80" w:type="dxa"/>
              <w:left w:w="100" w:type="dxa"/>
              <w:bottom w:w="80" w:type="dxa"/>
              <w:right w:w="100" w:type="dxa"/>
            </w:tcMar>
            <w:vAlign w:val="center"/>
          </w:tcPr>
          <w:p w14:paraId="48E6B86A">
            <w:pPr>
              <w:spacing w:after="0" w:line="276" w:lineRule="auto"/>
              <w:rPr>
                <w:rFonts w:hint="eastAsia" w:ascii="Arial" w:hAnsi="Arial"/>
                <w:sz w:val="19"/>
                <w:lang w:eastAsia="zh-CN"/>
              </w:rPr>
            </w:pPr>
            <w:r>
              <w:rPr>
                <w:rFonts w:ascii="Arial" w:hAnsi="Arial"/>
                <w:sz w:val="19"/>
                <w:lang w:eastAsia="zh-CN"/>
              </w:rPr>
              <w:t>适用于锅炉产汽/产热、其他转换及直接外供。候选唯一时系统自动带出并只读；候选多项时由用户选择。无可用记录时提示前往“能源量数据”补录，不在本弹窗手工补录投入能源。</w:t>
            </w:r>
          </w:p>
        </w:tc>
      </w:tr>
      <w:tr w14:paraId="5FA13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1636EC10">
            <w:pPr>
              <w:spacing w:after="0" w:line="276" w:lineRule="auto"/>
              <w:rPr>
                <w:rFonts w:ascii="Arial" w:hAnsi="Arial"/>
                <w:sz w:val="19"/>
                <w:lang w:eastAsia="zh-CN"/>
              </w:rPr>
            </w:pPr>
            <w:r>
              <w:rPr>
                <w:rFonts w:hint="eastAsia" w:ascii="Arial" w:hAnsi="Arial"/>
                <w:sz w:val="19"/>
                <w:lang w:eastAsia="zh-CN"/>
              </w:rPr>
              <w:t>回收能源/介质</w:t>
            </w:r>
          </w:p>
        </w:tc>
        <w:tc>
          <w:tcPr>
            <w:tcW w:w="1134" w:type="dxa"/>
            <w:tcMar>
              <w:top w:w="80" w:type="dxa"/>
              <w:left w:w="100" w:type="dxa"/>
              <w:bottom w:w="80" w:type="dxa"/>
              <w:right w:w="100" w:type="dxa"/>
            </w:tcMar>
            <w:vAlign w:val="center"/>
          </w:tcPr>
          <w:p w14:paraId="540AE6BF">
            <w:pPr>
              <w:spacing w:after="0" w:line="276" w:lineRule="auto"/>
              <w:rPr>
                <w:rFonts w:ascii="Arial" w:hAnsi="Arial"/>
                <w:sz w:val="19"/>
                <w:lang w:eastAsia="zh-CN"/>
              </w:rPr>
            </w:pPr>
            <w:r>
              <w:rPr>
                <w:rFonts w:hint="eastAsia" w:ascii="Arial" w:hAnsi="Arial"/>
                <w:sz w:val="19"/>
                <w:lang w:eastAsia="zh-CN"/>
              </w:rPr>
              <w:t>下拉框</w:t>
            </w:r>
          </w:p>
        </w:tc>
        <w:tc>
          <w:tcPr>
            <w:tcW w:w="1134" w:type="dxa"/>
            <w:tcMar>
              <w:top w:w="80" w:type="dxa"/>
              <w:left w:w="100" w:type="dxa"/>
              <w:bottom w:w="80" w:type="dxa"/>
              <w:right w:w="100" w:type="dxa"/>
            </w:tcMar>
            <w:vAlign w:val="center"/>
          </w:tcPr>
          <w:p w14:paraId="41430B6C">
            <w:pPr>
              <w:spacing w:after="0" w:line="276" w:lineRule="auto"/>
              <w:rPr>
                <w:rFonts w:ascii="Arial" w:hAnsi="Arial"/>
                <w:sz w:val="19"/>
                <w:lang w:eastAsia="zh-CN"/>
              </w:rPr>
            </w:pPr>
            <w:r>
              <w:rPr>
                <w:rFonts w:hint="eastAsia" w:ascii="Arial" w:hAnsi="Arial"/>
                <w:sz w:val="19"/>
                <w:lang w:eastAsia="zh-CN"/>
              </w:rPr>
              <w:t>是</w:t>
            </w:r>
          </w:p>
        </w:tc>
        <w:tc>
          <w:tcPr>
            <w:tcW w:w="1984" w:type="dxa"/>
            <w:tcMar>
              <w:top w:w="80" w:type="dxa"/>
              <w:left w:w="100" w:type="dxa"/>
              <w:bottom w:w="80" w:type="dxa"/>
              <w:right w:w="100" w:type="dxa"/>
            </w:tcMar>
            <w:vAlign w:val="center"/>
          </w:tcPr>
          <w:p w14:paraId="441A0680">
            <w:pPr>
              <w:spacing w:after="0" w:line="276" w:lineRule="auto"/>
              <w:rPr>
                <w:rFonts w:hint="eastAsia" w:ascii="Arial" w:hAnsi="Arial"/>
                <w:sz w:val="19"/>
                <w:lang w:eastAsia="zh-CN"/>
              </w:rPr>
            </w:pPr>
            <w:r>
              <w:rPr>
                <w:rFonts w:ascii="Arial" w:hAnsi="Arial"/>
                <w:sz w:val="19"/>
                <w:lang w:eastAsia="zh-CN"/>
              </w:rPr>
              <w:t>余热 / 回收蒸汽 / 冷凝水 / 回收热水 / 可燃尾气 / 压力能</w:t>
            </w:r>
          </w:p>
        </w:tc>
        <w:tc>
          <w:tcPr>
            <w:tcW w:w="4196" w:type="dxa"/>
            <w:tcMar>
              <w:top w:w="80" w:type="dxa"/>
              <w:left w:w="100" w:type="dxa"/>
              <w:bottom w:w="80" w:type="dxa"/>
              <w:right w:w="100" w:type="dxa"/>
            </w:tcMar>
            <w:vAlign w:val="center"/>
          </w:tcPr>
          <w:p w14:paraId="3578354A">
            <w:pPr>
              <w:spacing w:after="0" w:line="276" w:lineRule="auto"/>
              <w:rPr>
                <w:rFonts w:hint="eastAsia" w:ascii="Arial" w:hAnsi="Arial"/>
                <w:sz w:val="19"/>
                <w:lang w:eastAsia="zh-CN"/>
              </w:rPr>
            </w:pPr>
            <w:r>
              <w:rPr>
                <w:rFonts w:ascii="Arial" w:hAnsi="Arial"/>
                <w:sz w:val="19"/>
                <w:lang w:eastAsia="zh-CN"/>
              </w:rPr>
              <w:t>适用于余热发电、回收利用</w:t>
            </w:r>
            <w:r>
              <w:rPr>
                <w:rFonts w:hint="eastAsia" w:ascii="Arial" w:hAnsi="Arial"/>
                <w:sz w:val="19"/>
                <w:lang w:eastAsia="zh-CN"/>
              </w:rPr>
              <w:t>。</w:t>
            </w:r>
          </w:p>
        </w:tc>
      </w:tr>
      <w:tr w14:paraId="3472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7561DA6D">
            <w:pPr>
              <w:spacing w:after="0" w:line="276" w:lineRule="auto"/>
              <w:rPr>
                <w:rFonts w:hint="eastAsia" w:ascii="Arial" w:hAnsi="Arial"/>
                <w:sz w:val="19"/>
                <w:lang w:eastAsia="zh-CN"/>
              </w:rPr>
            </w:pPr>
            <w:r>
              <w:rPr>
                <w:rFonts w:ascii="Arial" w:hAnsi="Arial"/>
                <w:sz w:val="19"/>
                <w:lang w:eastAsia="zh-CN"/>
              </w:rPr>
              <w:t>回收来源追溯信息</w:t>
            </w:r>
          </w:p>
        </w:tc>
        <w:tc>
          <w:tcPr>
            <w:tcW w:w="1134" w:type="dxa"/>
            <w:tcMar>
              <w:top w:w="80" w:type="dxa"/>
              <w:left w:w="100" w:type="dxa"/>
              <w:bottom w:w="80" w:type="dxa"/>
              <w:right w:w="100" w:type="dxa"/>
            </w:tcMar>
            <w:vAlign w:val="center"/>
          </w:tcPr>
          <w:p w14:paraId="46056DF3">
            <w:pPr>
              <w:spacing w:after="0" w:line="276" w:lineRule="auto"/>
              <w:rPr>
                <w:rFonts w:ascii="Arial" w:hAnsi="Arial"/>
                <w:sz w:val="19"/>
                <w:lang w:eastAsia="zh-CN"/>
              </w:rPr>
            </w:pPr>
            <w:r>
              <w:rPr>
                <w:rFonts w:ascii="Arial" w:hAnsi="Arial"/>
                <w:sz w:val="19"/>
                <w:lang w:eastAsia="zh-CN"/>
              </w:rPr>
              <w:t>折叠补充区</w:t>
            </w:r>
          </w:p>
        </w:tc>
        <w:tc>
          <w:tcPr>
            <w:tcW w:w="1134" w:type="dxa"/>
            <w:tcMar>
              <w:top w:w="80" w:type="dxa"/>
              <w:left w:w="100" w:type="dxa"/>
              <w:bottom w:w="80" w:type="dxa"/>
              <w:right w:w="100" w:type="dxa"/>
            </w:tcMar>
            <w:vAlign w:val="center"/>
          </w:tcPr>
          <w:p w14:paraId="5957E1E9">
            <w:pPr>
              <w:spacing w:after="0" w:line="276" w:lineRule="auto"/>
              <w:rPr>
                <w:rFonts w:hint="eastAsia" w:ascii="Arial" w:hAnsi="Arial"/>
                <w:sz w:val="19"/>
                <w:lang w:eastAsia="zh-CN"/>
              </w:rPr>
            </w:pPr>
            <w:r>
              <w:rPr>
                <w:rFonts w:hint="eastAsia" w:ascii="Arial" w:hAnsi="Arial"/>
                <w:sz w:val="19"/>
                <w:lang w:eastAsia="zh-CN"/>
              </w:rPr>
              <w:t>否</w:t>
            </w:r>
          </w:p>
        </w:tc>
        <w:tc>
          <w:tcPr>
            <w:tcW w:w="1984" w:type="dxa"/>
            <w:tcMar>
              <w:top w:w="80" w:type="dxa"/>
              <w:left w:w="100" w:type="dxa"/>
              <w:bottom w:w="80" w:type="dxa"/>
              <w:right w:w="100" w:type="dxa"/>
            </w:tcMar>
            <w:vAlign w:val="center"/>
          </w:tcPr>
          <w:p w14:paraId="1B82914C">
            <w:pPr>
              <w:spacing w:after="0" w:line="276" w:lineRule="auto"/>
              <w:rPr>
                <w:rFonts w:ascii="Arial" w:hAnsi="Arial"/>
                <w:sz w:val="19"/>
                <w:lang w:eastAsia="zh-CN"/>
              </w:rPr>
            </w:pPr>
            <w:r>
              <w:rPr>
                <w:rFonts w:ascii="Arial" w:hAnsi="Arial"/>
                <w:sz w:val="19"/>
                <w:lang w:eastAsia="zh-CN"/>
              </w:rPr>
              <w:t>来源单元、来源量、单位</w:t>
            </w:r>
          </w:p>
        </w:tc>
        <w:tc>
          <w:tcPr>
            <w:tcW w:w="4196" w:type="dxa"/>
            <w:tcMar>
              <w:top w:w="80" w:type="dxa"/>
              <w:left w:w="100" w:type="dxa"/>
              <w:bottom w:w="80" w:type="dxa"/>
              <w:right w:w="100" w:type="dxa"/>
            </w:tcMar>
            <w:vAlign w:val="center"/>
          </w:tcPr>
          <w:p w14:paraId="7B0CC86D">
            <w:pPr>
              <w:spacing w:after="0" w:line="276" w:lineRule="auto"/>
              <w:rPr>
                <w:rFonts w:ascii="Arial" w:hAnsi="Arial"/>
                <w:sz w:val="19"/>
                <w:lang w:eastAsia="zh-CN"/>
              </w:rPr>
            </w:pPr>
            <w:r>
              <w:rPr>
                <w:rFonts w:ascii="Arial" w:hAnsi="Arial"/>
                <w:sz w:val="19"/>
                <w:lang w:eastAsia="zh-CN"/>
              </w:rPr>
              <w:t>默认收起，仅在需要补充追溯时填写；未计量来源量可留空，不阻塞回收利用或余热发电记录保存。</w:t>
            </w:r>
          </w:p>
        </w:tc>
      </w:tr>
      <w:tr w14:paraId="437C7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4764A7B7">
            <w:pPr>
              <w:spacing w:after="0" w:line="276" w:lineRule="auto"/>
              <w:rPr>
                <w:rFonts w:ascii="Arial" w:hAnsi="Arial"/>
                <w:sz w:val="19"/>
                <w:lang w:eastAsia="zh-CN"/>
              </w:rPr>
            </w:pPr>
            <w:r>
              <w:rPr>
                <w:rFonts w:hint="eastAsia" w:ascii="Arial" w:hAnsi="Arial"/>
                <w:sz w:val="19"/>
                <w:lang w:eastAsia="zh-CN"/>
              </w:rPr>
              <w:t>产出能源</w:t>
            </w:r>
          </w:p>
        </w:tc>
        <w:tc>
          <w:tcPr>
            <w:tcW w:w="1134" w:type="dxa"/>
            <w:tcMar>
              <w:top w:w="80" w:type="dxa"/>
              <w:left w:w="100" w:type="dxa"/>
              <w:bottom w:w="80" w:type="dxa"/>
              <w:right w:w="100" w:type="dxa"/>
            </w:tcMar>
            <w:vAlign w:val="center"/>
          </w:tcPr>
          <w:p w14:paraId="7B82E075">
            <w:pPr>
              <w:spacing w:after="0" w:line="276" w:lineRule="auto"/>
              <w:rPr>
                <w:rFonts w:hint="eastAsia" w:ascii="Arial" w:hAnsi="Arial"/>
                <w:sz w:val="19"/>
                <w:lang w:eastAsia="zh-CN"/>
              </w:rPr>
            </w:pPr>
            <w:r>
              <w:rPr>
                <w:rFonts w:ascii="Arial" w:hAnsi="Arial"/>
                <w:sz w:val="19"/>
                <w:lang w:eastAsia="zh-CN"/>
              </w:rPr>
              <w:t>系统默认展示 / 条件下拉框</w:t>
            </w:r>
          </w:p>
        </w:tc>
        <w:tc>
          <w:tcPr>
            <w:tcW w:w="1134" w:type="dxa"/>
            <w:tcMar>
              <w:top w:w="80" w:type="dxa"/>
              <w:left w:w="100" w:type="dxa"/>
              <w:bottom w:w="80" w:type="dxa"/>
              <w:right w:w="100" w:type="dxa"/>
            </w:tcMar>
            <w:vAlign w:val="center"/>
          </w:tcPr>
          <w:p w14:paraId="66E9E58F">
            <w:pPr>
              <w:spacing w:after="0" w:line="276" w:lineRule="auto"/>
              <w:rPr>
                <w:rFonts w:hint="eastAsia" w:ascii="Arial" w:hAnsi="Arial"/>
                <w:sz w:val="19"/>
                <w:lang w:eastAsia="zh-CN"/>
              </w:rPr>
            </w:pPr>
            <w:r>
              <w:rPr>
                <w:rFonts w:ascii="Arial" w:hAnsi="Arial"/>
                <w:sz w:val="19"/>
                <w:lang w:eastAsia="zh-CN"/>
              </w:rPr>
              <w:t>转换与回收利用场景必填</w:t>
            </w:r>
          </w:p>
        </w:tc>
        <w:tc>
          <w:tcPr>
            <w:tcW w:w="1984" w:type="dxa"/>
            <w:tcMar>
              <w:top w:w="80" w:type="dxa"/>
              <w:left w:w="100" w:type="dxa"/>
              <w:bottom w:w="80" w:type="dxa"/>
              <w:right w:w="100" w:type="dxa"/>
            </w:tcMar>
            <w:vAlign w:val="center"/>
          </w:tcPr>
          <w:p w14:paraId="36187EEF">
            <w:pPr>
              <w:spacing w:after="0" w:line="276" w:lineRule="auto"/>
              <w:rPr>
                <w:rFonts w:hint="eastAsia" w:ascii="Arial" w:hAnsi="Arial"/>
                <w:sz w:val="19"/>
                <w:lang w:eastAsia="zh-CN"/>
              </w:rPr>
            </w:pPr>
            <w:r>
              <w:rPr>
                <w:rFonts w:ascii="Arial" w:hAnsi="Arial"/>
                <w:sz w:val="19"/>
                <w:lang w:eastAsia="zh-CN"/>
              </w:rPr>
              <w:t>当前组织已维护的能源品种</w:t>
            </w:r>
          </w:p>
        </w:tc>
        <w:tc>
          <w:tcPr>
            <w:tcW w:w="4196" w:type="dxa"/>
            <w:tcMar>
              <w:top w:w="80" w:type="dxa"/>
              <w:left w:w="100" w:type="dxa"/>
              <w:bottom w:w="80" w:type="dxa"/>
              <w:right w:w="100" w:type="dxa"/>
            </w:tcMar>
            <w:vAlign w:val="center"/>
          </w:tcPr>
          <w:p w14:paraId="64CA6473">
            <w:pPr>
              <w:spacing w:after="0" w:line="276" w:lineRule="auto"/>
              <w:rPr>
                <w:rFonts w:hint="eastAsia" w:ascii="Arial" w:hAnsi="Arial"/>
                <w:sz w:val="19"/>
                <w:lang w:eastAsia="zh-CN"/>
              </w:rPr>
            </w:pPr>
            <w:r>
              <w:rPr>
                <w:rFonts w:ascii="Arial" w:hAnsi="Arial"/>
                <w:sz w:val="19"/>
                <w:lang w:eastAsia="zh-CN"/>
              </w:rPr>
              <w:t>锅炉产汽/产热、余热发电、自发电、回收利用按记录类型自动带出能源分析类别、能源品种及单位；仅存在一个候选品种时只读展示。其他转换允许选择能源分析类别及能源品种。直接外供不维护独立产出能源，列表展示关联来源能源。</w:t>
            </w:r>
          </w:p>
        </w:tc>
      </w:tr>
      <w:tr w14:paraId="5B57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17F5182D">
            <w:pPr>
              <w:spacing w:after="0" w:line="276" w:lineRule="auto"/>
              <w:rPr>
                <w:rFonts w:ascii="Arial" w:hAnsi="Arial"/>
                <w:sz w:val="19"/>
                <w:lang w:eastAsia="zh-CN"/>
              </w:rPr>
            </w:pPr>
            <w:r>
              <w:rPr>
                <w:rFonts w:hint="eastAsia" w:ascii="Arial" w:hAnsi="Arial"/>
                <w:sz w:val="19"/>
                <w:lang w:eastAsia="zh-CN"/>
              </w:rPr>
              <w:t>本次产出量</w:t>
            </w:r>
          </w:p>
        </w:tc>
        <w:tc>
          <w:tcPr>
            <w:tcW w:w="1134" w:type="dxa"/>
            <w:tcMar>
              <w:top w:w="80" w:type="dxa"/>
              <w:left w:w="100" w:type="dxa"/>
              <w:bottom w:w="80" w:type="dxa"/>
              <w:right w:w="100" w:type="dxa"/>
            </w:tcMar>
            <w:vAlign w:val="center"/>
          </w:tcPr>
          <w:p w14:paraId="30AD2DDF">
            <w:pPr>
              <w:spacing w:after="0" w:line="276" w:lineRule="auto"/>
              <w:rPr>
                <w:rFonts w:ascii="Arial" w:hAnsi="Arial"/>
                <w:sz w:val="19"/>
                <w:lang w:eastAsia="zh-CN"/>
              </w:rPr>
            </w:pPr>
            <w:r>
              <w:rPr>
                <w:rFonts w:hint="eastAsia" w:ascii="Arial" w:hAnsi="Arial"/>
                <w:sz w:val="19"/>
                <w:lang w:eastAsia="zh-CN"/>
              </w:rPr>
              <w:t>数字输入</w:t>
            </w:r>
          </w:p>
        </w:tc>
        <w:tc>
          <w:tcPr>
            <w:tcW w:w="1134" w:type="dxa"/>
            <w:tcMar>
              <w:top w:w="80" w:type="dxa"/>
              <w:left w:w="100" w:type="dxa"/>
              <w:bottom w:w="80" w:type="dxa"/>
              <w:right w:w="100" w:type="dxa"/>
            </w:tcMar>
            <w:vAlign w:val="center"/>
          </w:tcPr>
          <w:p w14:paraId="7EC58E56">
            <w:pPr>
              <w:spacing w:after="0" w:line="276" w:lineRule="auto"/>
              <w:rPr>
                <w:rFonts w:ascii="Arial" w:hAnsi="Arial"/>
                <w:sz w:val="19"/>
                <w:lang w:eastAsia="zh-CN"/>
              </w:rPr>
            </w:pPr>
            <w:r>
              <w:rPr>
                <w:rFonts w:ascii="Arial" w:hAnsi="Arial"/>
                <w:sz w:val="19"/>
                <w:lang w:eastAsia="zh-CN"/>
              </w:rPr>
              <w:t>转换与回收利用场景必填</w:t>
            </w:r>
          </w:p>
        </w:tc>
        <w:tc>
          <w:tcPr>
            <w:tcW w:w="1984" w:type="dxa"/>
            <w:tcMar>
              <w:top w:w="80" w:type="dxa"/>
              <w:left w:w="100" w:type="dxa"/>
              <w:bottom w:w="80" w:type="dxa"/>
              <w:right w:w="100" w:type="dxa"/>
            </w:tcMar>
            <w:vAlign w:val="center"/>
          </w:tcPr>
          <w:p w14:paraId="7BF280A2">
            <w:pPr>
              <w:spacing w:after="0" w:line="276" w:lineRule="auto"/>
              <w:rPr>
                <w:rFonts w:ascii="Arial" w:hAnsi="Arial"/>
                <w:sz w:val="19"/>
                <w:lang w:eastAsia="zh-CN"/>
              </w:rPr>
            </w:pPr>
            <w:r>
              <w:rPr>
                <w:rFonts w:hint="eastAsia" w:ascii="Arial" w:hAnsi="Arial"/>
                <w:sz w:val="19"/>
                <w:lang w:eastAsia="zh-CN"/>
              </w:rPr>
              <w:t>大于0</w:t>
            </w:r>
          </w:p>
        </w:tc>
        <w:tc>
          <w:tcPr>
            <w:tcW w:w="4196" w:type="dxa"/>
            <w:tcMar>
              <w:top w:w="80" w:type="dxa"/>
              <w:left w:w="100" w:type="dxa"/>
              <w:bottom w:w="80" w:type="dxa"/>
              <w:right w:w="100" w:type="dxa"/>
            </w:tcMar>
            <w:vAlign w:val="center"/>
          </w:tcPr>
          <w:p w14:paraId="213DCFBF">
            <w:pPr>
              <w:spacing w:after="0" w:line="276" w:lineRule="auto"/>
              <w:rPr>
                <w:rFonts w:hint="eastAsia" w:ascii="Arial" w:hAnsi="Arial"/>
                <w:sz w:val="19"/>
                <w:lang w:eastAsia="zh-CN"/>
              </w:rPr>
            </w:pPr>
            <w:r>
              <w:rPr>
                <w:rFonts w:ascii="Arial" w:hAnsi="Arial"/>
                <w:sz w:val="19"/>
                <w:lang w:eastAsia="zh-CN"/>
              </w:rPr>
              <w:t>页面按场景显示为“本次产汽量”“本次供热量”“本次发电量”“本次回收利用量”或“本次产出量”。直接外供不填写本字段，仅维护本次外供量。</w:t>
            </w:r>
          </w:p>
        </w:tc>
      </w:tr>
      <w:tr w14:paraId="679D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4CA8080E">
            <w:pPr>
              <w:spacing w:after="0" w:line="276" w:lineRule="auto"/>
              <w:rPr>
                <w:rFonts w:ascii="Arial" w:hAnsi="Arial"/>
                <w:sz w:val="19"/>
                <w:lang w:eastAsia="zh-CN"/>
              </w:rPr>
            </w:pPr>
            <w:r>
              <w:rPr>
                <w:rFonts w:hint="eastAsia" w:ascii="Arial" w:hAnsi="Arial"/>
                <w:sz w:val="19"/>
                <w:lang w:eastAsia="zh-CN"/>
              </w:rPr>
              <w:t>内部使用量</w:t>
            </w:r>
          </w:p>
        </w:tc>
        <w:tc>
          <w:tcPr>
            <w:tcW w:w="1134" w:type="dxa"/>
            <w:tcMar>
              <w:top w:w="80" w:type="dxa"/>
              <w:left w:w="100" w:type="dxa"/>
              <w:bottom w:w="80" w:type="dxa"/>
              <w:right w:w="100" w:type="dxa"/>
            </w:tcMar>
            <w:vAlign w:val="center"/>
          </w:tcPr>
          <w:p w14:paraId="6549D048">
            <w:pPr>
              <w:spacing w:after="0" w:line="276" w:lineRule="auto"/>
              <w:rPr>
                <w:rFonts w:ascii="Arial" w:hAnsi="Arial"/>
                <w:sz w:val="19"/>
                <w:lang w:eastAsia="zh-CN"/>
              </w:rPr>
            </w:pPr>
            <w:r>
              <w:rPr>
                <w:rFonts w:hint="eastAsia" w:ascii="Arial" w:hAnsi="Arial"/>
                <w:sz w:val="19"/>
                <w:lang w:eastAsia="zh-CN"/>
              </w:rPr>
              <w:t>数字输入</w:t>
            </w:r>
          </w:p>
        </w:tc>
        <w:tc>
          <w:tcPr>
            <w:tcW w:w="1134" w:type="dxa"/>
            <w:tcMar>
              <w:top w:w="80" w:type="dxa"/>
              <w:left w:w="100" w:type="dxa"/>
              <w:bottom w:w="80" w:type="dxa"/>
              <w:right w:w="100" w:type="dxa"/>
            </w:tcMar>
            <w:vAlign w:val="center"/>
          </w:tcPr>
          <w:p w14:paraId="5BC85A22">
            <w:pPr>
              <w:spacing w:after="0" w:line="276" w:lineRule="auto"/>
              <w:rPr>
                <w:rFonts w:ascii="Arial" w:hAnsi="Arial"/>
                <w:sz w:val="19"/>
                <w:lang w:eastAsia="zh-CN"/>
              </w:rPr>
            </w:pPr>
            <w:r>
              <w:rPr>
                <w:rFonts w:hint="eastAsia" w:ascii="Arial" w:hAnsi="Arial"/>
                <w:sz w:val="19"/>
                <w:lang w:eastAsia="zh-CN"/>
              </w:rPr>
              <w:t>条件必填</w:t>
            </w:r>
          </w:p>
        </w:tc>
        <w:tc>
          <w:tcPr>
            <w:tcW w:w="1984" w:type="dxa"/>
            <w:tcMar>
              <w:top w:w="80" w:type="dxa"/>
              <w:left w:w="100" w:type="dxa"/>
              <w:bottom w:w="80" w:type="dxa"/>
              <w:right w:w="100" w:type="dxa"/>
            </w:tcMar>
            <w:vAlign w:val="center"/>
          </w:tcPr>
          <w:p w14:paraId="3036AD7C">
            <w:pPr>
              <w:spacing w:after="0" w:line="276" w:lineRule="auto"/>
              <w:rPr>
                <w:rFonts w:ascii="Arial" w:hAnsi="Arial"/>
                <w:sz w:val="19"/>
                <w:lang w:eastAsia="zh-CN"/>
              </w:rPr>
            </w:pPr>
            <w:r>
              <w:rPr>
                <w:rFonts w:hint="eastAsia" w:ascii="Arial" w:hAnsi="Arial"/>
                <w:sz w:val="19"/>
                <w:lang w:eastAsia="zh-CN"/>
              </w:rPr>
              <w:t>大于等于0</w:t>
            </w:r>
          </w:p>
        </w:tc>
        <w:tc>
          <w:tcPr>
            <w:tcW w:w="4196" w:type="dxa"/>
            <w:tcMar>
              <w:top w:w="80" w:type="dxa"/>
              <w:left w:w="100" w:type="dxa"/>
              <w:bottom w:w="80" w:type="dxa"/>
              <w:right w:w="100" w:type="dxa"/>
            </w:tcMar>
            <w:vAlign w:val="center"/>
          </w:tcPr>
          <w:p w14:paraId="3CAA2D70">
            <w:pPr>
              <w:spacing w:after="0" w:line="276" w:lineRule="auto"/>
              <w:rPr>
                <w:rFonts w:hint="eastAsia" w:ascii="Arial" w:hAnsi="Arial"/>
                <w:sz w:val="19"/>
                <w:lang w:eastAsia="zh-CN"/>
              </w:rPr>
            </w:pPr>
            <w:r>
              <w:rPr>
                <w:rFonts w:ascii="Arial" w:hAnsi="Arial"/>
                <w:sz w:val="19"/>
                <w:lang w:eastAsia="zh-CN"/>
              </w:rPr>
              <w:t>转换与回收利用场景填写。</w:t>
            </w:r>
          </w:p>
        </w:tc>
      </w:tr>
      <w:tr w14:paraId="554E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21F6CCA0">
            <w:pPr>
              <w:spacing w:after="0" w:line="276" w:lineRule="auto"/>
              <w:rPr>
                <w:rFonts w:ascii="Arial" w:hAnsi="Arial"/>
                <w:sz w:val="19"/>
                <w:lang w:eastAsia="zh-CN"/>
              </w:rPr>
            </w:pPr>
            <w:r>
              <w:rPr>
                <w:rFonts w:hint="eastAsia" w:ascii="Arial" w:hAnsi="Arial"/>
                <w:sz w:val="19"/>
                <w:lang w:eastAsia="zh-CN"/>
              </w:rPr>
              <w:t>外供量</w:t>
            </w:r>
          </w:p>
        </w:tc>
        <w:tc>
          <w:tcPr>
            <w:tcW w:w="1134" w:type="dxa"/>
            <w:tcMar>
              <w:top w:w="80" w:type="dxa"/>
              <w:left w:w="100" w:type="dxa"/>
              <w:bottom w:w="80" w:type="dxa"/>
              <w:right w:w="100" w:type="dxa"/>
            </w:tcMar>
            <w:vAlign w:val="center"/>
          </w:tcPr>
          <w:p w14:paraId="1414E3AE">
            <w:pPr>
              <w:spacing w:after="0" w:line="276" w:lineRule="auto"/>
              <w:rPr>
                <w:rFonts w:ascii="Arial" w:hAnsi="Arial"/>
                <w:sz w:val="19"/>
                <w:lang w:eastAsia="zh-CN"/>
              </w:rPr>
            </w:pPr>
            <w:r>
              <w:rPr>
                <w:rFonts w:hint="eastAsia" w:ascii="Arial" w:hAnsi="Arial"/>
                <w:sz w:val="19"/>
                <w:lang w:eastAsia="zh-CN"/>
              </w:rPr>
              <w:t>数字输入</w:t>
            </w:r>
          </w:p>
        </w:tc>
        <w:tc>
          <w:tcPr>
            <w:tcW w:w="1134" w:type="dxa"/>
            <w:tcMar>
              <w:top w:w="80" w:type="dxa"/>
              <w:left w:w="100" w:type="dxa"/>
              <w:bottom w:w="80" w:type="dxa"/>
              <w:right w:w="100" w:type="dxa"/>
            </w:tcMar>
            <w:vAlign w:val="center"/>
          </w:tcPr>
          <w:p w14:paraId="006F3D9E">
            <w:pPr>
              <w:spacing w:after="0" w:line="276" w:lineRule="auto"/>
              <w:rPr>
                <w:rFonts w:ascii="Arial" w:hAnsi="Arial"/>
                <w:sz w:val="19"/>
                <w:lang w:eastAsia="zh-CN"/>
              </w:rPr>
            </w:pPr>
            <w:r>
              <w:rPr>
                <w:rFonts w:hint="eastAsia" w:ascii="Arial" w:hAnsi="Arial"/>
                <w:sz w:val="19"/>
                <w:lang w:eastAsia="zh-CN"/>
              </w:rPr>
              <w:t>否</w:t>
            </w:r>
          </w:p>
        </w:tc>
        <w:tc>
          <w:tcPr>
            <w:tcW w:w="1984" w:type="dxa"/>
            <w:tcMar>
              <w:top w:w="80" w:type="dxa"/>
              <w:left w:w="100" w:type="dxa"/>
              <w:bottom w:w="80" w:type="dxa"/>
              <w:right w:w="100" w:type="dxa"/>
            </w:tcMar>
            <w:vAlign w:val="center"/>
          </w:tcPr>
          <w:p w14:paraId="469B7ABD">
            <w:pPr>
              <w:spacing w:after="0" w:line="276" w:lineRule="auto"/>
              <w:rPr>
                <w:rFonts w:ascii="Arial" w:hAnsi="Arial"/>
                <w:sz w:val="19"/>
                <w:lang w:eastAsia="zh-CN"/>
              </w:rPr>
            </w:pPr>
            <w:r>
              <w:rPr>
                <w:rFonts w:hint="eastAsia" w:ascii="Arial" w:hAnsi="Arial"/>
                <w:sz w:val="19"/>
                <w:lang w:eastAsia="zh-CN"/>
              </w:rPr>
              <w:t>大于等于0</w:t>
            </w:r>
          </w:p>
        </w:tc>
        <w:tc>
          <w:tcPr>
            <w:tcW w:w="4196" w:type="dxa"/>
            <w:tcMar>
              <w:top w:w="80" w:type="dxa"/>
              <w:left w:w="100" w:type="dxa"/>
              <w:bottom w:w="80" w:type="dxa"/>
              <w:right w:w="100" w:type="dxa"/>
            </w:tcMar>
            <w:vAlign w:val="center"/>
          </w:tcPr>
          <w:p w14:paraId="55C0822C">
            <w:pPr>
              <w:spacing w:after="0" w:line="276" w:lineRule="auto"/>
              <w:rPr>
                <w:rFonts w:hint="eastAsia" w:ascii="Arial" w:hAnsi="Arial"/>
                <w:sz w:val="19"/>
                <w:lang w:eastAsia="zh-CN"/>
              </w:rPr>
            </w:pPr>
            <w:r>
              <w:rPr>
                <w:rFonts w:ascii="Arial" w:hAnsi="Arial"/>
                <w:sz w:val="19"/>
                <w:lang w:eastAsia="zh-CN"/>
              </w:rPr>
              <w:t>按实际外供情况填写。</w:t>
            </w:r>
          </w:p>
        </w:tc>
      </w:tr>
      <w:tr w14:paraId="51122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772AFEC4">
            <w:pPr>
              <w:spacing w:after="0" w:line="276" w:lineRule="auto"/>
              <w:rPr>
                <w:rFonts w:ascii="Arial" w:hAnsi="Arial"/>
                <w:sz w:val="19"/>
                <w:lang w:eastAsia="zh-CN"/>
              </w:rPr>
            </w:pPr>
            <w:r>
              <w:rPr>
                <w:rFonts w:hint="eastAsia" w:ascii="Arial" w:hAnsi="Arial"/>
                <w:sz w:val="19"/>
                <w:lang w:eastAsia="zh-CN"/>
              </w:rPr>
              <w:t>待确认差额</w:t>
            </w:r>
          </w:p>
        </w:tc>
        <w:tc>
          <w:tcPr>
            <w:tcW w:w="1134" w:type="dxa"/>
            <w:tcMar>
              <w:top w:w="80" w:type="dxa"/>
              <w:left w:w="100" w:type="dxa"/>
              <w:bottom w:w="80" w:type="dxa"/>
              <w:right w:w="100" w:type="dxa"/>
            </w:tcMar>
            <w:vAlign w:val="center"/>
          </w:tcPr>
          <w:p w14:paraId="477CA867">
            <w:pPr>
              <w:spacing w:after="0" w:line="276" w:lineRule="auto"/>
              <w:rPr>
                <w:rFonts w:ascii="Arial" w:hAnsi="Arial"/>
                <w:sz w:val="19"/>
                <w:lang w:eastAsia="zh-CN"/>
              </w:rPr>
            </w:pPr>
            <w:r>
              <w:rPr>
                <w:rFonts w:hint="eastAsia" w:ascii="Arial" w:hAnsi="Arial"/>
                <w:sz w:val="19"/>
                <w:lang w:eastAsia="zh-CN"/>
              </w:rPr>
              <w:t>系统计算结果</w:t>
            </w:r>
          </w:p>
        </w:tc>
        <w:tc>
          <w:tcPr>
            <w:tcW w:w="1134" w:type="dxa"/>
            <w:tcMar>
              <w:top w:w="80" w:type="dxa"/>
              <w:left w:w="100" w:type="dxa"/>
              <w:bottom w:w="80" w:type="dxa"/>
              <w:right w:w="100" w:type="dxa"/>
            </w:tcMar>
            <w:vAlign w:val="center"/>
          </w:tcPr>
          <w:p w14:paraId="1455535C">
            <w:pPr>
              <w:spacing w:after="0" w:line="276" w:lineRule="auto"/>
              <w:rPr>
                <w:rFonts w:ascii="Arial" w:hAnsi="Arial"/>
                <w:sz w:val="19"/>
                <w:lang w:eastAsia="zh-CN"/>
              </w:rPr>
            </w:pPr>
            <w:r>
              <w:rPr>
                <w:rFonts w:hint="eastAsia" w:ascii="Arial" w:hAnsi="Arial"/>
                <w:sz w:val="19"/>
                <w:lang w:eastAsia="zh-CN"/>
              </w:rPr>
              <w:t>否</w:t>
            </w:r>
          </w:p>
        </w:tc>
        <w:tc>
          <w:tcPr>
            <w:tcW w:w="1984" w:type="dxa"/>
            <w:tcMar>
              <w:top w:w="80" w:type="dxa"/>
              <w:left w:w="100" w:type="dxa"/>
              <w:bottom w:w="80" w:type="dxa"/>
              <w:right w:w="100" w:type="dxa"/>
            </w:tcMar>
            <w:vAlign w:val="center"/>
          </w:tcPr>
          <w:p w14:paraId="286B9F07">
            <w:pPr>
              <w:spacing w:after="0" w:line="276" w:lineRule="auto"/>
              <w:rPr>
                <w:rFonts w:ascii="Arial" w:hAnsi="Arial"/>
                <w:sz w:val="19"/>
                <w:lang w:eastAsia="zh-CN"/>
              </w:rPr>
            </w:pPr>
            <w:r>
              <w:rPr>
                <w:rFonts w:ascii="Arial" w:hAnsi="Arial"/>
                <w:sz w:val="19"/>
                <w:lang w:eastAsia="zh-CN"/>
              </w:rPr>
              <w:t>产出量－内部使用量－外供量</w:t>
            </w:r>
          </w:p>
        </w:tc>
        <w:tc>
          <w:tcPr>
            <w:tcW w:w="4196" w:type="dxa"/>
            <w:tcMar>
              <w:top w:w="80" w:type="dxa"/>
              <w:left w:w="100" w:type="dxa"/>
              <w:bottom w:w="80" w:type="dxa"/>
              <w:right w:w="100" w:type="dxa"/>
            </w:tcMar>
            <w:vAlign w:val="center"/>
          </w:tcPr>
          <w:p w14:paraId="43C0A8A2">
            <w:pPr>
              <w:spacing w:after="0" w:line="276" w:lineRule="auto"/>
              <w:rPr>
                <w:rFonts w:hint="eastAsia" w:ascii="Arial" w:hAnsi="Arial"/>
                <w:sz w:val="19"/>
                <w:lang w:eastAsia="zh-CN"/>
              </w:rPr>
            </w:pPr>
            <w:r>
              <w:rPr>
                <w:rFonts w:ascii="Arial" w:hAnsi="Arial"/>
                <w:sz w:val="19"/>
                <w:lang w:eastAsia="zh-CN"/>
              </w:rPr>
              <w:t>本次产出量－内部使用量－外供量。系统自动计算并保存为管理差额，不允许手工录入；不直接等同于物理损失。</w:t>
            </w:r>
          </w:p>
        </w:tc>
      </w:tr>
      <w:tr w14:paraId="5166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4084C1EA">
            <w:pPr>
              <w:spacing w:after="0" w:line="276" w:lineRule="auto"/>
              <w:rPr>
                <w:rFonts w:hint="eastAsia" w:ascii="Arial" w:hAnsi="Arial"/>
                <w:sz w:val="19"/>
                <w:lang w:eastAsia="zh-CN"/>
              </w:rPr>
            </w:pPr>
            <w:r>
              <w:rPr>
                <w:rFonts w:hint="eastAsia" w:ascii="Arial" w:hAnsi="Arial"/>
                <w:sz w:val="19"/>
                <w:lang w:eastAsia="zh-CN"/>
              </w:rPr>
              <w:t>接收方</w:t>
            </w:r>
          </w:p>
        </w:tc>
        <w:tc>
          <w:tcPr>
            <w:tcW w:w="1134" w:type="dxa"/>
            <w:tcMar>
              <w:top w:w="80" w:type="dxa"/>
              <w:left w:w="100" w:type="dxa"/>
              <w:bottom w:w="80" w:type="dxa"/>
              <w:right w:w="100" w:type="dxa"/>
            </w:tcMar>
            <w:vAlign w:val="center"/>
          </w:tcPr>
          <w:p w14:paraId="400FF87D">
            <w:pPr>
              <w:spacing w:after="0" w:line="276" w:lineRule="auto"/>
              <w:rPr>
                <w:rFonts w:ascii="Arial" w:hAnsi="Arial"/>
                <w:sz w:val="19"/>
                <w:lang w:eastAsia="zh-CN"/>
              </w:rPr>
            </w:pPr>
            <w:r>
              <w:rPr>
                <w:rFonts w:hint="eastAsia" w:ascii="Arial" w:hAnsi="Arial"/>
                <w:sz w:val="19"/>
                <w:lang w:eastAsia="zh-CN"/>
              </w:rPr>
              <w:t>文本框</w:t>
            </w:r>
          </w:p>
        </w:tc>
        <w:tc>
          <w:tcPr>
            <w:tcW w:w="1134" w:type="dxa"/>
            <w:tcMar>
              <w:top w:w="80" w:type="dxa"/>
              <w:left w:w="100" w:type="dxa"/>
              <w:bottom w:w="80" w:type="dxa"/>
              <w:right w:w="100" w:type="dxa"/>
            </w:tcMar>
            <w:vAlign w:val="center"/>
          </w:tcPr>
          <w:p w14:paraId="3FBC9C04">
            <w:pPr>
              <w:spacing w:after="0" w:line="276" w:lineRule="auto"/>
              <w:rPr>
                <w:rFonts w:hint="eastAsia" w:ascii="Arial" w:hAnsi="Arial"/>
                <w:sz w:val="19"/>
                <w:lang w:eastAsia="zh-CN"/>
              </w:rPr>
            </w:pPr>
            <w:r>
              <w:rPr>
                <w:rFonts w:hint="eastAsia" w:ascii="Arial" w:hAnsi="Arial"/>
                <w:sz w:val="19"/>
                <w:lang w:eastAsia="zh-CN"/>
              </w:rPr>
              <w:t>否</w:t>
            </w:r>
          </w:p>
        </w:tc>
        <w:tc>
          <w:tcPr>
            <w:tcW w:w="1984" w:type="dxa"/>
            <w:tcMar>
              <w:top w:w="80" w:type="dxa"/>
              <w:left w:w="100" w:type="dxa"/>
              <w:bottom w:w="80" w:type="dxa"/>
              <w:right w:w="100" w:type="dxa"/>
            </w:tcMar>
            <w:vAlign w:val="center"/>
          </w:tcPr>
          <w:p w14:paraId="41BA1FAB">
            <w:pPr>
              <w:spacing w:after="0" w:line="276" w:lineRule="auto"/>
              <w:rPr>
                <w:rFonts w:hint="eastAsia" w:ascii="Arial" w:hAnsi="Arial"/>
                <w:sz w:val="19"/>
                <w:lang w:eastAsia="zh-CN"/>
              </w:rPr>
            </w:pPr>
            <w:r>
              <w:rPr>
                <w:rFonts w:hint="eastAsia" w:ascii="Arial" w:hAnsi="Arial"/>
                <w:sz w:val="19"/>
                <w:lang w:eastAsia="zh-CN"/>
              </w:rPr>
              <w:t>0-100字符</w:t>
            </w:r>
          </w:p>
        </w:tc>
        <w:tc>
          <w:tcPr>
            <w:tcW w:w="4196" w:type="dxa"/>
            <w:tcMar>
              <w:top w:w="80" w:type="dxa"/>
              <w:left w:w="100" w:type="dxa"/>
              <w:bottom w:w="80" w:type="dxa"/>
              <w:right w:w="100" w:type="dxa"/>
            </w:tcMar>
            <w:vAlign w:val="center"/>
          </w:tcPr>
          <w:p w14:paraId="1C5DB146">
            <w:pPr>
              <w:spacing w:after="0" w:line="276" w:lineRule="auto"/>
              <w:rPr>
                <w:rFonts w:hint="eastAsia" w:ascii="Arial" w:hAnsi="Arial"/>
                <w:sz w:val="19"/>
                <w:lang w:eastAsia="zh-CN"/>
              </w:rPr>
            </w:pPr>
            <w:r>
              <w:rPr>
                <w:rFonts w:ascii="Arial" w:hAnsi="Arial"/>
                <w:sz w:val="19"/>
                <w:lang w:eastAsia="zh-CN"/>
              </w:rPr>
              <w:t>仅直接外供场景展示，用于记录外供对象；一期选填，不作为保存前置条件。</w:t>
            </w:r>
          </w:p>
        </w:tc>
      </w:tr>
      <w:tr w14:paraId="1A92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2" w:type="dxa"/>
            <w:tcMar>
              <w:top w:w="80" w:type="dxa"/>
              <w:left w:w="100" w:type="dxa"/>
              <w:bottom w:w="80" w:type="dxa"/>
              <w:right w:w="100" w:type="dxa"/>
            </w:tcMar>
            <w:vAlign w:val="center"/>
          </w:tcPr>
          <w:p w14:paraId="3E633795">
            <w:pPr>
              <w:spacing w:after="0" w:line="276" w:lineRule="auto"/>
              <w:rPr>
                <w:rFonts w:ascii="Arial" w:hAnsi="Arial"/>
                <w:sz w:val="19"/>
                <w:lang w:eastAsia="zh-CN"/>
              </w:rPr>
            </w:pPr>
            <w:r>
              <w:rPr>
                <w:rFonts w:hint="eastAsia" w:ascii="Arial" w:hAnsi="Arial"/>
                <w:sz w:val="19"/>
                <w:lang w:eastAsia="zh-CN"/>
              </w:rPr>
              <w:t>备注</w:t>
            </w:r>
          </w:p>
        </w:tc>
        <w:tc>
          <w:tcPr>
            <w:tcW w:w="1134" w:type="dxa"/>
            <w:tcMar>
              <w:top w:w="80" w:type="dxa"/>
              <w:left w:w="100" w:type="dxa"/>
              <w:bottom w:w="80" w:type="dxa"/>
              <w:right w:w="100" w:type="dxa"/>
            </w:tcMar>
            <w:vAlign w:val="center"/>
          </w:tcPr>
          <w:p w14:paraId="7F5822AC">
            <w:pPr>
              <w:spacing w:after="0" w:line="276" w:lineRule="auto"/>
              <w:rPr>
                <w:rFonts w:ascii="Arial" w:hAnsi="Arial"/>
                <w:sz w:val="19"/>
                <w:lang w:eastAsia="zh-CN"/>
              </w:rPr>
            </w:pPr>
            <w:r>
              <w:rPr>
                <w:rFonts w:hint="eastAsia" w:ascii="Arial" w:hAnsi="Arial"/>
                <w:sz w:val="19"/>
                <w:lang w:eastAsia="zh-CN"/>
              </w:rPr>
              <w:t>多行文本</w:t>
            </w:r>
          </w:p>
        </w:tc>
        <w:tc>
          <w:tcPr>
            <w:tcW w:w="1134" w:type="dxa"/>
            <w:tcMar>
              <w:top w:w="80" w:type="dxa"/>
              <w:left w:w="100" w:type="dxa"/>
              <w:bottom w:w="80" w:type="dxa"/>
              <w:right w:w="100" w:type="dxa"/>
            </w:tcMar>
            <w:vAlign w:val="center"/>
          </w:tcPr>
          <w:p w14:paraId="73370EA0">
            <w:pPr>
              <w:spacing w:after="0" w:line="276" w:lineRule="auto"/>
              <w:rPr>
                <w:rFonts w:hint="eastAsia" w:ascii="Arial" w:hAnsi="Arial"/>
                <w:sz w:val="19"/>
                <w:lang w:eastAsia="zh-CN"/>
              </w:rPr>
            </w:pPr>
            <w:r>
              <w:rPr>
                <w:rFonts w:hint="eastAsia" w:ascii="Arial" w:hAnsi="Arial"/>
                <w:sz w:val="19"/>
                <w:lang w:eastAsia="zh-CN"/>
              </w:rPr>
              <w:t>否</w:t>
            </w:r>
          </w:p>
        </w:tc>
        <w:tc>
          <w:tcPr>
            <w:tcW w:w="1984" w:type="dxa"/>
            <w:tcMar>
              <w:top w:w="80" w:type="dxa"/>
              <w:left w:w="100" w:type="dxa"/>
              <w:bottom w:w="80" w:type="dxa"/>
              <w:right w:w="100" w:type="dxa"/>
            </w:tcMar>
            <w:vAlign w:val="center"/>
          </w:tcPr>
          <w:p w14:paraId="223910EE">
            <w:pPr>
              <w:spacing w:after="0" w:line="276" w:lineRule="auto"/>
              <w:rPr>
                <w:rFonts w:hint="eastAsia" w:ascii="Arial" w:hAnsi="Arial"/>
                <w:sz w:val="19"/>
                <w:lang w:eastAsia="zh-CN"/>
              </w:rPr>
            </w:pPr>
            <w:r>
              <w:rPr>
                <w:rFonts w:hint="eastAsia" w:ascii="Arial" w:hAnsi="Arial"/>
                <w:sz w:val="19"/>
                <w:lang w:eastAsia="zh-CN"/>
              </w:rPr>
              <w:t>0-200字符</w:t>
            </w:r>
          </w:p>
        </w:tc>
        <w:tc>
          <w:tcPr>
            <w:tcW w:w="4196" w:type="dxa"/>
            <w:tcMar>
              <w:top w:w="80" w:type="dxa"/>
              <w:left w:w="100" w:type="dxa"/>
              <w:bottom w:w="80" w:type="dxa"/>
              <w:right w:w="100" w:type="dxa"/>
            </w:tcMar>
            <w:vAlign w:val="center"/>
          </w:tcPr>
          <w:p w14:paraId="024B373B">
            <w:pPr>
              <w:spacing w:after="0" w:line="276" w:lineRule="auto"/>
              <w:rPr>
                <w:rFonts w:hint="eastAsia" w:ascii="Arial" w:hAnsi="Arial"/>
                <w:sz w:val="19"/>
                <w:lang w:eastAsia="zh-CN"/>
              </w:rPr>
            </w:pPr>
            <w:r>
              <w:rPr>
                <w:rFonts w:ascii="Arial" w:hAnsi="Arial"/>
                <w:sz w:val="19"/>
                <w:lang w:eastAsia="zh-CN"/>
              </w:rPr>
              <w:t>转换与回收利用场景选填，用于补充转换、回收或使用口径说明。直接外供场景一期不单独维护备注。</w:t>
            </w:r>
          </w:p>
        </w:tc>
      </w:tr>
    </w:tbl>
    <w:p w14:paraId="30DE91B4">
      <w:pPr>
        <w:spacing w:after="0"/>
        <w:rPr>
          <w:rFonts w:hint="eastAsia"/>
          <w:lang w:eastAsia="zh-CN"/>
        </w:rPr>
      </w:pPr>
    </w:p>
    <w:p w14:paraId="65886375">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4</w:t>
      </w:r>
      <w:r>
        <w:rPr>
          <w:rFonts w:ascii="Arial" w:hAnsi="Arial" w:eastAsia="黑体"/>
          <w:lang w:eastAsia="zh-CN"/>
        </w:rPr>
        <w:t>.6.2. Process 处理</w:t>
      </w:r>
    </w:p>
    <w:p w14:paraId="3C5C5AC4">
      <w:pPr>
        <w:spacing w:after="60" w:line="324" w:lineRule="auto"/>
        <w:ind w:left="227" w:hanging="113"/>
        <w:rPr>
          <w:rFonts w:hint="eastAsia"/>
          <w:lang w:eastAsia="zh-CN"/>
        </w:rPr>
      </w:pPr>
      <w:r>
        <w:rPr>
          <w:rFonts w:ascii="Arial" w:hAnsi="Arial"/>
          <w:lang w:eastAsia="zh-CN"/>
        </w:rPr>
        <w:t>1. 进入“数据管理 &gt; 能源数据”页面。</w:t>
      </w:r>
    </w:p>
    <w:p w14:paraId="71F97FB7">
      <w:pPr>
        <w:spacing w:after="60" w:line="324" w:lineRule="auto"/>
        <w:ind w:left="227" w:hanging="113"/>
        <w:rPr>
          <w:rFonts w:hint="eastAsia" w:ascii="Arial" w:hAnsi="Arial"/>
          <w:lang w:eastAsia="zh-CN"/>
        </w:rPr>
      </w:pPr>
      <w:r>
        <w:rPr>
          <w:rFonts w:ascii="Arial" w:hAnsi="Arial"/>
          <w:lang w:eastAsia="zh-CN"/>
        </w:rPr>
        <w:t>2. 用户选择数据年度、记录类型并输入转换/来源单元关键字后，点击“查询”刷新列表；点击“重置”清空筛选条件并恢复默认列表。</w:t>
      </w:r>
    </w:p>
    <w:p w14:paraId="0BA592C2">
      <w:pPr>
        <w:spacing w:after="60" w:line="324" w:lineRule="auto"/>
        <w:ind w:left="227" w:hanging="113"/>
        <w:rPr>
          <w:rFonts w:ascii="Arial" w:hAnsi="Arial"/>
          <w:lang w:eastAsia="zh-CN"/>
        </w:rPr>
      </w:pPr>
      <w:r>
        <w:rPr>
          <w:rFonts w:hint="eastAsia" w:ascii="Arial" w:hAnsi="Arial"/>
          <w:lang w:eastAsia="zh-CN"/>
        </w:rPr>
        <w:t>3.</w:t>
      </w:r>
      <w:r>
        <w:rPr>
          <w:rFonts w:ascii="Arial" w:hAnsi="Arial"/>
          <w:lang w:eastAsia="zh-CN"/>
        </w:rPr>
        <w:t xml:space="preserve"> 用户点击“新增转换/输出记录”，选择记录类型和数据年度。 </w:t>
      </w:r>
    </w:p>
    <w:p w14:paraId="69FBD8F1">
      <w:pPr>
        <w:spacing w:after="60" w:line="324" w:lineRule="auto"/>
        <w:ind w:left="227" w:hanging="113"/>
        <w:rPr>
          <w:rFonts w:ascii="Arial" w:hAnsi="Arial"/>
          <w:lang w:eastAsia="zh-CN"/>
        </w:rPr>
      </w:pPr>
      <w:r>
        <w:rPr>
          <w:rFonts w:hint="eastAsia" w:ascii="Arial" w:hAnsi="Arial"/>
          <w:lang w:eastAsia="zh-CN"/>
        </w:rPr>
        <w:t>4.</w:t>
      </w:r>
      <w:r>
        <w:rPr>
          <w:rFonts w:ascii="Arial" w:hAnsi="Arial"/>
          <w:lang w:eastAsia="zh-CN"/>
        </w:rPr>
        <w:t xml:space="preserve"> 转换与回收利用场景，系统根据记录类型筛选适用系统；候选唯一时自动带出，候选多个时由用户选择。直接外供固定归属企业边界。 </w:t>
      </w:r>
    </w:p>
    <w:p w14:paraId="050E2B42">
      <w:pPr>
        <w:spacing w:after="60" w:line="324" w:lineRule="auto"/>
        <w:ind w:left="227" w:hanging="113"/>
        <w:rPr>
          <w:rFonts w:ascii="Arial" w:hAnsi="Arial"/>
          <w:lang w:eastAsia="zh-CN"/>
        </w:rPr>
      </w:pPr>
      <w:r>
        <w:rPr>
          <w:rFonts w:hint="eastAsia" w:ascii="Arial" w:hAnsi="Arial"/>
          <w:lang w:eastAsia="zh-CN"/>
        </w:rPr>
        <w:t>5.</w:t>
      </w:r>
      <w:r>
        <w:rPr>
          <w:rFonts w:ascii="Arial" w:hAnsi="Arial"/>
          <w:lang w:eastAsia="zh-CN"/>
        </w:rPr>
        <w:t xml:space="preserve"> 系统按记录类型展示对应录入区： </w:t>
      </w:r>
    </w:p>
    <w:p w14:paraId="0B9E38EE">
      <w:pPr>
        <w:numPr>
          <w:ilvl w:val="0"/>
          <w:numId w:val="18"/>
        </w:numPr>
        <w:spacing w:after="60" w:line="324" w:lineRule="auto"/>
        <w:rPr>
          <w:rFonts w:ascii="Arial" w:hAnsi="Arial"/>
          <w:lang w:eastAsia="zh-CN"/>
        </w:rPr>
      </w:pPr>
      <w:r>
        <w:rPr>
          <w:rFonts w:ascii="Arial" w:hAnsi="Arial"/>
          <w:lang w:eastAsia="zh-CN"/>
        </w:rPr>
        <w:t xml:space="preserve">锅炉产汽/产热、其他转换：关联当前年度、当前系统的已有能源记录；候选唯一时自动关联，候选多项时由用户选择； </w:t>
      </w:r>
    </w:p>
    <w:p w14:paraId="4FFAAD8B">
      <w:pPr>
        <w:numPr>
          <w:ilvl w:val="0"/>
          <w:numId w:val="18"/>
        </w:numPr>
        <w:spacing w:after="60" w:line="324" w:lineRule="auto"/>
        <w:rPr>
          <w:rFonts w:ascii="Arial" w:hAnsi="Arial"/>
          <w:lang w:eastAsia="zh-CN"/>
        </w:rPr>
      </w:pPr>
      <w:r>
        <w:rPr>
          <w:rFonts w:ascii="Arial" w:hAnsi="Arial"/>
          <w:lang w:eastAsia="zh-CN"/>
        </w:rPr>
        <w:t xml:space="preserve">余热发电、回收利用：维护回收能源/介质，可选补充来源追溯信息； </w:t>
      </w:r>
    </w:p>
    <w:p w14:paraId="5EE09858">
      <w:pPr>
        <w:numPr>
          <w:ilvl w:val="0"/>
          <w:numId w:val="18"/>
        </w:numPr>
        <w:spacing w:after="60" w:line="324" w:lineRule="auto"/>
        <w:rPr>
          <w:rFonts w:ascii="Arial" w:hAnsi="Arial"/>
          <w:lang w:eastAsia="zh-CN"/>
        </w:rPr>
      </w:pPr>
      <w:r>
        <w:rPr>
          <w:rFonts w:ascii="Arial" w:hAnsi="Arial"/>
          <w:lang w:eastAsia="zh-CN"/>
        </w:rPr>
        <w:t xml:space="preserve">自发电：不维护燃料投入； </w:t>
      </w:r>
    </w:p>
    <w:p w14:paraId="7DBE85CA">
      <w:pPr>
        <w:numPr>
          <w:ilvl w:val="0"/>
          <w:numId w:val="18"/>
        </w:numPr>
        <w:spacing w:after="60" w:line="324" w:lineRule="auto"/>
        <w:rPr>
          <w:rFonts w:ascii="Arial" w:hAnsi="Arial"/>
          <w:lang w:eastAsia="zh-CN"/>
        </w:rPr>
      </w:pPr>
      <w:r>
        <w:rPr>
          <w:rFonts w:ascii="Arial" w:hAnsi="Arial"/>
          <w:lang w:eastAsia="zh-CN"/>
        </w:rPr>
        <w:t>直接外供：关联企业级已有能源数据并填写本次外供量。</w:t>
      </w:r>
      <w:r>
        <w:rPr>
          <w:rFonts w:ascii="Arial" w:hAnsi="Arial"/>
          <w:lang w:eastAsia="zh-CN"/>
        </w:rPr>
        <w:br w:type="textWrapping"/>
      </w:r>
      <w:r>
        <w:rPr>
          <w:rFonts w:ascii="Arial" w:hAnsi="Arial"/>
          <w:lang w:eastAsia="zh-CN"/>
        </w:rPr>
        <w:t xml:space="preserve">当前场景无可关联能源数据时，提示用户前往“能源量数据”补录。 </w:t>
      </w:r>
    </w:p>
    <w:p w14:paraId="111F9A56">
      <w:pPr>
        <w:spacing w:after="60" w:line="324" w:lineRule="auto"/>
        <w:ind w:left="227" w:hanging="113"/>
        <w:rPr>
          <w:rFonts w:ascii="Arial" w:hAnsi="Arial"/>
          <w:lang w:eastAsia="zh-CN"/>
        </w:rPr>
      </w:pPr>
      <w:r>
        <w:rPr>
          <w:rFonts w:hint="eastAsia" w:ascii="Arial" w:hAnsi="Arial"/>
          <w:lang w:eastAsia="zh-CN"/>
        </w:rPr>
        <w:t>6.</w:t>
      </w:r>
      <w:r>
        <w:rPr>
          <w:rFonts w:ascii="Arial" w:hAnsi="Arial"/>
          <w:lang w:eastAsia="zh-CN"/>
        </w:rPr>
        <w:t xml:space="preserve"> 用户填写产出或回收总量、内部使用量及外供量；系统自动计算待确认差额。 </w:t>
      </w:r>
    </w:p>
    <w:p w14:paraId="75801594">
      <w:pPr>
        <w:spacing w:after="60" w:line="324" w:lineRule="auto"/>
        <w:ind w:left="227" w:hanging="113"/>
        <w:rPr>
          <w:rFonts w:ascii="Arial" w:hAnsi="Arial"/>
          <w:lang w:eastAsia="zh-CN"/>
        </w:rPr>
      </w:pPr>
      <w:r>
        <w:rPr>
          <w:rFonts w:hint="eastAsia" w:ascii="Arial" w:hAnsi="Arial"/>
          <w:lang w:eastAsia="zh-CN"/>
        </w:rPr>
        <w:t>7.</w:t>
      </w:r>
      <w:r>
        <w:rPr>
          <w:rFonts w:ascii="Arial" w:hAnsi="Arial"/>
          <w:lang w:eastAsia="zh-CN"/>
        </w:rPr>
        <w:t xml:space="preserve"> 转换与回收利用场景按“本次产出量、内部使用量、外供量”计算去向状态： </w:t>
      </w:r>
    </w:p>
    <w:p w14:paraId="4DC8CD8B">
      <w:pPr>
        <w:numPr>
          <w:ilvl w:val="0"/>
          <w:numId w:val="19"/>
        </w:numPr>
        <w:spacing w:after="60" w:line="324" w:lineRule="auto"/>
        <w:rPr>
          <w:rFonts w:ascii="Arial" w:hAnsi="Arial"/>
          <w:lang w:eastAsia="zh-CN"/>
        </w:rPr>
      </w:pPr>
      <w:r>
        <w:rPr>
          <w:rFonts w:ascii="Arial" w:hAnsi="Arial"/>
          <w:lang w:eastAsia="zh-CN"/>
        </w:rPr>
        <w:t xml:space="preserve">已平衡：本次产出量 = 内部使用量 + 外供量； </w:t>
      </w:r>
    </w:p>
    <w:p w14:paraId="2B823439">
      <w:pPr>
        <w:numPr>
          <w:ilvl w:val="0"/>
          <w:numId w:val="19"/>
        </w:numPr>
        <w:spacing w:after="60" w:line="324" w:lineRule="auto"/>
        <w:rPr>
          <w:rFonts w:ascii="Arial" w:hAnsi="Arial"/>
          <w:lang w:eastAsia="zh-CN"/>
        </w:rPr>
      </w:pPr>
      <w:r>
        <w:rPr>
          <w:rFonts w:ascii="Arial" w:hAnsi="Arial"/>
          <w:lang w:eastAsia="zh-CN"/>
        </w:rPr>
        <w:t xml:space="preserve">待确认：本次产出量大于已填去向； </w:t>
      </w:r>
    </w:p>
    <w:p w14:paraId="34F7EEAA">
      <w:pPr>
        <w:numPr>
          <w:ilvl w:val="0"/>
          <w:numId w:val="19"/>
        </w:numPr>
        <w:spacing w:after="60" w:line="324" w:lineRule="auto"/>
        <w:rPr>
          <w:rFonts w:hint="eastAsia" w:ascii="Arial" w:hAnsi="Arial"/>
          <w:lang w:eastAsia="zh-CN"/>
        </w:rPr>
      </w:pPr>
      <w:r>
        <w:rPr>
          <w:rFonts w:ascii="Arial" w:hAnsi="Arial"/>
          <w:lang w:eastAsia="zh-CN"/>
        </w:rPr>
        <w:t>需调整：内部使用量与外供量之和超过本次产出量，禁止保存。</w:t>
      </w:r>
      <w:r>
        <w:rPr>
          <w:rFonts w:ascii="Arial" w:hAnsi="Arial"/>
          <w:lang w:eastAsia="zh-CN"/>
        </w:rPr>
        <w:br w:type="textWrapping"/>
      </w:r>
      <w:r>
        <w:rPr>
          <w:rFonts w:ascii="Arial" w:hAnsi="Arial"/>
          <w:lang w:eastAsia="zh-CN"/>
        </w:rPr>
        <w:t>直接外供校验外供量不得超过关联企业级来源记录年度总量。</w:t>
      </w:r>
    </w:p>
    <w:p w14:paraId="268BCF5F">
      <w:pPr>
        <w:spacing w:after="60" w:line="324" w:lineRule="auto"/>
        <w:ind w:left="227" w:hanging="113"/>
        <w:rPr>
          <w:rFonts w:hint="eastAsia"/>
          <w:lang w:eastAsia="zh-CN"/>
        </w:rPr>
      </w:pPr>
    </w:p>
    <w:p w14:paraId="5C9F314C">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4</w:t>
      </w:r>
      <w:r>
        <w:rPr>
          <w:rFonts w:ascii="Arial" w:hAnsi="Arial" w:eastAsia="黑体"/>
          <w:lang w:eastAsia="zh-CN"/>
        </w:rPr>
        <w:t>.6.3. Output 输出</w:t>
      </w:r>
    </w:p>
    <w:p w14:paraId="55B9FC9E">
      <w:pPr>
        <w:rPr>
          <w:rFonts w:ascii="Arial" w:hAnsi="Arial"/>
          <w:lang w:eastAsia="zh-CN"/>
        </w:rPr>
      </w:pPr>
      <w:r>
        <w:rPr>
          <w:rFonts w:hint="eastAsia" w:ascii="Arial" w:hAnsi="Arial"/>
          <w:lang w:eastAsia="zh-CN"/>
        </w:rPr>
        <w:t xml:space="preserve">1. </w:t>
      </w:r>
      <w:r>
        <w:rPr>
          <w:rFonts w:ascii="Arial" w:hAnsi="Arial"/>
          <w:lang w:eastAsia="zh-CN"/>
        </w:rPr>
        <w:t xml:space="preserve">保存能源转换与输出记录，形成投入或回收来源、产出能源、内部使用、外供及待确认管理差额之间的明确关系。 </w:t>
      </w:r>
    </w:p>
    <w:p w14:paraId="5B1D18EE">
      <w:pPr>
        <w:rPr>
          <w:rFonts w:ascii="Arial" w:hAnsi="Arial"/>
          <w:lang w:eastAsia="zh-CN"/>
        </w:rPr>
      </w:pPr>
      <w:r>
        <w:rPr>
          <w:rFonts w:hint="eastAsia" w:ascii="Arial" w:hAnsi="Arial"/>
          <w:lang w:eastAsia="zh-CN"/>
        </w:rPr>
        <w:t xml:space="preserve">2. </w:t>
      </w:r>
      <w:r>
        <w:rPr>
          <w:rFonts w:ascii="Arial" w:hAnsi="Arial"/>
          <w:lang w:eastAsia="zh-CN"/>
        </w:rPr>
        <w:t xml:space="preserve">投入能源可按场景关联既有能源消费记录；转换与回收利用场景的产出能源、本次产出量、内部使用量、外供量及待确认管理差额维护在转换与输出记录中；不在“能源量数据”中重复新增产出能源消费记录。 </w:t>
      </w:r>
    </w:p>
    <w:p w14:paraId="62331CE1">
      <w:pPr>
        <w:rPr>
          <w:rFonts w:ascii="Arial" w:hAnsi="Arial"/>
          <w:lang w:eastAsia="zh-CN"/>
        </w:rPr>
      </w:pPr>
      <w:r>
        <w:rPr>
          <w:rFonts w:ascii="Arial" w:hAnsi="Arial"/>
          <w:lang w:eastAsia="zh-CN"/>
        </w:rPr>
        <w:t>保存后的记录供能流分析、能源平衡表及流向明细读取。</w:t>
      </w:r>
    </w:p>
    <w:p w14:paraId="0332C16D">
      <w:pPr>
        <w:rPr>
          <w:rFonts w:hint="eastAsia" w:ascii="Arial" w:hAnsi="Arial"/>
          <w:lang w:eastAsia="zh-CN"/>
        </w:rPr>
      </w:pPr>
      <w:r>
        <w:rPr>
          <w:rFonts w:hint="eastAsia" w:ascii="Arial" w:hAnsi="Arial"/>
          <w:lang w:eastAsia="zh-CN"/>
        </w:rPr>
        <w:t xml:space="preserve">3. </w:t>
      </w:r>
      <w:r>
        <w:rPr>
          <w:rFonts w:ascii="Arial" w:hAnsi="Arial"/>
          <w:lang w:eastAsia="zh-CN"/>
        </w:rPr>
        <w:t>列表展示记录类型、转换/来源单元、投入或回收来源、产出/回收能源、内部使用、外供量、去向状态及操作。</w:t>
      </w:r>
      <w:r>
        <w:rPr>
          <w:rFonts w:ascii="Arial" w:hAnsi="Arial"/>
          <w:lang w:eastAsia="zh-CN"/>
        </w:rPr>
        <w:br w:type="textWrapping"/>
      </w:r>
      <w:r>
        <w:rPr>
          <w:rFonts w:hint="eastAsia" w:ascii="Arial" w:hAnsi="Arial"/>
          <w:lang w:eastAsia="zh-CN"/>
        </w:rPr>
        <w:t xml:space="preserve">4. </w:t>
      </w:r>
      <w:r>
        <w:rPr>
          <w:rFonts w:ascii="Arial" w:hAnsi="Arial"/>
          <w:lang w:eastAsia="zh-CN"/>
        </w:rPr>
        <w:t>去向状态与弹窗实时计算结果保持一致，展示“已平衡”“待确认”或“需调整”；不再使用“已校验”作为前台状态。</w:t>
      </w:r>
    </w:p>
    <w:p w14:paraId="5DE7CFA2">
      <w:pPr>
        <w:pStyle w:val="7"/>
        <w:spacing w:before="120" w:after="120" w:line="288" w:lineRule="auto"/>
      </w:pPr>
      <w:r>
        <w:rPr>
          <w:rFonts w:ascii="Arial" w:hAnsi="Arial" w:eastAsia="黑体"/>
        </w:rPr>
        <w:t>3.4.</w:t>
      </w:r>
      <w:r>
        <w:rPr>
          <w:rFonts w:hint="eastAsia" w:ascii="Arial" w:hAnsi="Arial" w:eastAsia="黑体"/>
          <w:lang w:eastAsia="zh-CN"/>
        </w:rPr>
        <w:t>4</w:t>
      </w:r>
      <w:r>
        <w:rPr>
          <w:rFonts w:ascii="Arial" w:hAnsi="Arial" w:eastAsia="黑体"/>
        </w:rPr>
        <w:t>.6.4. Usage Limitation 约束与限制</w:t>
      </w:r>
    </w:p>
    <w:p w14:paraId="03A3105D">
      <w:pPr>
        <w:pStyle w:val="16"/>
        <w:spacing w:after="60" w:line="324" w:lineRule="auto"/>
        <w:rPr>
          <w:lang w:eastAsia="zh-CN"/>
        </w:rPr>
      </w:pPr>
      <w:r>
        <w:rPr>
          <w:rFonts w:ascii="Arial" w:hAnsi="Arial"/>
          <w:lang w:eastAsia="zh-CN"/>
        </w:rPr>
        <w:t>本功能版本边界：一期核心 / P0；研发范围：关系维护｜规则校验｜跨模块数据。</w:t>
      </w:r>
    </w:p>
    <w:p w14:paraId="3357BA97">
      <w:pPr>
        <w:pStyle w:val="16"/>
        <w:spacing w:after="60" w:line="324" w:lineRule="auto"/>
        <w:rPr>
          <w:rFonts w:ascii="Arial" w:hAnsi="Arial"/>
          <w:lang w:eastAsia="zh-CN"/>
        </w:rPr>
      </w:pPr>
      <w:r>
        <w:rPr>
          <w:rFonts w:ascii="Arial" w:hAnsi="Arial"/>
          <w:lang w:eastAsia="zh-CN"/>
        </w:rPr>
        <w:t>转换与回收利用场景：同一年度、同一记录类型、同一转换系统仅允许维护一条记录；如已存在，系统提示并提供“编辑已有记录”入口。</w:t>
      </w:r>
    </w:p>
    <w:p w14:paraId="12FC237A">
      <w:pPr>
        <w:pStyle w:val="16"/>
        <w:spacing w:after="60" w:line="324" w:lineRule="auto"/>
        <w:rPr>
          <w:rFonts w:hint="eastAsia" w:ascii="Arial" w:hAnsi="Arial"/>
          <w:lang w:eastAsia="zh-CN"/>
        </w:rPr>
      </w:pPr>
      <w:r>
        <w:rPr>
          <w:rFonts w:ascii="Arial" w:hAnsi="Arial"/>
          <w:lang w:eastAsia="zh-CN"/>
        </w:rPr>
        <w:t>直接外供场景：应按“年度 + 直接外供 + 关联企业级来源能源记录”校验唯一性，不同来源能源可分别维护外供记录。转换与回收利用场景仅可选择当前组织已维护的二级公辅系统或其他适用系统；系统名称以企业实际配置的用能单元名称为准。用能单元页面不维护能源转换场景；是否发生转换、回收或外供，以本页面实际保存的转换与输出记录为准。</w:t>
      </w:r>
    </w:p>
    <w:p w14:paraId="6DE9B0EC">
      <w:pPr>
        <w:pStyle w:val="16"/>
        <w:spacing w:after="60" w:line="324" w:lineRule="auto"/>
        <w:rPr>
          <w:rFonts w:ascii="Arial" w:hAnsi="Arial"/>
          <w:lang w:eastAsia="zh-CN"/>
        </w:rPr>
      </w:pPr>
      <w:r>
        <w:rPr>
          <w:rFonts w:hint="eastAsia" w:ascii="Arial" w:hAnsi="Arial"/>
          <w:lang w:eastAsia="zh-CN"/>
        </w:rPr>
        <w:t xml:space="preserve">删除转换与输出记录仅删除转换关系，不删除其引用的能源消费记录。 </w:t>
      </w:r>
    </w:p>
    <w:p w14:paraId="54A434F6">
      <w:pPr>
        <w:pStyle w:val="16"/>
        <w:spacing w:after="60" w:line="324" w:lineRule="auto"/>
        <w:rPr>
          <w:rFonts w:hint="eastAsia" w:ascii="Arial" w:hAnsi="Arial"/>
          <w:lang w:eastAsia="zh-CN"/>
        </w:rPr>
      </w:pPr>
      <w:r>
        <w:rPr>
          <w:rFonts w:ascii="Arial" w:hAnsi="Arial"/>
          <w:lang w:eastAsia="zh-CN"/>
        </w:rPr>
        <w:t>待确认管理差额用于提示产出尚未明确内部使用或外供去向，不直接等同于物理损失、转换损失或未归属能源。</w:t>
      </w:r>
    </w:p>
    <w:p w14:paraId="5F83D225">
      <w:pPr>
        <w:pStyle w:val="16"/>
        <w:spacing w:after="60" w:line="324" w:lineRule="auto"/>
        <w:rPr>
          <w:rFonts w:ascii="Arial" w:hAnsi="Arial"/>
          <w:lang w:eastAsia="zh-CN"/>
        </w:rPr>
      </w:pPr>
      <w:r>
        <w:rPr>
          <w:rFonts w:ascii="Arial" w:hAnsi="Arial"/>
          <w:lang w:eastAsia="zh-CN"/>
        </w:rPr>
        <w:t xml:space="preserve">直接外供场景仅可关联企业级能源消费记录，外供量不得超过来源记录年度能源量。 </w:t>
      </w:r>
    </w:p>
    <w:p w14:paraId="6E3C6A1E">
      <w:pPr>
        <w:pStyle w:val="16"/>
        <w:spacing w:after="60" w:line="324" w:lineRule="auto"/>
        <w:rPr>
          <w:rFonts w:ascii="Arial" w:hAnsi="Arial"/>
          <w:lang w:eastAsia="zh-CN"/>
        </w:rPr>
      </w:pPr>
      <w:r>
        <w:rPr>
          <w:rFonts w:ascii="Arial" w:hAnsi="Arial"/>
          <w:lang w:eastAsia="zh-CN"/>
        </w:rPr>
        <w:t>转换与回收利用场景中，系统自动计算待确认管理差额：本次产出量－内部使用量－外供量。差额为 0 时状态为“已平衡”；差额大于 0 时状态为“待确认”；差额小于 0 时状态为“需调整”，不得保存。</w:t>
      </w:r>
    </w:p>
    <w:p w14:paraId="6BE877CF">
      <w:pPr>
        <w:spacing w:after="0" w:line="240" w:lineRule="auto"/>
        <w:rPr>
          <w:rFonts w:ascii="Arial" w:hAnsi="Arial"/>
          <w:lang w:eastAsia="zh-CN"/>
        </w:rPr>
      </w:pPr>
      <w:r>
        <w:rPr>
          <w:rFonts w:ascii="Arial" w:hAnsi="Arial"/>
          <w:lang w:eastAsia="zh-CN"/>
        </w:rPr>
        <w:br w:type="page"/>
      </w:r>
    </w:p>
    <w:p w14:paraId="2B202463">
      <w:pPr>
        <w:pStyle w:val="5"/>
        <w:spacing w:after="120" w:line="288" w:lineRule="auto"/>
        <w:rPr>
          <w:lang w:eastAsia="zh-CN"/>
        </w:rPr>
      </w:pPr>
      <w:r>
        <w:rPr>
          <w:rFonts w:ascii="Arial" w:hAnsi="Arial" w:eastAsia="黑体"/>
          <w:sz w:val="24"/>
          <w:lang w:eastAsia="zh-CN"/>
        </w:rPr>
        <w:t>3.4.</w:t>
      </w:r>
      <w:r>
        <w:rPr>
          <w:rFonts w:hint="eastAsia" w:ascii="Arial" w:hAnsi="Arial" w:eastAsia="黑体"/>
          <w:sz w:val="24"/>
          <w:lang w:eastAsia="zh-CN"/>
        </w:rPr>
        <w:t>5</w:t>
      </w:r>
      <w:r>
        <w:rPr>
          <w:rFonts w:ascii="Arial" w:hAnsi="Arial" w:eastAsia="黑体"/>
          <w:sz w:val="24"/>
          <w:lang w:eastAsia="zh-CN"/>
        </w:rPr>
        <w:t>. 运营数据</w:t>
      </w:r>
    </w:p>
    <w:p w14:paraId="0B20BCEA">
      <w:pPr>
        <w:pStyle w:val="6"/>
        <w:spacing w:before="120" w:after="120" w:line="288" w:lineRule="auto"/>
        <w:rPr>
          <w:lang w:eastAsia="zh-CN"/>
        </w:rPr>
      </w:pPr>
      <w:r>
        <w:rPr>
          <w:rFonts w:ascii="Arial" w:hAnsi="Arial" w:eastAsia="黑体"/>
          <w:sz w:val="22"/>
          <w:lang w:eastAsia="zh-CN"/>
        </w:rPr>
        <w:t>3.4.</w:t>
      </w:r>
      <w:r>
        <w:rPr>
          <w:rFonts w:hint="eastAsia" w:ascii="Arial" w:hAnsi="Arial" w:eastAsia="黑体"/>
          <w:sz w:val="22"/>
          <w:lang w:eastAsia="zh-CN"/>
        </w:rPr>
        <w:t>5</w:t>
      </w:r>
      <w:r>
        <w:rPr>
          <w:rFonts w:ascii="Arial" w:hAnsi="Arial" w:eastAsia="黑体"/>
          <w:sz w:val="22"/>
          <w:lang w:eastAsia="zh-CN"/>
        </w:rPr>
        <w:t>.1. Introduce 介绍</w:t>
      </w:r>
    </w:p>
    <w:p w14:paraId="01FC1369">
      <w:pPr>
        <w:rPr>
          <w:rFonts w:hint="eastAsia"/>
          <w:lang w:eastAsia="zh-CN"/>
        </w:rPr>
      </w:pPr>
      <w:r>
        <w:rPr>
          <w:rFonts w:ascii="Arial" w:hAnsi="Arial"/>
          <w:lang w:eastAsia="zh-CN"/>
        </w:rPr>
        <w:t>维护产品产量及工业总产值、工业增加值、营业收入等经济指标；页面按全部层级、企业、一级用能单元和二级用能单元查看，为能耗强度、能效对标、用能分析和策略分析提供业务分母及经营背景。</w:t>
      </w:r>
    </w:p>
    <w:p w14:paraId="3E8151AD">
      <w:pPr>
        <w:pStyle w:val="6"/>
        <w:spacing w:before="120" w:after="120" w:line="288" w:lineRule="auto"/>
        <w:rPr>
          <w:lang w:eastAsia="zh-CN"/>
        </w:rPr>
      </w:pPr>
      <w:r>
        <w:rPr>
          <w:rFonts w:ascii="Arial" w:hAnsi="Arial" w:eastAsia="黑体"/>
          <w:sz w:val="22"/>
          <w:lang w:eastAsia="zh-CN"/>
        </w:rPr>
        <w:t>3.4.</w:t>
      </w:r>
      <w:r>
        <w:rPr>
          <w:rFonts w:hint="eastAsia" w:ascii="Arial" w:hAnsi="Arial" w:eastAsia="黑体"/>
          <w:sz w:val="22"/>
          <w:lang w:eastAsia="zh-CN"/>
        </w:rPr>
        <w:t>5</w:t>
      </w:r>
      <w:r>
        <w:rPr>
          <w:rFonts w:ascii="Arial" w:hAnsi="Arial" w:eastAsia="黑体"/>
          <w:sz w:val="22"/>
          <w:lang w:eastAsia="zh-CN"/>
        </w:rPr>
        <w:t>.2. UI Design UI设计</w:t>
      </w:r>
    </w:p>
    <w:p w14:paraId="29D963B2">
      <w:pPr>
        <w:rPr>
          <w:lang w:eastAsia="zh-CN"/>
        </w:rPr>
      </w:pPr>
      <w:r>
        <w:rPr>
          <w:lang w:eastAsia="zh-CN"/>
        </w:rPr>
        <w:t>页面包含年度、指标类别和关键字查询，以及全部层级、企业、一级用能单元、二级用能单元页签。“全部层级”用于跨层级查看符合筛选条件的运营记录，不提供新增入口；该页签不对不同层级的指标进行自动汇总。</w:t>
      </w:r>
    </w:p>
    <w:p w14:paraId="02272BFA">
      <w:pPr>
        <w:rPr>
          <w:lang w:eastAsia="zh-CN"/>
        </w:rPr>
      </w:pPr>
      <w:r>
        <w:rPr>
          <w:lang w:eastAsia="zh-CN"/>
        </w:rPr>
        <w:t>用户切换至具体层级页签后，方可新增运营数据。</w:t>
      </w:r>
      <w:r>
        <w:rPr>
          <w:lang w:eastAsia="zh-CN"/>
        </w:rPr>
        <w:br w:type="textWrapping"/>
      </w:r>
      <w:r>
        <w:rPr>
          <w:lang w:eastAsia="zh-CN"/>
        </w:rPr>
        <w:t>列表展示归属范围、指标类别、指标名称、产品、单位、年度值和操作；月度填报记录支持展开查看月度明细，支持编辑和删除。</w:t>
      </w:r>
      <w:r>
        <w:rPr>
          <w:lang w:eastAsia="zh-CN"/>
        </w:rPr>
        <w:br w:type="textWrapping"/>
      </w:r>
      <w:r>
        <w:rPr>
          <w:lang w:eastAsia="zh-CN"/>
        </w:rPr>
        <w:t>当前版本不包含引用查看、分析页面补录跳转和导出功能。</w:t>
      </w:r>
    </w:p>
    <w:p w14:paraId="0A84EDCD">
      <w:pPr>
        <w:rPr>
          <w:rFonts w:hint="eastAsia"/>
          <w:lang w:eastAsia="zh-CN"/>
        </w:rPr>
      </w:pPr>
      <w:r>
        <w:rPr>
          <w:lang w:eastAsia="zh-CN"/>
        </w:rPr>
        <w:t>新增、编辑弹窗展示数据年度；新增记录自动继承当前查询年度，编辑记录保留原记录年度。</w:t>
      </w:r>
    </w:p>
    <w:p w14:paraId="4532C6B3">
      <w:pPr>
        <w:rPr>
          <w:rFonts w:hint="eastAsia"/>
          <w:lang w:eastAsia="zh-CN"/>
        </w:rPr>
      </w:pPr>
      <w:r>
        <w:drawing>
          <wp:inline distT="0" distB="0" distL="0" distR="0">
            <wp:extent cx="5904230" cy="3168650"/>
            <wp:effectExtent l="0" t="0" r="1270" b="0"/>
            <wp:docPr id="904571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71763" name="图片 1"/>
                    <pic:cNvPicPr>
                      <a:picLocks noChangeAspect="1"/>
                    </pic:cNvPicPr>
                  </pic:nvPicPr>
                  <pic:blipFill>
                    <a:blip r:embed="rId16"/>
                    <a:stretch>
                      <a:fillRect/>
                    </a:stretch>
                  </pic:blipFill>
                  <pic:spPr>
                    <a:xfrm>
                      <a:off x="0" y="0"/>
                      <a:ext cx="5904230" cy="3168650"/>
                    </a:xfrm>
                    <a:prstGeom prst="rect">
                      <a:avLst/>
                    </a:prstGeom>
                  </pic:spPr>
                </pic:pic>
              </a:graphicData>
            </a:graphic>
          </wp:inline>
        </w:drawing>
      </w:r>
    </w:p>
    <w:p w14:paraId="436150ED">
      <w:pPr>
        <w:pStyle w:val="6"/>
        <w:spacing w:before="120" w:after="120" w:line="288" w:lineRule="auto"/>
        <w:rPr>
          <w:lang w:eastAsia="zh-CN"/>
        </w:rPr>
      </w:pPr>
      <w:r>
        <w:rPr>
          <w:rFonts w:ascii="Arial" w:hAnsi="Arial" w:eastAsia="黑体"/>
          <w:sz w:val="22"/>
          <w:lang w:eastAsia="zh-CN"/>
        </w:rPr>
        <w:t>3.4.</w:t>
      </w:r>
      <w:r>
        <w:rPr>
          <w:rFonts w:hint="eastAsia" w:ascii="Arial" w:hAnsi="Arial" w:eastAsia="黑体"/>
          <w:sz w:val="22"/>
          <w:lang w:eastAsia="zh-CN"/>
        </w:rPr>
        <w:t>5</w:t>
      </w:r>
      <w:r>
        <w:rPr>
          <w:rFonts w:ascii="Arial" w:hAnsi="Arial" w:eastAsia="黑体"/>
          <w:sz w:val="22"/>
          <w:lang w:eastAsia="zh-CN"/>
        </w:rPr>
        <w:t>.3. 查询与指标分类</w:t>
      </w:r>
    </w:p>
    <w:p w14:paraId="326AF01C">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5</w:t>
      </w:r>
      <w:r>
        <w:rPr>
          <w:rFonts w:ascii="Arial" w:hAnsi="Arial" w:eastAsia="黑体"/>
          <w:lang w:eastAsia="zh-CN"/>
        </w:rPr>
        <w:t>.3.1.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1"/>
        <w:gridCol w:w="1276"/>
        <w:gridCol w:w="1134"/>
        <w:gridCol w:w="2835"/>
        <w:gridCol w:w="3315"/>
      </w:tblGrid>
      <w:tr w14:paraId="10BF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31" w:type="dxa"/>
            <w:shd w:val="clear" w:color="auto" w:fill="D9EAD3"/>
            <w:tcMar>
              <w:top w:w="80" w:type="dxa"/>
              <w:left w:w="100" w:type="dxa"/>
              <w:bottom w:w="80" w:type="dxa"/>
              <w:right w:w="100" w:type="dxa"/>
            </w:tcMar>
            <w:vAlign w:val="center"/>
          </w:tcPr>
          <w:p w14:paraId="4B8A2DA0">
            <w:pPr>
              <w:spacing w:after="0" w:line="276" w:lineRule="auto"/>
              <w:rPr>
                <w:rFonts w:hint="eastAsia"/>
              </w:rPr>
            </w:pPr>
            <w:r>
              <w:rPr>
                <w:rFonts w:ascii="Arial" w:hAnsi="Arial"/>
                <w:b/>
                <w:sz w:val="19"/>
              </w:rPr>
              <w:t>输入项</w:t>
            </w:r>
          </w:p>
        </w:tc>
        <w:tc>
          <w:tcPr>
            <w:tcW w:w="1276" w:type="dxa"/>
            <w:shd w:val="clear" w:color="auto" w:fill="D9EAD3"/>
            <w:tcMar>
              <w:top w:w="80" w:type="dxa"/>
              <w:left w:w="100" w:type="dxa"/>
              <w:bottom w:w="80" w:type="dxa"/>
              <w:right w:w="100" w:type="dxa"/>
            </w:tcMar>
            <w:vAlign w:val="center"/>
          </w:tcPr>
          <w:p w14:paraId="0F052998">
            <w:pPr>
              <w:spacing w:after="0" w:line="276" w:lineRule="auto"/>
              <w:rPr>
                <w:rFonts w:hint="eastAsia"/>
              </w:rPr>
            </w:pPr>
            <w:r>
              <w:rPr>
                <w:rFonts w:ascii="Arial" w:hAnsi="Arial"/>
                <w:b/>
                <w:sz w:val="19"/>
              </w:rPr>
              <w:t>类型</w:t>
            </w:r>
          </w:p>
        </w:tc>
        <w:tc>
          <w:tcPr>
            <w:tcW w:w="1134" w:type="dxa"/>
            <w:shd w:val="clear" w:color="auto" w:fill="D9EAD3"/>
            <w:tcMar>
              <w:top w:w="80" w:type="dxa"/>
              <w:left w:w="100" w:type="dxa"/>
              <w:bottom w:w="80" w:type="dxa"/>
              <w:right w:w="100" w:type="dxa"/>
            </w:tcMar>
            <w:vAlign w:val="center"/>
          </w:tcPr>
          <w:p w14:paraId="54197739">
            <w:pPr>
              <w:spacing w:after="0" w:line="276" w:lineRule="auto"/>
              <w:rPr>
                <w:rFonts w:hint="eastAsia"/>
              </w:rPr>
            </w:pPr>
            <w:r>
              <w:rPr>
                <w:rFonts w:ascii="Arial" w:hAnsi="Arial"/>
                <w:b/>
                <w:sz w:val="19"/>
              </w:rPr>
              <w:t>是否必填</w:t>
            </w:r>
          </w:p>
        </w:tc>
        <w:tc>
          <w:tcPr>
            <w:tcW w:w="2835" w:type="dxa"/>
            <w:shd w:val="clear" w:color="auto" w:fill="D9EAD3"/>
            <w:tcMar>
              <w:top w:w="80" w:type="dxa"/>
              <w:left w:w="100" w:type="dxa"/>
              <w:bottom w:w="80" w:type="dxa"/>
              <w:right w:w="100" w:type="dxa"/>
            </w:tcMar>
            <w:vAlign w:val="center"/>
          </w:tcPr>
          <w:p w14:paraId="6FFF98BA">
            <w:pPr>
              <w:spacing w:after="0" w:line="276" w:lineRule="auto"/>
              <w:rPr>
                <w:rFonts w:hint="eastAsia"/>
              </w:rPr>
            </w:pPr>
            <w:r>
              <w:rPr>
                <w:rFonts w:ascii="Arial" w:hAnsi="Arial"/>
                <w:b/>
                <w:sz w:val="19"/>
              </w:rPr>
              <w:t>范围</w:t>
            </w:r>
          </w:p>
        </w:tc>
        <w:tc>
          <w:tcPr>
            <w:tcW w:w="3315" w:type="dxa"/>
            <w:shd w:val="clear" w:color="auto" w:fill="D9EAD3"/>
            <w:tcMar>
              <w:top w:w="80" w:type="dxa"/>
              <w:left w:w="100" w:type="dxa"/>
              <w:bottom w:w="80" w:type="dxa"/>
              <w:right w:w="100" w:type="dxa"/>
            </w:tcMar>
            <w:vAlign w:val="center"/>
          </w:tcPr>
          <w:p w14:paraId="3B92FB4D">
            <w:pPr>
              <w:spacing w:after="0" w:line="276" w:lineRule="auto"/>
              <w:rPr>
                <w:rFonts w:hint="eastAsia"/>
              </w:rPr>
            </w:pPr>
            <w:r>
              <w:rPr>
                <w:rFonts w:ascii="Arial" w:hAnsi="Arial"/>
                <w:b/>
                <w:sz w:val="19"/>
              </w:rPr>
              <w:t>备注</w:t>
            </w:r>
          </w:p>
        </w:tc>
      </w:tr>
      <w:tr w14:paraId="4A274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1F1716C1">
            <w:pPr>
              <w:spacing w:after="0" w:line="276" w:lineRule="auto"/>
              <w:rPr>
                <w:rFonts w:hint="eastAsia"/>
              </w:rPr>
            </w:pPr>
            <w:r>
              <w:rPr>
                <w:rFonts w:ascii="Arial" w:hAnsi="Arial"/>
                <w:sz w:val="19"/>
              </w:rPr>
              <w:t>年度</w:t>
            </w:r>
          </w:p>
        </w:tc>
        <w:tc>
          <w:tcPr>
            <w:tcW w:w="1276" w:type="dxa"/>
            <w:tcMar>
              <w:top w:w="80" w:type="dxa"/>
              <w:left w:w="100" w:type="dxa"/>
              <w:bottom w:w="80" w:type="dxa"/>
              <w:right w:w="100" w:type="dxa"/>
            </w:tcMar>
            <w:vAlign w:val="center"/>
          </w:tcPr>
          <w:p w14:paraId="53D0BF4E">
            <w:pPr>
              <w:spacing w:after="0" w:line="276" w:lineRule="auto"/>
              <w:rPr>
                <w:rFonts w:hint="eastAsia"/>
              </w:rPr>
            </w:pPr>
            <w:r>
              <w:rPr>
                <w:rFonts w:ascii="Arial" w:hAnsi="Arial"/>
                <w:sz w:val="19"/>
              </w:rPr>
              <w:t>年份选择器</w:t>
            </w:r>
          </w:p>
        </w:tc>
        <w:tc>
          <w:tcPr>
            <w:tcW w:w="1134" w:type="dxa"/>
            <w:tcMar>
              <w:top w:w="80" w:type="dxa"/>
              <w:left w:w="100" w:type="dxa"/>
              <w:bottom w:w="80" w:type="dxa"/>
              <w:right w:w="100" w:type="dxa"/>
            </w:tcMar>
            <w:vAlign w:val="center"/>
          </w:tcPr>
          <w:p w14:paraId="0A480156">
            <w:pPr>
              <w:spacing w:after="0" w:line="276" w:lineRule="auto"/>
              <w:rPr>
                <w:rFonts w:hint="eastAsia"/>
              </w:rPr>
            </w:pPr>
            <w:r>
              <w:rPr>
                <w:rFonts w:ascii="Arial" w:hAnsi="Arial"/>
                <w:sz w:val="19"/>
              </w:rPr>
              <w:t>是</w:t>
            </w:r>
          </w:p>
        </w:tc>
        <w:tc>
          <w:tcPr>
            <w:tcW w:w="2835" w:type="dxa"/>
            <w:tcMar>
              <w:top w:w="80" w:type="dxa"/>
              <w:left w:w="100" w:type="dxa"/>
              <w:bottom w:w="80" w:type="dxa"/>
              <w:right w:w="100" w:type="dxa"/>
            </w:tcMar>
            <w:vAlign w:val="center"/>
          </w:tcPr>
          <w:p w14:paraId="0767E63C">
            <w:pPr>
              <w:spacing w:after="0" w:line="276" w:lineRule="auto"/>
              <w:rPr>
                <w:rFonts w:hint="eastAsia"/>
              </w:rPr>
            </w:pPr>
            <w:r>
              <w:rPr>
                <w:rFonts w:ascii="Arial" w:hAnsi="Arial"/>
                <w:sz w:val="19"/>
              </w:rPr>
              <w:t>当前年份及历史年份</w:t>
            </w:r>
          </w:p>
        </w:tc>
        <w:tc>
          <w:tcPr>
            <w:tcW w:w="3315" w:type="dxa"/>
            <w:tcMar>
              <w:top w:w="80" w:type="dxa"/>
              <w:left w:w="100" w:type="dxa"/>
              <w:bottom w:w="80" w:type="dxa"/>
              <w:right w:w="100" w:type="dxa"/>
            </w:tcMar>
            <w:vAlign w:val="center"/>
          </w:tcPr>
          <w:p w14:paraId="37F842CC">
            <w:pPr>
              <w:spacing w:after="0" w:line="276" w:lineRule="auto"/>
              <w:rPr>
                <w:rFonts w:hint="eastAsia"/>
              </w:rPr>
            </w:pPr>
          </w:p>
        </w:tc>
      </w:tr>
      <w:tr w14:paraId="2DB4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609C59B2">
            <w:pPr>
              <w:spacing w:after="0" w:line="276" w:lineRule="auto"/>
              <w:rPr>
                <w:rFonts w:hint="eastAsia"/>
              </w:rPr>
            </w:pPr>
            <w:r>
              <w:rPr>
                <w:rFonts w:ascii="Arial" w:hAnsi="Arial"/>
                <w:sz w:val="19"/>
              </w:rPr>
              <w:t>指标类别</w:t>
            </w:r>
          </w:p>
        </w:tc>
        <w:tc>
          <w:tcPr>
            <w:tcW w:w="1276" w:type="dxa"/>
            <w:tcMar>
              <w:top w:w="80" w:type="dxa"/>
              <w:left w:w="100" w:type="dxa"/>
              <w:bottom w:w="80" w:type="dxa"/>
              <w:right w:w="100" w:type="dxa"/>
            </w:tcMar>
            <w:vAlign w:val="center"/>
          </w:tcPr>
          <w:p w14:paraId="6929E17F">
            <w:pPr>
              <w:spacing w:after="0" w:line="276" w:lineRule="auto"/>
              <w:rPr>
                <w:rFonts w:hint="eastAsia"/>
              </w:rPr>
            </w:pPr>
            <w:r>
              <w:rPr>
                <w:rFonts w:ascii="Arial" w:hAnsi="Arial"/>
                <w:sz w:val="19"/>
              </w:rPr>
              <w:t>下拉框</w:t>
            </w:r>
          </w:p>
        </w:tc>
        <w:tc>
          <w:tcPr>
            <w:tcW w:w="1134" w:type="dxa"/>
            <w:tcMar>
              <w:top w:w="80" w:type="dxa"/>
              <w:left w:w="100" w:type="dxa"/>
              <w:bottom w:w="80" w:type="dxa"/>
              <w:right w:w="100" w:type="dxa"/>
            </w:tcMar>
            <w:vAlign w:val="center"/>
          </w:tcPr>
          <w:p w14:paraId="06BCAB31">
            <w:pPr>
              <w:spacing w:after="0" w:line="276" w:lineRule="auto"/>
              <w:rPr>
                <w:rFonts w:hint="eastAsia"/>
              </w:rPr>
            </w:pPr>
            <w:r>
              <w:rPr>
                <w:rFonts w:ascii="Arial" w:hAnsi="Arial"/>
                <w:sz w:val="19"/>
              </w:rPr>
              <w:t>否</w:t>
            </w:r>
          </w:p>
        </w:tc>
        <w:tc>
          <w:tcPr>
            <w:tcW w:w="2835" w:type="dxa"/>
            <w:tcMar>
              <w:top w:w="80" w:type="dxa"/>
              <w:left w:w="100" w:type="dxa"/>
              <w:bottom w:w="80" w:type="dxa"/>
              <w:right w:w="100" w:type="dxa"/>
            </w:tcMar>
            <w:vAlign w:val="center"/>
          </w:tcPr>
          <w:p w14:paraId="0F00396A">
            <w:pPr>
              <w:spacing w:after="0" w:line="276" w:lineRule="auto"/>
              <w:rPr>
                <w:rFonts w:hint="eastAsia"/>
                <w:lang w:eastAsia="zh-CN"/>
              </w:rPr>
            </w:pPr>
            <w:r>
              <w:rPr>
                <w:rFonts w:ascii="Arial" w:hAnsi="Arial"/>
                <w:sz w:val="19"/>
                <w:lang w:eastAsia="zh-CN"/>
              </w:rPr>
              <w:t>产量/经济指标</w:t>
            </w:r>
          </w:p>
        </w:tc>
        <w:tc>
          <w:tcPr>
            <w:tcW w:w="3315" w:type="dxa"/>
            <w:tcMar>
              <w:top w:w="80" w:type="dxa"/>
              <w:left w:w="100" w:type="dxa"/>
              <w:bottom w:w="80" w:type="dxa"/>
              <w:right w:w="100" w:type="dxa"/>
            </w:tcMar>
            <w:vAlign w:val="center"/>
          </w:tcPr>
          <w:p w14:paraId="16A75D58">
            <w:pPr>
              <w:spacing w:after="0" w:line="276" w:lineRule="auto"/>
              <w:rPr>
                <w:rFonts w:hint="eastAsia"/>
                <w:lang w:eastAsia="zh-CN"/>
              </w:rPr>
            </w:pPr>
          </w:p>
        </w:tc>
      </w:tr>
      <w:tr w14:paraId="05CD9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08F1CFF3">
            <w:pPr>
              <w:spacing w:after="0" w:line="276" w:lineRule="auto"/>
              <w:rPr>
                <w:rFonts w:hint="eastAsia"/>
              </w:rPr>
            </w:pPr>
            <w:r>
              <w:rPr>
                <w:rFonts w:ascii="Arial" w:hAnsi="Arial"/>
                <w:sz w:val="19"/>
              </w:rPr>
              <w:t>关键词</w:t>
            </w:r>
          </w:p>
        </w:tc>
        <w:tc>
          <w:tcPr>
            <w:tcW w:w="1276" w:type="dxa"/>
            <w:tcMar>
              <w:top w:w="80" w:type="dxa"/>
              <w:left w:w="100" w:type="dxa"/>
              <w:bottom w:w="80" w:type="dxa"/>
              <w:right w:w="100" w:type="dxa"/>
            </w:tcMar>
            <w:vAlign w:val="center"/>
          </w:tcPr>
          <w:p w14:paraId="3FC35433">
            <w:pPr>
              <w:spacing w:after="0" w:line="276" w:lineRule="auto"/>
              <w:rPr>
                <w:rFonts w:hint="eastAsia"/>
              </w:rPr>
            </w:pPr>
            <w:r>
              <w:rPr>
                <w:rFonts w:ascii="Arial" w:hAnsi="Arial"/>
                <w:sz w:val="19"/>
              </w:rPr>
              <w:t>搜索框</w:t>
            </w:r>
          </w:p>
        </w:tc>
        <w:tc>
          <w:tcPr>
            <w:tcW w:w="1134" w:type="dxa"/>
            <w:tcMar>
              <w:top w:w="80" w:type="dxa"/>
              <w:left w:w="100" w:type="dxa"/>
              <w:bottom w:w="80" w:type="dxa"/>
              <w:right w:w="100" w:type="dxa"/>
            </w:tcMar>
            <w:vAlign w:val="center"/>
          </w:tcPr>
          <w:p w14:paraId="438207D6">
            <w:pPr>
              <w:spacing w:after="0" w:line="276" w:lineRule="auto"/>
              <w:rPr>
                <w:rFonts w:hint="eastAsia"/>
              </w:rPr>
            </w:pPr>
            <w:r>
              <w:rPr>
                <w:rFonts w:ascii="Arial" w:hAnsi="Arial"/>
                <w:sz w:val="19"/>
              </w:rPr>
              <w:t>否</w:t>
            </w:r>
          </w:p>
        </w:tc>
        <w:tc>
          <w:tcPr>
            <w:tcW w:w="2835" w:type="dxa"/>
            <w:tcMar>
              <w:top w:w="80" w:type="dxa"/>
              <w:left w:w="100" w:type="dxa"/>
              <w:bottom w:w="80" w:type="dxa"/>
              <w:right w:w="100" w:type="dxa"/>
            </w:tcMar>
            <w:vAlign w:val="center"/>
          </w:tcPr>
          <w:p w14:paraId="6E737861">
            <w:pPr>
              <w:spacing w:after="0" w:line="276" w:lineRule="auto"/>
              <w:rPr>
                <w:rFonts w:hint="eastAsia"/>
              </w:rPr>
            </w:pPr>
          </w:p>
        </w:tc>
        <w:tc>
          <w:tcPr>
            <w:tcW w:w="3315" w:type="dxa"/>
            <w:tcMar>
              <w:top w:w="80" w:type="dxa"/>
              <w:left w:w="100" w:type="dxa"/>
              <w:bottom w:w="80" w:type="dxa"/>
              <w:right w:w="100" w:type="dxa"/>
            </w:tcMar>
            <w:vAlign w:val="center"/>
          </w:tcPr>
          <w:p w14:paraId="5EDE00B2">
            <w:pPr>
              <w:spacing w:after="0" w:line="276" w:lineRule="auto"/>
              <w:rPr>
                <w:rFonts w:hint="eastAsia"/>
                <w:lang w:eastAsia="zh-CN"/>
              </w:rPr>
            </w:pPr>
            <w:r>
              <w:rPr>
                <w:rFonts w:hint="eastAsia" w:ascii="Arial" w:hAnsi="Arial"/>
                <w:sz w:val="19"/>
                <w:lang w:eastAsia="zh-CN"/>
              </w:rPr>
              <w:t>产品</w:t>
            </w:r>
            <w:r>
              <w:rPr>
                <w:rFonts w:ascii="Arial" w:hAnsi="Arial"/>
                <w:sz w:val="19"/>
                <w:lang w:eastAsia="zh-CN"/>
              </w:rPr>
              <w:t>名称</w:t>
            </w:r>
            <w:r>
              <w:rPr>
                <w:rFonts w:hint="eastAsia" w:ascii="Arial" w:hAnsi="Arial"/>
                <w:sz w:val="19"/>
                <w:lang w:eastAsia="zh-CN"/>
              </w:rPr>
              <w:t>、</w:t>
            </w:r>
            <w:r>
              <w:rPr>
                <w:rFonts w:ascii="Arial" w:hAnsi="Arial"/>
                <w:sz w:val="19"/>
                <w:lang w:eastAsia="zh-CN"/>
              </w:rPr>
              <w:t>归属范围</w:t>
            </w:r>
            <w:r>
              <w:rPr>
                <w:rFonts w:hint="eastAsia" w:ascii="Arial" w:hAnsi="Arial"/>
                <w:sz w:val="19"/>
                <w:lang w:eastAsia="zh-CN"/>
              </w:rPr>
              <w:t>或指标名称</w:t>
            </w:r>
          </w:p>
        </w:tc>
      </w:tr>
      <w:tr w14:paraId="0631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31" w:type="dxa"/>
            <w:tcMar>
              <w:top w:w="80" w:type="dxa"/>
              <w:left w:w="100" w:type="dxa"/>
              <w:bottom w:w="80" w:type="dxa"/>
              <w:right w:w="100" w:type="dxa"/>
            </w:tcMar>
            <w:vAlign w:val="center"/>
          </w:tcPr>
          <w:p w14:paraId="36549DD3">
            <w:pPr>
              <w:spacing w:after="0" w:line="276" w:lineRule="auto"/>
              <w:rPr>
                <w:rFonts w:ascii="Arial" w:hAnsi="Arial"/>
                <w:sz w:val="19"/>
              </w:rPr>
            </w:pPr>
            <w:r>
              <w:rPr>
                <w:rFonts w:hint="eastAsia" w:ascii="Arial" w:hAnsi="Arial"/>
                <w:sz w:val="19"/>
                <w:lang w:eastAsia="zh-CN"/>
              </w:rPr>
              <w:t>归属层级页签</w:t>
            </w:r>
          </w:p>
        </w:tc>
        <w:tc>
          <w:tcPr>
            <w:tcW w:w="1276" w:type="dxa"/>
            <w:tcMar>
              <w:top w:w="80" w:type="dxa"/>
              <w:left w:w="100" w:type="dxa"/>
              <w:bottom w:w="80" w:type="dxa"/>
              <w:right w:w="100" w:type="dxa"/>
            </w:tcMar>
            <w:vAlign w:val="center"/>
          </w:tcPr>
          <w:p w14:paraId="673785FC">
            <w:pPr>
              <w:spacing w:after="0" w:line="276" w:lineRule="auto"/>
              <w:rPr>
                <w:rFonts w:ascii="Arial" w:hAnsi="Arial"/>
                <w:sz w:val="19"/>
              </w:rPr>
            </w:pPr>
            <w:r>
              <w:rPr>
                <w:rFonts w:hint="eastAsia" w:ascii="Arial" w:hAnsi="Arial"/>
                <w:sz w:val="19"/>
                <w:lang w:eastAsia="zh-CN"/>
              </w:rPr>
              <w:t>页签</w:t>
            </w:r>
          </w:p>
        </w:tc>
        <w:tc>
          <w:tcPr>
            <w:tcW w:w="1134" w:type="dxa"/>
            <w:tcMar>
              <w:top w:w="80" w:type="dxa"/>
              <w:left w:w="100" w:type="dxa"/>
              <w:bottom w:w="80" w:type="dxa"/>
              <w:right w:w="100" w:type="dxa"/>
            </w:tcMar>
            <w:vAlign w:val="center"/>
          </w:tcPr>
          <w:p w14:paraId="581C08AF">
            <w:pPr>
              <w:spacing w:after="0" w:line="276" w:lineRule="auto"/>
              <w:rPr>
                <w:rFonts w:ascii="Arial" w:hAnsi="Arial"/>
                <w:sz w:val="19"/>
              </w:rPr>
            </w:pPr>
            <w:r>
              <w:rPr>
                <w:rFonts w:hint="eastAsia" w:ascii="Arial" w:hAnsi="Arial"/>
                <w:sz w:val="19"/>
                <w:lang w:eastAsia="zh-CN"/>
              </w:rPr>
              <w:t>否</w:t>
            </w:r>
          </w:p>
        </w:tc>
        <w:tc>
          <w:tcPr>
            <w:tcW w:w="2835" w:type="dxa"/>
            <w:tcMar>
              <w:top w:w="80" w:type="dxa"/>
              <w:left w:w="100" w:type="dxa"/>
              <w:bottom w:w="80" w:type="dxa"/>
              <w:right w:w="100" w:type="dxa"/>
            </w:tcMar>
            <w:vAlign w:val="center"/>
          </w:tcPr>
          <w:p w14:paraId="4686103E">
            <w:pPr>
              <w:spacing w:after="0" w:line="276" w:lineRule="auto"/>
              <w:rPr>
                <w:rFonts w:hint="eastAsia"/>
                <w:lang w:eastAsia="zh-CN"/>
              </w:rPr>
            </w:pPr>
            <w:r>
              <w:rPr>
                <w:rFonts w:ascii="Arial" w:hAnsi="Arial"/>
                <w:sz w:val="19"/>
                <w:lang w:eastAsia="zh-CN"/>
              </w:rPr>
              <w:t>全部层级/企业/一级用能单元/二级用能单元</w:t>
            </w:r>
          </w:p>
        </w:tc>
        <w:tc>
          <w:tcPr>
            <w:tcW w:w="3315" w:type="dxa"/>
            <w:tcMar>
              <w:top w:w="80" w:type="dxa"/>
              <w:left w:w="100" w:type="dxa"/>
              <w:bottom w:w="80" w:type="dxa"/>
              <w:right w:w="100" w:type="dxa"/>
            </w:tcMar>
            <w:vAlign w:val="center"/>
          </w:tcPr>
          <w:p w14:paraId="2029FF3B">
            <w:pPr>
              <w:spacing w:after="0" w:line="276" w:lineRule="auto"/>
              <w:rPr>
                <w:rFonts w:hint="eastAsia" w:ascii="Arial" w:hAnsi="Arial"/>
                <w:sz w:val="19"/>
                <w:lang w:eastAsia="zh-CN"/>
              </w:rPr>
            </w:pPr>
            <w:r>
              <w:rPr>
                <w:rFonts w:ascii="Arial" w:hAnsi="Arial"/>
                <w:sz w:val="19"/>
                <w:lang w:eastAsia="zh-CN"/>
              </w:rPr>
              <w:t>默认“全部层级”；新增运营数据时，必须切换至企业、一级用能单元或二级用能单元页签。</w:t>
            </w:r>
          </w:p>
        </w:tc>
      </w:tr>
    </w:tbl>
    <w:p w14:paraId="3B0F391E">
      <w:pPr>
        <w:spacing w:after="0"/>
        <w:rPr>
          <w:rFonts w:hint="eastAsia"/>
          <w:lang w:eastAsia="zh-CN"/>
        </w:rPr>
      </w:pPr>
    </w:p>
    <w:p w14:paraId="520F15FB">
      <w:pPr>
        <w:pStyle w:val="7"/>
        <w:spacing w:before="120" w:after="120" w:line="288" w:lineRule="auto"/>
      </w:pPr>
      <w:r>
        <w:rPr>
          <w:rFonts w:ascii="Arial" w:hAnsi="Arial" w:eastAsia="黑体"/>
        </w:rPr>
        <w:t>3.4.</w:t>
      </w:r>
      <w:r>
        <w:rPr>
          <w:rFonts w:hint="eastAsia" w:ascii="Arial" w:hAnsi="Arial" w:eastAsia="黑体"/>
          <w:lang w:eastAsia="zh-CN"/>
        </w:rPr>
        <w:t>5</w:t>
      </w:r>
      <w:r>
        <w:rPr>
          <w:rFonts w:ascii="Arial" w:hAnsi="Arial" w:eastAsia="黑体"/>
        </w:rPr>
        <w:t>.3.2. Process 处理</w:t>
      </w:r>
    </w:p>
    <w:p w14:paraId="27CB0F1C">
      <w:pPr>
        <w:spacing w:after="60" w:line="324" w:lineRule="auto"/>
        <w:ind w:left="227" w:hanging="113"/>
        <w:rPr>
          <w:rFonts w:hint="eastAsia"/>
          <w:lang w:eastAsia="zh-CN"/>
        </w:rPr>
      </w:pPr>
      <w:r>
        <w:rPr>
          <w:rFonts w:ascii="Arial" w:hAnsi="Arial"/>
          <w:lang w:eastAsia="zh-CN"/>
        </w:rPr>
        <w:t>1. 进入“数据管理 &gt; 运营数据”页面。</w:t>
      </w:r>
    </w:p>
    <w:p w14:paraId="5F3EC3F7">
      <w:pPr>
        <w:spacing w:after="60" w:line="324" w:lineRule="auto"/>
        <w:ind w:left="227" w:hanging="113"/>
        <w:rPr>
          <w:rFonts w:ascii="Arial" w:hAnsi="Arial"/>
          <w:lang w:eastAsia="zh-CN"/>
        </w:rPr>
      </w:pPr>
      <w:r>
        <w:rPr>
          <w:rFonts w:ascii="Arial" w:hAnsi="Arial"/>
          <w:lang w:eastAsia="zh-CN"/>
        </w:rPr>
        <w:t>2. 设置本功能所需的筛选条件，点击“查询”或切换相应条件。</w:t>
      </w:r>
    </w:p>
    <w:p w14:paraId="5365B7DA">
      <w:pPr>
        <w:spacing w:after="60" w:line="324" w:lineRule="auto"/>
        <w:ind w:left="227" w:hanging="113"/>
        <w:rPr>
          <w:rFonts w:ascii="Arial" w:hAnsi="Arial"/>
          <w:lang w:eastAsia="zh-CN"/>
        </w:rPr>
      </w:pPr>
      <w:r>
        <w:rPr>
          <w:rFonts w:ascii="Arial" w:hAnsi="Arial"/>
          <w:lang w:eastAsia="zh-CN"/>
        </w:rPr>
        <w:t>3.</w:t>
      </w:r>
      <w:r>
        <w:rPr>
          <w:rFonts w:hint="eastAsia" w:ascii="Arial" w:hAnsi="Arial"/>
          <w:lang w:eastAsia="zh-CN"/>
        </w:rPr>
        <w:t xml:space="preserve"> </w:t>
      </w:r>
      <w:r>
        <w:rPr>
          <w:rFonts w:ascii="Arial" w:hAnsi="Arial"/>
          <w:lang w:eastAsia="zh-CN"/>
        </w:rPr>
        <w:t xml:space="preserve">系统按年度、指标类别、关键字及归属层级页签查询运营数据；各层级页签数量同步当前年度、指标类别和关键字筛选条件。 </w:t>
      </w:r>
    </w:p>
    <w:p w14:paraId="004B0762">
      <w:pPr>
        <w:spacing w:after="60" w:line="324" w:lineRule="auto"/>
        <w:ind w:left="227" w:hanging="113"/>
        <w:rPr>
          <w:rFonts w:ascii="Arial" w:hAnsi="Arial"/>
          <w:lang w:eastAsia="zh-CN"/>
        </w:rPr>
      </w:pPr>
      <w:r>
        <w:rPr>
          <w:rFonts w:hint="eastAsia" w:ascii="Arial" w:hAnsi="Arial"/>
          <w:lang w:eastAsia="zh-CN"/>
        </w:rPr>
        <w:t xml:space="preserve">4. </w:t>
      </w:r>
      <w:r>
        <w:rPr>
          <w:rFonts w:ascii="Arial" w:hAnsi="Arial"/>
          <w:lang w:eastAsia="zh-CN"/>
        </w:rPr>
        <w:t xml:space="preserve">产量可在企业、一级或二级用能单元层级维护；经济指标仅在企业层级维护。 </w:t>
      </w:r>
    </w:p>
    <w:p w14:paraId="5966DE44">
      <w:pPr>
        <w:spacing w:after="60" w:line="324" w:lineRule="auto"/>
        <w:ind w:left="227" w:hanging="113"/>
        <w:rPr>
          <w:rFonts w:ascii="Arial" w:hAnsi="Arial"/>
          <w:lang w:eastAsia="zh-CN"/>
        </w:rPr>
      </w:pPr>
      <w:r>
        <w:rPr>
          <w:rFonts w:hint="eastAsia" w:ascii="Arial" w:hAnsi="Arial"/>
          <w:lang w:eastAsia="zh-CN"/>
        </w:rPr>
        <w:t xml:space="preserve">5. </w:t>
      </w:r>
      <w:r>
        <w:rPr>
          <w:rFonts w:ascii="Arial" w:hAnsi="Arial"/>
          <w:lang w:eastAsia="zh-CN"/>
        </w:rPr>
        <w:t xml:space="preserve">二级用能单元仅用于具备独立产量口径的工序或区域级产品产量；未形成独立产量口径的二级用能单元无需维护。 </w:t>
      </w:r>
    </w:p>
    <w:p w14:paraId="54621B96">
      <w:pPr>
        <w:spacing w:after="60" w:line="324" w:lineRule="auto"/>
        <w:ind w:left="227" w:hanging="113"/>
        <w:rPr>
          <w:rFonts w:hint="eastAsia" w:ascii="Arial" w:hAnsi="Arial"/>
          <w:lang w:eastAsia="zh-CN"/>
        </w:rPr>
      </w:pPr>
      <w:r>
        <w:rPr>
          <w:rFonts w:hint="eastAsia" w:ascii="Arial" w:hAnsi="Arial"/>
          <w:lang w:eastAsia="zh-CN"/>
        </w:rPr>
        <w:t xml:space="preserve">6. </w:t>
      </w:r>
      <w:r>
        <w:rPr>
          <w:rFonts w:ascii="Arial" w:hAnsi="Arial"/>
          <w:lang w:eastAsia="zh-CN"/>
        </w:rPr>
        <w:t>月度填报的产量记录可点击“月度明细”展开查看 1—12 月数据；经济指标以年度单值展示。</w:t>
      </w:r>
    </w:p>
    <w:p w14:paraId="52C938AF">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5</w:t>
      </w:r>
      <w:r>
        <w:rPr>
          <w:rFonts w:ascii="Arial" w:hAnsi="Arial" w:eastAsia="黑体"/>
          <w:lang w:eastAsia="zh-CN"/>
        </w:rPr>
        <w:t>.3.3. Output 输出</w:t>
      </w:r>
    </w:p>
    <w:p w14:paraId="0C9080B2">
      <w:pPr>
        <w:rPr>
          <w:rFonts w:hint="eastAsia"/>
          <w:lang w:eastAsia="zh-CN"/>
        </w:rPr>
      </w:pPr>
      <w:r>
        <w:rPr>
          <w:lang w:eastAsia="zh-CN"/>
        </w:rPr>
        <w:t>输出归属范围、指标类别、指标名称、产品、单位、年度值及操作。月度产量记录支持展开查看月度明细；经济指标展示年度值。</w:t>
      </w:r>
    </w:p>
    <w:p w14:paraId="1EA5EE74">
      <w:pPr>
        <w:pStyle w:val="7"/>
        <w:spacing w:before="120" w:after="120" w:line="288" w:lineRule="auto"/>
      </w:pPr>
      <w:r>
        <w:rPr>
          <w:rFonts w:ascii="Arial" w:hAnsi="Arial" w:eastAsia="黑体"/>
        </w:rPr>
        <w:t>3.4.</w:t>
      </w:r>
      <w:r>
        <w:rPr>
          <w:rFonts w:hint="eastAsia" w:ascii="Arial" w:hAnsi="Arial" w:eastAsia="黑体"/>
          <w:lang w:eastAsia="zh-CN"/>
        </w:rPr>
        <w:t>5</w:t>
      </w:r>
      <w:r>
        <w:rPr>
          <w:rFonts w:ascii="Arial" w:hAnsi="Arial" w:eastAsia="黑体"/>
        </w:rPr>
        <w:t>.3.4. Usage Limitation 约束与限制</w:t>
      </w:r>
    </w:p>
    <w:p w14:paraId="08E8D0EF">
      <w:pPr>
        <w:pStyle w:val="16"/>
        <w:spacing w:after="60" w:line="324" w:lineRule="auto"/>
        <w:rPr>
          <w:lang w:eastAsia="zh-CN"/>
        </w:rPr>
      </w:pPr>
      <w:r>
        <w:rPr>
          <w:lang w:eastAsia="zh-CN"/>
        </w:rPr>
        <w:t>产品产量可在企业、一级用能单元或二级用能单元层级维护；非企业层级的产品产量需关联对应的用能单元。</w:t>
      </w:r>
      <w:r>
        <w:rPr>
          <w:lang w:eastAsia="zh-CN"/>
        </w:rPr>
        <w:br w:type="textWrapping"/>
      </w:r>
      <w:r>
        <w:rPr>
          <w:lang w:eastAsia="zh-CN"/>
        </w:rPr>
        <w:t>经济指标仅在企业层级维护，归属范围固定为全厂。</w:t>
      </w:r>
    </w:p>
    <w:p w14:paraId="5EB99E0C">
      <w:pPr>
        <w:pStyle w:val="16"/>
        <w:spacing w:after="60" w:line="324" w:lineRule="auto"/>
        <w:rPr>
          <w:rFonts w:hint="eastAsia"/>
          <w:lang w:eastAsia="zh-CN"/>
        </w:rPr>
      </w:pPr>
      <w:r>
        <w:rPr>
          <w:lang w:eastAsia="zh-CN"/>
        </w:rPr>
        <w:t>全部层级页签仅用于查看，不提供新增入口。</w:t>
      </w:r>
    </w:p>
    <w:p w14:paraId="11F11E42">
      <w:pPr>
        <w:pStyle w:val="16"/>
        <w:spacing w:after="60" w:line="324" w:lineRule="auto"/>
        <w:rPr>
          <w:lang w:eastAsia="zh-CN"/>
        </w:rPr>
      </w:pPr>
      <w:r>
        <w:rPr>
          <w:lang w:eastAsia="zh-CN"/>
        </w:rPr>
        <w:t>经济指标仅支持企业层级维护，归属范围固定为全厂，不支持分摊至一级或二级用能单元。</w:t>
      </w:r>
    </w:p>
    <w:p w14:paraId="5567830A">
      <w:pPr>
        <w:pStyle w:val="16"/>
        <w:spacing w:after="60" w:line="324" w:lineRule="auto"/>
        <w:rPr>
          <w:rFonts w:hint="eastAsia"/>
          <w:lang w:eastAsia="zh-CN"/>
        </w:rPr>
      </w:pPr>
      <w:r>
        <w:rPr>
          <w:lang w:eastAsia="zh-CN"/>
        </w:rPr>
        <w:t>同一产品、同一年度只能选择“企业汇总口径”或“用能单元拆分口径”之一维护，不能同时维护。若已按用能单元拆分维护，则不允许再手工维护企业汇总值；若已维护企业汇总值，则不允许再录入该产品的用能单元拆分数据。</w:t>
      </w:r>
    </w:p>
    <w:p w14:paraId="6A229308">
      <w:pPr>
        <w:pStyle w:val="16"/>
        <w:spacing w:after="60" w:line="324" w:lineRule="auto"/>
        <w:rPr>
          <w:rFonts w:hint="eastAsia"/>
          <w:lang w:eastAsia="zh-CN"/>
        </w:rPr>
      </w:pPr>
      <w:r>
        <w:rPr>
          <w:lang w:eastAsia="zh-CN"/>
        </w:rPr>
        <w:t>本功能版本边界：一期核心 / P0；研发范围：分层查询｜产品产量月度维护｜经济指标年度维护｜年度值汇总｜口径唯一性校验。</w:t>
      </w:r>
    </w:p>
    <w:p w14:paraId="4B6F7791">
      <w:pPr>
        <w:pStyle w:val="6"/>
        <w:spacing w:before="120" w:after="120" w:line="288" w:lineRule="auto"/>
      </w:pPr>
      <w:r>
        <w:rPr>
          <w:rFonts w:ascii="Arial" w:hAnsi="Arial" w:eastAsia="黑体"/>
          <w:sz w:val="22"/>
        </w:rPr>
        <w:t>3.4.</w:t>
      </w:r>
      <w:r>
        <w:rPr>
          <w:rFonts w:hint="eastAsia" w:ascii="Arial" w:hAnsi="Arial" w:eastAsia="黑体"/>
          <w:sz w:val="22"/>
          <w:lang w:eastAsia="zh-CN"/>
        </w:rPr>
        <w:t>5</w:t>
      </w:r>
      <w:r>
        <w:rPr>
          <w:rFonts w:ascii="Arial" w:hAnsi="Arial" w:eastAsia="黑体"/>
          <w:sz w:val="22"/>
        </w:rPr>
        <w:t>.4. 产</w:t>
      </w:r>
      <w:r>
        <w:rPr>
          <w:rFonts w:hint="eastAsia" w:ascii="Arial" w:hAnsi="Arial" w:eastAsia="黑体"/>
          <w:sz w:val="22"/>
          <w:lang w:eastAsia="zh-CN"/>
        </w:rPr>
        <w:t>品产</w:t>
      </w:r>
      <w:r>
        <w:rPr>
          <w:rFonts w:ascii="Arial" w:hAnsi="Arial" w:eastAsia="黑体"/>
          <w:sz w:val="22"/>
        </w:rPr>
        <w:t>量维护</w:t>
      </w:r>
    </w:p>
    <w:p w14:paraId="2484DD0E">
      <w:pPr>
        <w:pStyle w:val="7"/>
        <w:spacing w:before="120" w:after="120" w:line="288" w:lineRule="auto"/>
      </w:pPr>
      <w:r>
        <w:rPr>
          <w:rFonts w:ascii="Arial" w:hAnsi="Arial" w:eastAsia="黑体"/>
        </w:rPr>
        <w:t>3.4.</w:t>
      </w:r>
      <w:r>
        <w:rPr>
          <w:rFonts w:hint="eastAsia" w:ascii="Arial" w:hAnsi="Arial" w:eastAsia="黑体"/>
          <w:lang w:eastAsia="zh-CN"/>
        </w:rPr>
        <w:t>5</w:t>
      </w:r>
      <w:r>
        <w:rPr>
          <w:rFonts w:ascii="Arial" w:hAnsi="Arial" w:eastAsia="黑体"/>
        </w:rPr>
        <w:t>.4.1.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723"/>
        <w:gridCol w:w="2606"/>
      </w:tblGrid>
      <w:tr w14:paraId="16A92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8213662">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4D300E57">
            <w:pPr>
              <w:spacing w:after="0" w:line="276" w:lineRule="auto"/>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47A2F70C">
            <w:pPr>
              <w:spacing w:after="0" w:line="276" w:lineRule="auto"/>
              <w:rPr>
                <w:rFonts w:hint="eastAsia"/>
              </w:rPr>
            </w:pPr>
            <w:r>
              <w:rPr>
                <w:rFonts w:ascii="Arial" w:hAnsi="Arial"/>
                <w:b/>
                <w:sz w:val="19"/>
              </w:rPr>
              <w:t>是否必填</w:t>
            </w:r>
          </w:p>
        </w:tc>
        <w:tc>
          <w:tcPr>
            <w:tcW w:w="2723" w:type="dxa"/>
            <w:shd w:val="clear" w:color="auto" w:fill="D9EAD3"/>
            <w:tcMar>
              <w:top w:w="80" w:type="dxa"/>
              <w:left w:w="100" w:type="dxa"/>
              <w:bottom w:w="80" w:type="dxa"/>
              <w:right w:w="100" w:type="dxa"/>
            </w:tcMar>
            <w:vAlign w:val="center"/>
          </w:tcPr>
          <w:p w14:paraId="51EC6039">
            <w:pPr>
              <w:spacing w:after="0" w:line="276" w:lineRule="auto"/>
              <w:rPr>
                <w:rFonts w:hint="eastAsia"/>
              </w:rPr>
            </w:pPr>
            <w:r>
              <w:rPr>
                <w:rFonts w:ascii="Arial" w:hAnsi="Arial"/>
                <w:b/>
                <w:sz w:val="19"/>
              </w:rPr>
              <w:t>范围</w:t>
            </w:r>
          </w:p>
        </w:tc>
        <w:tc>
          <w:tcPr>
            <w:tcW w:w="2606" w:type="dxa"/>
            <w:shd w:val="clear" w:color="auto" w:fill="D9EAD3"/>
            <w:tcMar>
              <w:top w:w="80" w:type="dxa"/>
              <w:left w:w="100" w:type="dxa"/>
              <w:bottom w:w="80" w:type="dxa"/>
              <w:right w:w="100" w:type="dxa"/>
            </w:tcMar>
            <w:vAlign w:val="center"/>
          </w:tcPr>
          <w:p w14:paraId="743454E1">
            <w:pPr>
              <w:spacing w:after="0" w:line="276" w:lineRule="auto"/>
              <w:rPr>
                <w:rFonts w:hint="eastAsia"/>
              </w:rPr>
            </w:pPr>
            <w:r>
              <w:rPr>
                <w:rFonts w:ascii="Arial" w:hAnsi="Arial"/>
                <w:b/>
                <w:sz w:val="19"/>
              </w:rPr>
              <w:t>备注</w:t>
            </w:r>
          </w:p>
        </w:tc>
      </w:tr>
      <w:tr w14:paraId="2752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1E3E6F5">
            <w:pPr>
              <w:spacing w:after="0" w:line="276" w:lineRule="auto"/>
              <w:rPr>
                <w:rFonts w:hint="eastAsia" w:ascii="Arial" w:hAnsi="Arial"/>
                <w:sz w:val="19"/>
                <w:lang w:eastAsia="zh-CN"/>
              </w:rPr>
            </w:pPr>
            <w:r>
              <w:rPr>
                <w:rFonts w:hint="eastAsia" w:ascii="Arial" w:hAnsi="Arial"/>
                <w:sz w:val="19"/>
                <w:lang w:eastAsia="zh-CN"/>
              </w:rPr>
              <w:t>指标类别</w:t>
            </w:r>
          </w:p>
        </w:tc>
        <w:tc>
          <w:tcPr>
            <w:tcW w:w="1701" w:type="dxa"/>
            <w:tcMar>
              <w:top w:w="80" w:type="dxa"/>
              <w:left w:w="100" w:type="dxa"/>
              <w:bottom w:w="80" w:type="dxa"/>
              <w:right w:w="100" w:type="dxa"/>
            </w:tcMar>
            <w:vAlign w:val="center"/>
          </w:tcPr>
          <w:p w14:paraId="4F203E89">
            <w:pPr>
              <w:spacing w:after="0" w:line="276" w:lineRule="auto"/>
              <w:rPr>
                <w:rFonts w:hint="eastAsia" w:ascii="Arial" w:hAnsi="Arial"/>
                <w:sz w:val="19"/>
                <w:lang w:eastAsia="zh-CN"/>
              </w:rPr>
            </w:pPr>
            <w:r>
              <w:rPr>
                <w:rFonts w:hint="eastAsia" w:ascii="Arial" w:hAnsi="Arial"/>
                <w:sz w:val="19"/>
                <w:lang w:eastAsia="zh-CN"/>
              </w:rPr>
              <w:t>下拉框/只读字段</w:t>
            </w:r>
          </w:p>
        </w:tc>
        <w:tc>
          <w:tcPr>
            <w:tcW w:w="1247" w:type="dxa"/>
            <w:tcMar>
              <w:top w:w="80" w:type="dxa"/>
              <w:left w:w="100" w:type="dxa"/>
              <w:bottom w:w="80" w:type="dxa"/>
              <w:right w:w="100" w:type="dxa"/>
            </w:tcMar>
            <w:vAlign w:val="center"/>
          </w:tcPr>
          <w:p w14:paraId="230BFF96">
            <w:pPr>
              <w:spacing w:after="0" w:line="276" w:lineRule="auto"/>
              <w:rPr>
                <w:rFonts w:hint="eastAsia" w:ascii="Arial" w:hAnsi="Arial"/>
                <w:sz w:val="19"/>
                <w:lang w:eastAsia="zh-CN"/>
              </w:rPr>
            </w:pPr>
            <w:r>
              <w:rPr>
                <w:rFonts w:ascii="Arial" w:hAnsi="Arial"/>
                <w:sz w:val="19"/>
                <w:lang w:eastAsia="zh-CN"/>
              </w:rPr>
              <w:t>是</w:t>
            </w:r>
          </w:p>
        </w:tc>
        <w:tc>
          <w:tcPr>
            <w:tcW w:w="2723" w:type="dxa"/>
            <w:tcMar>
              <w:top w:w="80" w:type="dxa"/>
              <w:left w:w="100" w:type="dxa"/>
              <w:bottom w:w="80" w:type="dxa"/>
              <w:right w:w="100" w:type="dxa"/>
            </w:tcMar>
            <w:vAlign w:val="center"/>
          </w:tcPr>
          <w:p w14:paraId="1E58F3F6">
            <w:pPr>
              <w:spacing w:after="0" w:line="276" w:lineRule="auto"/>
              <w:rPr>
                <w:rFonts w:hint="eastAsia" w:ascii="Arial" w:hAnsi="Arial"/>
                <w:sz w:val="19"/>
                <w:lang w:eastAsia="zh-CN"/>
              </w:rPr>
            </w:pPr>
            <w:r>
              <w:rPr>
                <w:rFonts w:hint="eastAsia" w:ascii="Arial" w:hAnsi="Arial"/>
                <w:sz w:val="19"/>
                <w:lang w:eastAsia="zh-CN"/>
              </w:rPr>
              <w:t>产量</w:t>
            </w:r>
          </w:p>
        </w:tc>
        <w:tc>
          <w:tcPr>
            <w:tcW w:w="2606" w:type="dxa"/>
            <w:tcMar>
              <w:top w:w="80" w:type="dxa"/>
              <w:left w:w="100" w:type="dxa"/>
              <w:bottom w:w="80" w:type="dxa"/>
              <w:right w:w="100" w:type="dxa"/>
            </w:tcMar>
            <w:vAlign w:val="center"/>
          </w:tcPr>
          <w:p w14:paraId="5593EF5F">
            <w:pPr>
              <w:spacing w:after="0" w:line="276" w:lineRule="auto"/>
              <w:rPr>
                <w:rFonts w:hint="eastAsia" w:ascii="Arial" w:hAnsi="Arial"/>
                <w:sz w:val="19"/>
                <w:lang w:eastAsia="zh-CN"/>
              </w:rPr>
            </w:pPr>
            <w:r>
              <w:rPr>
                <w:rFonts w:ascii="Arial" w:hAnsi="Arial"/>
                <w:sz w:val="19"/>
                <w:lang w:eastAsia="zh-CN"/>
              </w:rPr>
              <w:t>从产量页签新增时默认锁定</w:t>
            </w:r>
          </w:p>
        </w:tc>
      </w:tr>
      <w:tr w14:paraId="13E6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31C95F23">
            <w:pPr>
              <w:spacing w:after="0" w:line="276" w:lineRule="auto"/>
              <w:rPr>
                <w:rFonts w:hint="eastAsia" w:ascii="Arial" w:hAnsi="Arial"/>
                <w:sz w:val="19"/>
                <w:lang w:eastAsia="zh-CN"/>
              </w:rPr>
            </w:pPr>
            <w:r>
              <w:rPr>
                <w:rFonts w:hint="eastAsia" w:ascii="Arial" w:hAnsi="Arial"/>
                <w:sz w:val="19"/>
                <w:lang w:eastAsia="zh-CN"/>
              </w:rPr>
              <w:t>指标名称</w:t>
            </w:r>
          </w:p>
        </w:tc>
        <w:tc>
          <w:tcPr>
            <w:tcW w:w="1701" w:type="dxa"/>
            <w:tcMar>
              <w:top w:w="80" w:type="dxa"/>
              <w:left w:w="100" w:type="dxa"/>
              <w:bottom w:w="80" w:type="dxa"/>
              <w:right w:w="100" w:type="dxa"/>
            </w:tcMar>
            <w:vAlign w:val="center"/>
          </w:tcPr>
          <w:p w14:paraId="1553927E">
            <w:pPr>
              <w:spacing w:after="0" w:line="276" w:lineRule="auto"/>
              <w:rPr>
                <w:rFonts w:hint="eastAsia" w:ascii="Arial" w:hAnsi="Arial"/>
                <w:sz w:val="19"/>
                <w:lang w:eastAsia="zh-CN"/>
              </w:rPr>
            </w:pPr>
            <w:r>
              <w:rPr>
                <w:rFonts w:ascii="Arial" w:hAnsi="Arial"/>
                <w:sz w:val="19"/>
                <w:lang w:eastAsia="zh-CN"/>
              </w:rPr>
              <w:t>下拉框</w:t>
            </w:r>
          </w:p>
        </w:tc>
        <w:tc>
          <w:tcPr>
            <w:tcW w:w="1247" w:type="dxa"/>
            <w:tcMar>
              <w:top w:w="80" w:type="dxa"/>
              <w:left w:w="100" w:type="dxa"/>
              <w:bottom w:w="80" w:type="dxa"/>
              <w:right w:w="100" w:type="dxa"/>
            </w:tcMar>
            <w:vAlign w:val="center"/>
          </w:tcPr>
          <w:p w14:paraId="422797E8">
            <w:pPr>
              <w:spacing w:after="0" w:line="276" w:lineRule="auto"/>
              <w:rPr>
                <w:rFonts w:hint="eastAsia" w:ascii="Arial" w:hAnsi="Arial"/>
                <w:sz w:val="19"/>
                <w:lang w:eastAsia="zh-CN"/>
              </w:rPr>
            </w:pPr>
            <w:r>
              <w:rPr>
                <w:rFonts w:ascii="Arial" w:hAnsi="Arial"/>
                <w:sz w:val="19"/>
                <w:lang w:eastAsia="zh-CN"/>
              </w:rPr>
              <w:t>是</w:t>
            </w:r>
          </w:p>
        </w:tc>
        <w:tc>
          <w:tcPr>
            <w:tcW w:w="2723" w:type="dxa"/>
            <w:tcMar>
              <w:top w:w="80" w:type="dxa"/>
              <w:left w:w="100" w:type="dxa"/>
              <w:bottom w:w="80" w:type="dxa"/>
              <w:right w:w="100" w:type="dxa"/>
            </w:tcMar>
            <w:vAlign w:val="center"/>
          </w:tcPr>
          <w:p w14:paraId="03FB789A">
            <w:pPr>
              <w:spacing w:after="0" w:line="276" w:lineRule="auto"/>
              <w:rPr>
                <w:rFonts w:hint="eastAsia" w:ascii="Arial" w:hAnsi="Arial"/>
                <w:sz w:val="19"/>
                <w:lang w:eastAsia="zh-CN"/>
              </w:rPr>
            </w:pPr>
            <w:r>
              <w:rPr>
                <w:rFonts w:hint="eastAsia" w:ascii="Arial" w:hAnsi="Arial"/>
                <w:sz w:val="19"/>
                <w:lang w:eastAsia="zh-CN"/>
              </w:rPr>
              <w:t>产品产量/其他(自定义)</w:t>
            </w:r>
          </w:p>
        </w:tc>
        <w:tc>
          <w:tcPr>
            <w:tcW w:w="2606" w:type="dxa"/>
            <w:tcMar>
              <w:top w:w="80" w:type="dxa"/>
              <w:left w:w="100" w:type="dxa"/>
              <w:bottom w:w="80" w:type="dxa"/>
              <w:right w:w="100" w:type="dxa"/>
            </w:tcMar>
            <w:vAlign w:val="center"/>
          </w:tcPr>
          <w:p w14:paraId="614E4CD6">
            <w:pPr>
              <w:spacing w:after="0" w:line="276" w:lineRule="auto"/>
              <w:rPr>
                <w:rFonts w:hint="eastAsia" w:ascii="Arial" w:hAnsi="Arial"/>
                <w:sz w:val="19"/>
                <w:lang w:eastAsia="zh-CN"/>
              </w:rPr>
            </w:pPr>
            <w:r>
              <w:rPr>
                <w:rFonts w:ascii="Arial" w:hAnsi="Arial"/>
                <w:sz w:val="19"/>
                <w:lang w:eastAsia="zh-CN"/>
              </w:rPr>
              <w:t>产品产量需关联产品主数据</w:t>
            </w:r>
          </w:p>
        </w:tc>
      </w:tr>
      <w:tr w14:paraId="3DEA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22D9FCA">
            <w:pPr>
              <w:spacing w:after="0" w:line="276" w:lineRule="auto"/>
              <w:rPr>
                <w:rFonts w:hint="eastAsia" w:ascii="Arial" w:hAnsi="Arial"/>
                <w:sz w:val="19"/>
                <w:lang w:eastAsia="zh-CN"/>
              </w:rPr>
            </w:pPr>
            <w:r>
              <w:rPr>
                <w:rFonts w:hint="eastAsia" w:ascii="Arial" w:hAnsi="Arial"/>
                <w:sz w:val="19"/>
                <w:lang w:eastAsia="zh-CN"/>
              </w:rPr>
              <w:t>产品</w:t>
            </w:r>
          </w:p>
        </w:tc>
        <w:tc>
          <w:tcPr>
            <w:tcW w:w="1701" w:type="dxa"/>
            <w:tcMar>
              <w:top w:w="80" w:type="dxa"/>
              <w:left w:w="100" w:type="dxa"/>
              <w:bottom w:w="80" w:type="dxa"/>
              <w:right w:w="100" w:type="dxa"/>
            </w:tcMar>
            <w:vAlign w:val="center"/>
          </w:tcPr>
          <w:p w14:paraId="7B57C66C">
            <w:pPr>
              <w:spacing w:after="0" w:line="276" w:lineRule="auto"/>
              <w:rPr>
                <w:rFonts w:hint="eastAsia" w:ascii="Arial" w:hAnsi="Arial"/>
                <w:sz w:val="19"/>
                <w:lang w:eastAsia="zh-CN"/>
              </w:rPr>
            </w:pPr>
            <w:r>
              <w:rPr>
                <w:rFonts w:ascii="Arial" w:hAnsi="Arial"/>
                <w:sz w:val="19"/>
                <w:lang w:eastAsia="zh-CN"/>
              </w:rPr>
              <w:t>下拉框</w:t>
            </w:r>
          </w:p>
        </w:tc>
        <w:tc>
          <w:tcPr>
            <w:tcW w:w="1247" w:type="dxa"/>
            <w:tcMar>
              <w:top w:w="80" w:type="dxa"/>
              <w:left w:w="100" w:type="dxa"/>
              <w:bottom w:w="80" w:type="dxa"/>
              <w:right w:w="100" w:type="dxa"/>
            </w:tcMar>
            <w:vAlign w:val="center"/>
          </w:tcPr>
          <w:p w14:paraId="7164065B">
            <w:pPr>
              <w:spacing w:after="0" w:line="276" w:lineRule="auto"/>
              <w:rPr>
                <w:rFonts w:hint="eastAsia" w:ascii="Arial" w:hAnsi="Arial"/>
                <w:sz w:val="19"/>
                <w:lang w:eastAsia="zh-CN"/>
              </w:rPr>
            </w:pPr>
            <w:r>
              <w:rPr>
                <w:rFonts w:hint="eastAsia" w:ascii="Arial" w:hAnsi="Arial"/>
                <w:sz w:val="19"/>
                <w:lang w:eastAsia="zh-CN"/>
              </w:rPr>
              <w:t>条件必填</w:t>
            </w:r>
          </w:p>
        </w:tc>
        <w:tc>
          <w:tcPr>
            <w:tcW w:w="2723" w:type="dxa"/>
            <w:tcMar>
              <w:top w:w="80" w:type="dxa"/>
              <w:left w:w="100" w:type="dxa"/>
              <w:bottom w:w="80" w:type="dxa"/>
              <w:right w:w="100" w:type="dxa"/>
            </w:tcMar>
            <w:vAlign w:val="center"/>
          </w:tcPr>
          <w:p w14:paraId="2554CB45">
            <w:pPr>
              <w:spacing w:after="0" w:line="276" w:lineRule="auto"/>
              <w:rPr>
                <w:rFonts w:hint="eastAsia" w:ascii="Arial" w:hAnsi="Arial"/>
                <w:sz w:val="19"/>
                <w:lang w:eastAsia="zh-CN"/>
              </w:rPr>
            </w:pPr>
            <w:r>
              <w:rPr>
                <w:rFonts w:ascii="Arial" w:hAnsi="Arial"/>
                <w:sz w:val="19"/>
                <w:lang w:eastAsia="zh-CN"/>
              </w:rPr>
              <w:t>已有产品/新增自定义产品</w:t>
            </w:r>
          </w:p>
        </w:tc>
        <w:tc>
          <w:tcPr>
            <w:tcW w:w="2606" w:type="dxa"/>
            <w:tcMar>
              <w:top w:w="80" w:type="dxa"/>
              <w:left w:w="100" w:type="dxa"/>
              <w:bottom w:w="80" w:type="dxa"/>
              <w:right w:w="100" w:type="dxa"/>
            </w:tcMar>
            <w:vAlign w:val="center"/>
          </w:tcPr>
          <w:p w14:paraId="4106D36F">
            <w:pPr>
              <w:spacing w:line="276" w:lineRule="auto"/>
              <w:rPr>
                <w:rFonts w:hint="eastAsia" w:ascii="Arial" w:hAnsi="Arial"/>
                <w:sz w:val="19"/>
                <w:lang w:eastAsia="zh-CN"/>
              </w:rPr>
            </w:pPr>
            <w:r>
              <w:rPr>
                <w:rFonts w:ascii="Arial" w:hAnsi="Arial"/>
                <w:sz w:val="19"/>
                <w:lang w:eastAsia="zh-CN"/>
              </w:rPr>
              <w:t>选择产品产量时必填</w:t>
            </w:r>
            <w:r>
              <w:rPr>
                <w:rFonts w:hint="eastAsia" w:ascii="Arial" w:hAnsi="Arial"/>
                <w:sz w:val="19"/>
                <w:lang w:eastAsia="zh-CN"/>
              </w:rPr>
              <w:t>，</w:t>
            </w:r>
            <w:r>
              <w:rPr>
                <w:rFonts w:ascii="Arial" w:hAnsi="Arial"/>
                <w:sz w:val="19"/>
                <w:lang w:eastAsia="zh-CN"/>
              </w:rPr>
              <w:t>同一产品同一年度须遵循企业汇总口径与用能单元拆分口径互斥规则。</w:t>
            </w:r>
          </w:p>
        </w:tc>
      </w:tr>
      <w:tr w14:paraId="0445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58F80394">
            <w:pPr>
              <w:spacing w:after="0" w:line="276" w:lineRule="auto"/>
              <w:rPr>
                <w:rFonts w:hint="eastAsia" w:ascii="Arial" w:hAnsi="Arial"/>
                <w:sz w:val="19"/>
                <w:lang w:eastAsia="zh-CN"/>
              </w:rPr>
            </w:pPr>
            <w:r>
              <w:rPr>
                <w:rFonts w:ascii="Arial" w:hAnsi="Arial"/>
                <w:sz w:val="19"/>
                <w:lang w:eastAsia="zh-CN"/>
              </w:rPr>
              <w:t>自定义产品名称</w:t>
            </w:r>
          </w:p>
        </w:tc>
        <w:tc>
          <w:tcPr>
            <w:tcW w:w="1701" w:type="dxa"/>
            <w:tcMar>
              <w:top w:w="80" w:type="dxa"/>
              <w:left w:w="100" w:type="dxa"/>
              <w:bottom w:w="80" w:type="dxa"/>
              <w:right w:w="100" w:type="dxa"/>
            </w:tcMar>
            <w:vAlign w:val="center"/>
          </w:tcPr>
          <w:p w14:paraId="3DAE1E15">
            <w:pPr>
              <w:spacing w:after="0" w:line="276" w:lineRule="auto"/>
              <w:rPr>
                <w:rFonts w:hint="eastAsia" w:ascii="Arial" w:hAnsi="Arial"/>
                <w:sz w:val="19"/>
                <w:lang w:eastAsia="zh-CN"/>
              </w:rPr>
            </w:pPr>
            <w:r>
              <w:rPr>
                <w:rFonts w:ascii="Arial" w:hAnsi="Arial"/>
                <w:sz w:val="19"/>
                <w:lang w:eastAsia="zh-CN"/>
              </w:rPr>
              <w:t>文本框</w:t>
            </w:r>
          </w:p>
        </w:tc>
        <w:tc>
          <w:tcPr>
            <w:tcW w:w="1247" w:type="dxa"/>
            <w:tcMar>
              <w:top w:w="80" w:type="dxa"/>
              <w:left w:w="100" w:type="dxa"/>
              <w:bottom w:w="80" w:type="dxa"/>
              <w:right w:w="100" w:type="dxa"/>
            </w:tcMar>
            <w:vAlign w:val="center"/>
          </w:tcPr>
          <w:p w14:paraId="5BC4D2E2">
            <w:pPr>
              <w:spacing w:after="0" w:line="276" w:lineRule="auto"/>
              <w:rPr>
                <w:rFonts w:hint="eastAsia" w:ascii="Arial" w:hAnsi="Arial"/>
                <w:sz w:val="19"/>
                <w:lang w:eastAsia="zh-CN"/>
              </w:rPr>
            </w:pPr>
            <w:r>
              <w:rPr>
                <w:rFonts w:hint="eastAsia" w:ascii="Arial" w:hAnsi="Arial"/>
                <w:sz w:val="19"/>
                <w:lang w:eastAsia="zh-CN"/>
              </w:rPr>
              <w:t>条件必填</w:t>
            </w:r>
          </w:p>
        </w:tc>
        <w:tc>
          <w:tcPr>
            <w:tcW w:w="2723" w:type="dxa"/>
            <w:tcMar>
              <w:top w:w="80" w:type="dxa"/>
              <w:left w:w="100" w:type="dxa"/>
              <w:bottom w:w="80" w:type="dxa"/>
              <w:right w:w="100" w:type="dxa"/>
            </w:tcMar>
            <w:vAlign w:val="center"/>
          </w:tcPr>
          <w:p w14:paraId="28DB1E57">
            <w:pPr>
              <w:spacing w:after="0" w:line="276" w:lineRule="auto"/>
              <w:rPr>
                <w:rFonts w:hint="eastAsia" w:ascii="Arial" w:hAnsi="Arial"/>
                <w:sz w:val="19"/>
                <w:lang w:eastAsia="zh-CN"/>
              </w:rPr>
            </w:pPr>
            <w:r>
              <w:rPr>
                <w:rFonts w:ascii="Arial" w:hAnsi="Arial"/>
                <w:sz w:val="19"/>
                <w:lang w:eastAsia="zh-CN"/>
              </w:rPr>
              <w:t>1-100字符</w:t>
            </w:r>
          </w:p>
        </w:tc>
        <w:tc>
          <w:tcPr>
            <w:tcW w:w="2606" w:type="dxa"/>
            <w:tcMar>
              <w:top w:w="80" w:type="dxa"/>
              <w:left w:w="100" w:type="dxa"/>
              <w:bottom w:w="80" w:type="dxa"/>
              <w:right w:w="100" w:type="dxa"/>
            </w:tcMar>
            <w:vAlign w:val="center"/>
          </w:tcPr>
          <w:p w14:paraId="7927BB34">
            <w:pPr>
              <w:spacing w:after="0" w:line="276" w:lineRule="auto"/>
              <w:rPr>
                <w:rFonts w:hint="eastAsia" w:ascii="Arial" w:hAnsi="Arial"/>
                <w:sz w:val="19"/>
                <w:lang w:eastAsia="zh-CN"/>
              </w:rPr>
            </w:pPr>
            <w:r>
              <w:rPr>
                <w:rFonts w:ascii="Arial" w:hAnsi="Arial"/>
                <w:sz w:val="19"/>
                <w:lang w:eastAsia="zh-CN"/>
              </w:rPr>
              <w:t>选择“新增自定义产品”时填写</w:t>
            </w:r>
          </w:p>
        </w:tc>
      </w:tr>
      <w:tr w14:paraId="56BB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3964A29">
            <w:pPr>
              <w:spacing w:after="0" w:line="276" w:lineRule="auto"/>
              <w:rPr>
                <w:rFonts w:hint="eastAsia" w:ascii="Arial" w:hAnsi="Arial"/>
                <w:sz w:val="19"/>
                <w:lang w:eastAsia="zh-CN"/>
              </w:rPr>
            </w:pPr>
            <w:r>
              <w:rPr>
                <w:rFonts w:hint="eastAsia" w:ascii="Arial" w:hAnsi="Arial"/>
                <w:sz w:val="19"/>
                <w:lang w:eastAsia="zh-CN"/>
              </w:rPr>
              <w:t>归属层级</w:t>
            </w:r>
          </w:p>
        </w:tc>
        <w:tc>
          <w:tcPr>
            <w:tcW w:w="1701" w:type="dxa"/>
            <w:tcMar>
              <w:top w:w="80" w:type="dxa"/>
              <w:left w:w="100" w:type="dxa"/>
              <w:bottom w:w="80" w:type="dxa"/>
              <w:right w:w="100" w:type="dxa"/>
            </w:tcMar>
            <w:vAlign w:val="center"/>
          </w:tcPr>
          <w:p w14:paraId="37A7B44D">
            <w:pPr>
              <w:spacing w:after="0" w:line="276" w:lineRule="auto"/>
              <w:rPr>
                <w:rFonts w:hint="eastAsia" w:ascii="Arial" w:hAnsi="Arial"/>
                <w:sz w:val="19"/>
                <w:lang w:eastAsia="zh-CN"/>
              </w:rPr>
            </w:pPr>
            <w:r>
              <w:rPr>
                <w:rFonts w:ascii="Arial" w:hAnsi="Arial"/>
                <w:sz w:val="19"/>
                <w:lang w:eastAsia="zh-CN"/>
              </w:rPr>
              <w:t>下拉框/只读字段</w:t>
            </w:r>
          </w:p>
        </w:tc>
        <w:tc>
          <w:tcPr>
            <w:tcW w:w="1247" w:type="dxa"/>
            <w:tcMar>
              <w:top w:w="80" w:type="dxa"/>
              <w:left w:w="100" w:type="dxa"/>
              <w:bottom w:w="80" w:type="dxa"/>
              <w:right w:w="100" w:type="dxa"/>
            </w:tcMar>
            <w:vAlign w:val="center"/>
          </w:tcPr>
          <w:p w14:paraId="37BCCAA9">
            <w:pPr>
              <w:spacing w:after="0" w:line="276" w:lineRule="auto"/>
              <w:rPr>
                <w:rFonts w:hint="eastAsia" w:ascii="Arial" w:hAnsi="Arial"/>
                <w:sz w:val="19"/>
                <w:lang w:eastAsia="zh-CN"/>
              </w:rPr>
            </w:pPr>
            <w:r>
              <w:rPr>
                <w:rFonts w:ascii="Arial" w:hAnsi="Arial"/>
                <w:sz w:val="19"/>
                <w:lang w:eastAsia="zh-CN"/>
              </w:rPr>
              <w:t>是</w:t>
            </w:r>
          </w:p>
        </w:tc>
        <w:tc>
          <w:tcPr>
            <w:tcW w:w="2723" w:type="dxa"/>
            <w:tcMar>
              <w:top w:w="80" w:type="dxa"/>
              <w:left w:w="100" w:type="dxa"/>
              <w:bottom w:w="80" w:type="dxa"/>
              <w:right w:w="100" w:type="dxa"/>
            </w:tcMar>
            <w:vAlign w:val="center"/>
          </w:tcPr>
          <w:p w14:paraId="60B78351">
            <w:pPr>
              <w:spacing w:after="0" w:line="276" w:lineRule="auto"/>
              <w:rPr>
                <w:rFonts w:hint="eastAsia" w:ascii="Arial" w:hAnsi="Arial"/>
                <w:sz w:val="19"/>
                <w:lang w:eastAsia="zh-CN"/>
              </w:rPr>
            </w:pPr>
            <w:r>
              <w:rPr>
                <w:rFonts w:ascii="Arial" w:hAnsi="Arial"/>
                <w:sz w:val="19"/>
                <w:lang w:eastAsia="zh-CN"/>
              </w:rPr>
              <w:t>企业/一级用能单元/二级用能单元</w:t>
            </w:r>
          </w:p>
        </w:tc>
        <w:tc>
          <w:tcPr>
            <w:tcW w:w="2606" w:type="dxa"/>
            <w:tcMar>
              <w:top w:w="80" w:type="dxa"/>
              <w:left w:w="100" w:type="dxa"/>
              <w:bottom w:w="80" w:type="dxa"/>
              <w:right w:w="100" w:type="dxa"/>
            </w:tcMar>
            <w:vAlign w:val="center"/>
          </w:tcPr>
          <w:p w14:paraId="7B35B707">
            <w:pPr>
              <w:spacing w:after="0" w:line="276" w:lineRule="auto"/>
              <w:rPr>
                <w:rFonts w:hint="eastAsia" w:ascii="Arial" w:hAnsi="Arial"/>
                <w:sz w:val="19"/>
                <w:lang w:eastAsia="zh-CN"/>
              </w:rPr>
            </w:pPr>
            <w:r>
              <w:rPr>
                <w:rFonts w:ascii="Arial" w:hAnsi="Arial"/>
                <w:sz w:val="19"/>
                <w:lang w:eastAsia="zh-CN"/>
              </w:rPr>
              <w:t>从具体层级页签新增时自动带入并锁定；企业、一级和二级用能单元均可维护产品产量。</w:t>
            </w:r>
          </w:p>
        </w:tc>
      </w:tr>
      <w:tr w14:paraId="162B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73B817AE">
            <w:pPr>
              <w:spacing w:after="0" w:line="276" w:lineRule="auto"/>
              <w:rPr>
                <w:rFonts w:hint="eastAsia" w:ascii="Arial" w:hAnsi="Arial"/>
                <w:sz w:val="19"/>
                <w:lang w:eastAsia="zh-CN"/>
              </w:rPr>
            </w:pPr>
            <w:r>
              <w:rPr>
                <w:rFonts w:ascii="Arial" w:hAnsi="Arial"/>
                <w:sz w:val="19"/>
                <w:lang w:eastAsia="zh-CN"/>
              </w:rPr>
              <w:t>所属一级用能单元</w:t>
            </w:r>
          </w:p>
        </w:tc>
        <w:tc>
          <w:tcPr>
            <w:tcW w:w="1701" w:type="dxa"/>
            <w:tcMar>
              <w:top w:w="80" w:type="dxa"/>
              <w:left w:w="100" w:type="dxa"/>
              <w:bottom w:w="80" w:type="dxa"/>
              <w:right w:w="100" w:type="dxa"/>
            </w:tcMar>
            <w:vAlign w:val="center"/>
          </w:tcPr>
          <w:p w14:paraId="78715EC0">
            <w:pPr>
              <w:spacing w:after="0" w:line="276" w:lineRule="auto"/>
              <w:rPr>
                <w:rFonts w:hint="eastAsia" w:ascii="Arial" w:hAnsi="Arial"/>
                <w:sz w:val="19"/>
                <w:lang w:eastAsia="zh-CN"/>
              </w:rPr>
            </w:pPr>
            <w:r>
              <w:rPr>
                <w:rFonts w:ascii="Arial" w:hAnsi="Arial"/>
                <w:sz w:val="19"/>
                <w:lang w:eastAsia="zh-CN"/>
              </w:rPr>
              <w:t>下拉框</w:t>
            </w:r>
          </w:p>
        </w:tc>
        <w:tc>
          <w:tcPr>
            <w:tcW w:w="1247" w:type="dxa"/>
            <w:tcMar>
              <w:top w:w="80" w:type="dxa"/>
              <w:left w:w="100" w:type="dxa"/>
              <w:bottom w:w="80" w:type="dxa"/>
              <w:right w:w="100" w:type="dxa"/>
            </w:tcMar>
            <w:vAlign w:val="center"/>
          </w:tcPr>
          <w:p w14:paraId="304CE55C">
            <w:pPr>
              <w:spacing w:after="0" w:line="276" w:lineRule="auto"/>
              <w:rPr>
                <w:rFonts w:hint="eastAsia" w:ascii="Arial" w:hAnsi="Arial"/>
                <w:sz w:val="19"/>
                <w:lang w:eastAsia="zh-CN"/>
              </w:rPr>
            </w:pPr>
            <w:r>
              <w:rPr>
                <w:rFonts w:hint="eastAsia" w:ascii="Arial" w:hAnsi="Arial"/>
                <w:sz w:val="19"/>
                <w:lang w:eastAsia="zh-CN"/>
              </w:rPr>
              <w:t>条件必填</w:t>
            </w:r>
          </w:p>
        </w:tc>
        <w:tc>
          <w:tcPr>
            <w:tcW w:w="2723" w:type="dxa"/>
            <w:tcMar>
              <w:top w:w="80" w:type="dxa"/>
              <w:left w:w="100" w:type="dxa"/>
              <w:bottom w:w="80" w:type="dxa"/>
              <w:right w:w="100" w:type="dxa"/>
            </w:tcMar>
            <w:vAlign w:val="center"/>
          </w:tcPr>
          <w:p w14:paraId="1107CCC5">
            <w:pPr>
              <w:spacing w:after="0" w:line="276" w:lineRule="auto"/>
              <w:rPr>
                <w:rFonts w:hint="eastAsia" w:ascii="Arial" w:hAnsi="Arial"/>
                <w:sz w:val="19"/>
                <w:lang w:eastAsia="zh-CN"/>
              </w:rPr>
            </w:pPr>
            <w:r>
              <w:rPr>
                <w:rFonts w:ascii="Arial" w:hAnsi="Arial"/>
                <w:sz w:val="19"/>
                <w:lang w:eastAsia="zh-CN"/>
              </w:rPr>
              <w:t>已有一级用能单元</w:t>
            </w:r>
          </w:p>
        </w:tc>
        <w:tc>
          <w:tcPr>
            <w:tcW w:w="2606" w:type="dxa"/>
            <w:tcMar>
              <w:top w:w="80" w:type="dxa"/>
              <w:left w:w="100" w:type="dxa"/>
              <w:bottom w:w="80" w:type="dxa"/>
              <w:right w:w="100" w:type="dxa"/>
            </w:tcMar>
            <w:vAlign w:val="center"/>
          </w:tcPr>
          <w:p w14:paraId="73476CF1">
            <w:pPr>
              <w:spacing w:after="0" w:line="276" w:lineRule="auto"/>
              <w:rPr>
                <w:rFonts w:hint="eastAsia" w:ascii="Arial" w:hAnsi="Arial"/>
                <w:sz w:val="19"/>
                <w:lang w:eastAsia="zh-CN"/>
              </w:rPr>
            </w:pPr>
            <w:r>
              <w:rPr>
                <w:rFonts w:ascii="Arial" w:hAnsi="Arial"/>
                <w:sz w:val="19"/>
                <w:lang w:eastAsia="zh-CN"/>
              </w:rPr>
              <w:t>二级层级时必填</w:t>
            </w:r>
          </w:p>
        </w:tc>
      </w:tr>
      <w:tr w14:paraId="402A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85C1980">
            <w:pPr>
              <w:spacing w:after="0" w:line="276" w:lineRule="auto"/>
              <w:rPr>
                <w:rFonts w:ascii="Arial" w:hAnsi="Arial"/>
                <w:sz w:val="19"/>
                <w:lang w:eastAsia="zh-CN"/>
              </w:rPr>
            </w:pPr>
            <w:r>
              <w:rPr>
                <w:rFonts w:ascii="Arial" w:hAnsi="Arial"/>
                <w:sz w:val="19"/>
                <w:lang w:eastAsia="zh-CN"/>
              </w:rPr>
              <w:t>归属范围</w:t>
            </w:r>
          </w:p>
        </w:tc>
        <w:tc>
          <w:tcPr>
            <w:tcW w:w="1701" w:type="dxa"/>
            <w:tcMar>
              <w:top w:w="80" w:type="dxa"/>
              <w:left w:w="100" w:type="dxa"/>
              <w:bottom w:w="80" w:type="dxa"/>
              <w:right w:w="100" w:type="dxa"/>
            </w:tcMar>
            <w:vAlign w:val="center"/>
          </w:tcPr>
          <w:p w14:paraId="504AFA32">
            <w:pPr>
              <w:spacing w:after="0" w:line="276" w:lineRule="auto"/>
              <w:rPr>
                <w:rFonts w:ascii="Arial" w:hAnsi="Arial"/>
                <w:sz w:val="19"/>
                <w:lang w:eastAsia="zh-CN"/>
              </w:rPr>
            </w:pPr>
            <w:r>
              <w:rPr>
                <w:rFonts w:ascii="Arial" w:hAnsi="Arial"/>
                <w:sz w:val="19"/>
                <w:lang w:eastAsia="zh-CN"/>
              </w:rPr>
              <w:t>下拉框/只读字段</w:t>
            </w:r>
          </w:p>
        </w:tc>
        <w:tc>
          <w:tcPr>
            <w:tcW w:w="1247" w:type="dxa"/>
            <w:tcMar>
              <w:top w:w="80" w:type="dxa"/>
              <w:left w:w="100" w:type="dxa"/>
              <w:bottom w:w="80" w:type="dxa"/>
              <w:right w:w="100" w:type="dxa"/>
            </w:tcMar>
            <w:vAlign w:val="center"/>
          </w:tcPr>
          <w:p w14:paraId="676D40EE">
            <w:pPr>
              <w:spacing w:after="0" w:line="276" w:lineRule="auto"/>
              <w:rPr>
                <w:rFonts w:ascii="Arial" w:hAnsi="Arial"/>
                <w:sz w:val="19"/>
                <w:lang w:eastAsia="zh-CN"/>
              </w:rPr>
            </w:pPr>
            <w:r>
              <w:rPr>
                <w:rFonts w:hint="eastAsia" w:ascii="Arial" w:hAnsi="Arial"/>
                <w:sz w:val="19"/>
                <w:lang w:eastAsia="zh-CN"/>
              </w:rPr>
              <w:t>条件必填</w:t>
            </w:r>
          </w:p>
        </w:tc>
        <w:tc>
          <w:tcPr>
            <w:tcW w:w="2723" w:type="dxa"/>
            <w:tcMar>
              <w:top w:w="80" w:type="dxa"/>
              <w:left w:w="100" w:type="dxa"/>
              <w:bottom w:w="80" w:type="dxa"/>
              <w:right w:w="100" w:type="dxa"/>
            </w:tcMar>
            <w:vAlign w:val="center"/>
          </w:tcPr>
          <w:p w14:paraId="6560D276">
            <w:pPr>
              <w:spacing w:after="0" w:line="276" w:lineRule="auto"/>
              <w:rPr>
                <w:rFonts w:ascii="Arial" w:hAnsi="Arial"/>
                <w:sz w:val="19"/>
                <w:lang w:eastAsia="zh-CN"/>
              </w:rPr>
            </w:pPr>
            <w:r>
              <w:rPr>
                <w:rFonts w:ascii="Arial" w:hAnsi="Arial"/>
                <w:sz w:val="19"/>
                <w:lang w:eastAsia="zh-CN"/>
              </w:rPr>
              <w:t>全厂或已有用能单元</w:t>
            </w:r>
          </w:p>
        </w:tc>
        <w:tc>
          <w:tcPr>
            <w:tcW w:w="2606" w:type="dxa"/>
            <w:tcMar>
              <w:top w:w="80" w:type="dxa"/>
              <w:left w:w="100" w:type="dxa"/>
              <w:bottom w:w="80" w:type="dxa"/>
              <w:right w:w="100" w:type="dxa"/>
            </w:tcMar>
            <w:vAlign w:val="center"/>
          </w:tcPr>
          <w:p w14:paraId="4E76D734">
            <w:pPr>
              <w:spacing w:after="0" w:line="276" w:lineRule="auto"/>
              <w:rPr>
                <w:rFonts w:hint="eastAsia" w:ascii="Arial" w:hAnsi="Arial"/>
                <w:sz w:val="19"/>
                <w:lang w:eastAsia="zh-CN"/>
              </w:rPr>
            </w:pPr>
            <w:r>
              <w:rPr>
                <w:rFonts w:ascii="Arial" w:hAnsi="Arial"/>
                <w:sz w:val="19"/>
                <w:lang w:eastAsia="zh-CN"/>
              </w:rPr>
              <w:t>企业层级固定为全厂</w:t>
            </w:r>
          </w:p>
        </w:tc>
      </w:tr>
      <w:tr w14:paraId="63E1D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413B6F6D">
            <w:pPr>
              <w:spacing w:after="0" w:line="276" w:lineRule="auto"/>
              <w:rPr>
                <w:rFonts w:ascii="Arial" w:hAnsi="Arial"/>
                <w:sz w:val="19"/>
                <w:lang w:eastAsia="zh-CN"/>
              </w:rPr>
            </w:pPr>
            <w:r>
              <w:rPr>
                <w:rFonts w:ascii="Arial" w:hAnsi="Arial"/>
                <w:sz w:val="19"/>
                <w:lang w:eastAsia="zh-CN"/>
              </w:rPr>
              <w:t>计量单位</w:t>
            </w:r>
          </w:p>
        </w:tc>
        <w:tc>
          <w:tcPr>
            <w:tcW w:w="1701" w:type="dxa"/>
            <w:tcMar>
              <w:top w:w="80" w:type="dxa"/>
              <w:left w:w="100" w:type="dxa"/>
              <w:bottom w:w="80" w:type="dxa"/>
              <w:right w:w="100" w:type="dxa"/>
            </w:tcMar>
            <w:vAlign w:val="center"/>
          </w:tcPr>
          <w:p w14:paraId="202E8D4E">
            <w:pPr>
              <w:spacing w:after="0" w:line="276" w:lineRule="auto"/>
              <w:rPr>
                <w:rFonts w:ascii="Arial" w:hAnsi="Arial"/>
                <w:sz w:val="19"/>
                <w:lang w:eastAsia="zh-CN"/>
              </w:rPr>
            </w:pPr>
            <w:r>
              <w:rPr>
                <w:rFonts w:ascii="Arial" w:hAnsi="Arial"/>
                <w:sz w:val="19"/>
                <w:lang w:eastAsia="zh-CN"/>
              </w:rPr>
              <w:t>输入框/只读字段</w:t>
            </w:r>
          </w:p>
        </w:tc>
        <w:tc>
          <w:tcPr>
            <w:tcW w:w="1247" w:type="dxa"/>
            <w:tcMar>
              <w:top w:w="80" w:type="dxa"/>
              <w:left w:w="100" w:type="dxa"/>
              <w:bottom w:w="80" w:type="dxa"/>
              <w:right w:w="100" w:type="dxa"/>
            </w:tcMar>
            <w:vAlign w:val="center"/>
          </w:tcPr>
          <w:p w14:paraId="34EFA19C">
            <w:pPr>
              <w:spacing w:after="0" w:line="276" w:lineRule="auto"/>
              <w:rPr>
                <w:rFonts w:ascii="Arial" w:hAnsi="Arial"/>
                <w:sz w:val="19"/>
                <w:lang w:eastAsia="zh-CN"/>
              </w:rPr>
            </w:pPr>
            <w:r>
              <w:rPr>
                <w:rFonts w:hint="eastAsia" w:ascii="Arial" w:hAnsi="Arial"/>
                <w:sz w:val="19"/>
                <w:lang w:eastAsia="zh-CN"/>
              </w:rPr>
              <w:t>是</w:t>
            </w:r>
          </w:p>
        </w:tc>
        <w:tc>
          <w:tcPr>
            <w:tcW w:w="2723" w:type="dxa"/>
            <w:tcMar>
              <w:top w:w="80" w:type="dxa"/>
              <w:left w:w="100" w:type="dxa"/>
              <w:bottom w:w="80" w:type="dxa"/>
              <w:right w:w="100" w:type="dxa"/>
            </w:tcMar>
            <w:vAlign w:val="center"/>
          </w:tcPr>
          <w:p w14:paraId="6817A0F5">
            <w:pPr>
              <w:spacing w:after="0" w:line="276" w:lineRule="auto"/>
              <w:rPr>
                <w:rFonts w:ascii="Arial" w:hAnsi="Arial"/>
                <w:sz w:val="19"/>
                <w:lang w:eastAsia="zh-CN"/>
              </w:rPr>
            </w:pPr>
            <w:r>
              <w:rPr>
                <w:rFonts w:ascii="Arial" w:hAnsi="Arial"/>
                <w:sz w:val="19"/>
                <w:lang w:eastAsia="zh-CN"/>
              </w:rPr>
              <w:t>产品主数据单位或自定义单位</w:t>
            </w:r>
          </w:p>
        </w:tc>
        <w:tc>
          <w:tcPr>
            <w:tcW w:w="2606" w:type="dxa"/>
            <w:tcMar>
              <w:top w:w="80" w:type="dxa"/>
              <w:left w:w="100" w:type="dxa"/>
              <w:bottom w:w="80" w:type="dxa"/>
              <w:right w:w="100" w:type="dxa"/>
            </w:tcMar>
            <w:vAlign w:val="center"/>
          </w:tcPr>
          <w:p w14:paraId="6D86B530">
            <w:pPr>
              <w:spacing w:after="0" w:line="276" w:lineRule="auto"/>
              <w:rPr>
                <w:rFonts w:hint="eastAsia" w:ascii="Arial" w:hAnsi="Arial"/>
                <w:sz w:val="19"/>
                <w:lang w:eastAsia="zh-CN"/>
              </w:rPr>
            </w:pPr>
            <w:r>
              <w:rPr>
                <w:rFonts w:ascii="Arial" w:hAnsi="Arial"/>
                <w:sz w:val="19"/>
                <w:lang w:eastAsia="zh-CN"/>
              </w:rPr>
              <w:t>选择已有产品时自动带出</w:t>
            </w:r>
          </w:p>
        </w:tc>
      </w:tr>
      <w:tr w14:paraId="5E924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01AF96B5">
            <w:pPr>
              <w:spacing w:after="0" w:line="276" w:lineRule="auto"/>
              <w:rPr>
                <w:rFonts w:ascii="Arial" w:hAnsi="Arial"/>
                <w:sz w:val="19"/>
                <w:lang w:eastAsia="zh-CN"/>
              </w:rPr>
            </w:pPr>
            <w:r>
              <w:rPr>
                <w:rFonts w:hint="eastAsia" w:ascii="Arial" w:hAnsi="Arial"/>
                <w:sz w:val="19"/>
                <w:lang w:eastAsia="zh-CN"/>
              </w:rPr>
              <w:t>数据年度</w:t>
            </w:r>
          </w:p>
        </w:tc>
        <w:tc>
          <w:tcPr>
            <w:tcW w:w="1701" w:type="dxa"/>
            <w:tcMar>
              <w:top w:w="80" w:type="dxa"/>
              <w:left w:w="100" w:type="dxa"/>
              <w:bottom w:w="80" w:type="dxa"/>
              <w:right w:w="100" w:type="dxa"/>
            </w:tcMar>
            <w:vAlign w:val="center"/>
          </w:tcPr>
          <w:p w14:paraId="4835422B">
            <w:pPr>
              <w:spacing w:after="0" w:line="276" w:lineRule="auto"/>
              <w:rPr>
                <w:rFonts w:ascii="Arial" w:hAnsi="Arial"/>
                <w:sz w:val="19"/>
                <w:lang w:eastAsia="zh-CN"/>
              </w:rPr>
            </w:pPr>
            <w:r>
              <w:rPr>
                <w:rFonts w:hint="eastAsia" w:ascii="Arial" w:hAnsi="Arial"/>
                <w:sz w:val="19"/>
                <w:lang w:eastAsia="zh-CN"/>
              </w:rPr>
              <w:t>系统只读字段</w:t>
            </w:r>
          </w:p>
        </w:tc>
        <w:tc>
          <w:tcPr>
            <w:tcW w:w="1247" w:type="dxa"/>
            <w:tcMar>
              <w:top w:w="80" w:type="dxa"/>
              <w:left w:w="100" w:type="dxa"/>
              <w:bottom w:w="80" w:type="dxa"/>
              <w:right w:w="100" w:type="dxa"/>
            </w:tcMar>
            <w:vAlign w:val="center"/>
          </w:tcPr>
          <w:p w14:paraId="3E38501A">
            <w:pPr>
              <w:spacing w:after="0" w:line="276" w:lineRule="auto"/>
              <w:rPr>
                <w:rFonts w:hint="eastAsia" w:ascii="Arial" w:hAnsi="Arial"/>
                <w:sz w:val="19"/>
                <w:lang w:eastAsia="zh-CN"/>
              </w:rPr>
            </w:pPr>
            <w:r>
              <w:rPr>
                <w:rFonts w:hint="eastAsia" w:ascii="Arial" w:hAnsi="Arial"/>
                <w:sz w:val="19"/>
                <w:lang w:eastAsia="zh-CN"/>
              </w:rPr>
              <w:t>是</w:t>
            </w:r>
          </w:p>
        </w:tc>
        <w:tc>
          <w:tcPr>
            <w:tcW w:w="2723" w:type="dxa"/>
            <w:tcMar>
              <w:top w:w="80" w:type="dxa"/>
              <w:left w:w="100" w:type="dxa"/>
              <w:bottom w:w="80" w:type="dxa"/>
              <w:right w:w="100" w:type="dxa"/>
            </w:tcMar>
            <w:vAlign w:val="center"/>
          </w:tcPr>
          <w:p w14:paraId="1165D62E">
            <w:pPr>
              <w:spacing w:after="0" w:line="276" w:lineRule="auto"/>
              <w:rPr>
                <w:rFonts w:ascii="Arial" w:hAnsi="Arial"/>
                <w:sz w:val="19"/>
                <w:lang w:eastAsia="zh-CN"/>
              </w:rPr>
            </w:pPr>
            <w:r>
              <w:rPr>
                <w:rFonts w:hint="eastAsia" w:ascii="Arial" w:hAnsi="Arial"/>
                <w:sz w:val="19"/>
                <w:lang w:eastAsia="zh-CN"/>
              </w:rPr>
              <w:t>当前查询年度</w:t>
            </w:r>
          </w:p>
        </w:tc>
        <w:tc>
          <w:tcPr>
            <w:tcW w:w="2606" w:type="dxa"/>
            <w:tcMar>
              <w:top w:w="80" w:type="dxa"/>
              <w:left w:w="100" w:type="dxa"/>
              <w:bottom w:w="80" w:type="dxa"/>
              <w:right w:w="100" w:type="dxa"/>
            </w:tcMar>
            <w:vAlign w:val="center"/>
          </w:tcPr>
          <w:p w14:paraId="0AD6694C">
            <w:pPr>
              <w:spacing w:after="0" w:line="240" w:lineRule="auto"/>
              <w:rPr>
                <w:rFonts w:hint="eastAsia" w:cs="宋体"/>
                <w:sz w:val="24"/>
                <w:szCs w:val="24"/>
                <w:lang w:eastAsia="zh-CN"/>
              </w:rPr>
            </w:pPr>
            <w:r>
              <w:rPr>
                <w:lang w:eastAsia="zh-CN"/>
              </w:rPr>
              <w:t>新增时自动带入当前查询年度；编辑时保留原记录年度</w:t>
            </w:r>
          </w:p>
        </w:tc>
      </w:tr>
      <w:tr w14:paraId="6C1C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6A40DC20">
            <w:pPr>
              <w:spacing w:after="0" w:line="276" w:lineRule="auto"/>
              <w:rPr>
                <w:rFonts w:ascii="Arial" w:hAnsi="Arial"/>
                <w:sz w:val="19"/>
                <w:lang w:eastAsia="zh-CN"/>
              </w:rPr>
            </w:pPr>
            <w:r>
              <w:rPr>
                <w:rFonts w:ascii="Arial" w:hAnsi="Arial"/>
                <w:sz w:val="19"/>
                <w:lang w:eastAsia="zh-CN"/>
              </w:rPr>
              <w:t>月度值</w:t>
            </w:r>
          </w:p>
        </w:tc>
        <w:tc>
          <w:tcPr>
            <w:tcW w:w="1701" w:type="dxa"/>
            <w:tcMar>
              <w:top w:w="80" w:type="dxa"/>
              <w:left w:w="100" w:type="dxa"/>
              <w:bottom w:w="80" w:type="dxa"/>
              <w:right w:w="100" w:type="dxa"/>
            </w:tcMar>
            <w:vAlign w:val="center"/>
          </w:tcPr>
          <w:p w14:paraId="55499B94">
            <w:pPr>
              <w:spacing w:after="0" w:line="276" w:lineRule="auto"/>
              <w:rPr>
                <w:rFonts w:ascii="Arial" w:hAnsi="Arial"/>
                <w:sz w:val="19"/>
                <w:lang w:eastAsia="zh-CN"/>
              </w:rPr>
            </w:pPr>
            <w:r>
              <w:rPr>
                <w:rFonts w:hint="eastAsia" w:ascii="Arial" w:hAnsi="Arial"/>
                <w:sz w:val="19"/>
                <w:lang w:eastAsia="zh-CN"/>
              </w:rPr>
              <w:t>数字输入</w:t>
            </w:r>
          </w:p>
        </w:tc>
        <w:tc>
          <w:tcPr>
            <w:tcW w:w="1247" w:type="dxa"/>
            <w:tcMar>
              <w:top w:w="80" w:type="dxa"/>
              <w:left w:w="100" w:type="dxa"/>
              <w:bottom w:w="80" w:type="dxa"/>
              <w:right w:w="100" w:type="dxa"/>
            </w:tcMar>
            <w:vAlign w:val="center"/>
          </w:tcPr>
          <w:p w14:paraId="03E26273">
            <w:pPr>
              <w:spacing w:after="0" w:line="276" w:lineRule="auto"/>
              <w:rPr>
                <w:rFonts w:ascii="Arial" w:hAnsi="Arial"/>
                <w:sz w:val="19"/>
                <w:lang w:eastAsia="zh-CN"/>
              </w:rPr>
            </w:pPr>
            <w:r>
              <w:rPr>
                <w:rFonts w:hint="eastAsia" w:ascii="Arial" w:hAnsi="Arial"/>
                <w:sz w:val="19"/>
                <w:lang w:eastAsia="zh-CN"/>
              </w:rPr>
              <w:t>是</w:t>
            </w:r>
          </w:p>
        </w:tc>
        <w:tc>
          <w:tcPr>
            <w:tcW w:w="2723" w:type="dxa"/>
            <w:tcMar>
              <w:top w:w="80" w:type="dxa"/>
              <w:left w:w="100" w:type="dxa"/>
              <w:bottom w:w="80" w:type="dxa"/>
              <w:right w:w="100" w:type="dxa"/>
            </w:tcMar>
            <w:vAlign w:val="center"/>
          </w:tcPr>
          <w:p w14:paraId="1EE7758D">
            <w:pPr>
              <w:spacing w:after="0" w:line="276" w:lineRule="auto"/>
              <w:rPr>
                <w:rFonts w:ascii="Arial" w:hAnsi="Arial"/>
                <w:sz w:val="19"/>
                <w:lang w:eastAsia="zh-CN"/>
              </w:rPr>
            </w:pPr>
            <w:r>
              <w:rPr>
                <w:rFonts w:ascii="Arial" w:hAnsi="Arial"/>
                <w:sz w:val="19"/>
                <w:lang w:eastAsia="zh-CN"/>
              </w:rPr>
              <w:t>1—12月，大于或等于0</w:t>
            </w:r>
          </w:p>
        </w:tc>
        <w:tc>
          <w:tcPr>
            <w:tcW w:w="2606" w:type="dxa"/>
            <w:tcMar>
              <w:top w:w="80" w:type="dxa"/>
              <w:left w:w="100" w:type="dxa"/>
              <w:bottom w:w="80" w:type="dxa"/>
              <w:right w:w="100" w:type="dxa"/>
            </w:tcMar>
            <w:vAlign w:val="center"/>
          </w:tcPr>
          <w:p w14:paraId="3095564D">
            <w:pPr>
              <w:spacing w:after="0" w:line="276" w:lineRule="auto"/>
              <w:rPr>
                <w:rFonts w:hint="eastAsia" w:ascii="Arial" w:hAnsi="Arial"/>
                <w:sz w:val="19"/>
                <w:lang w:eastAsia="zh-CN"/>
              </w:rPr>
            </w:pPr>
            <w:r>
              <w:rPr>
                <w:rFonts w:ascii="Arial" w:hAnsi="Arial"/>
                <w:sz w:val="19"/>
                <w:lang w:eastAsia="zh-CN"/>
              </w:rPr>
              <w:t>至少填写一个大于0的月份；系统汇总年度值</w:t>
            </w:r>
          </w:p>
        </w:tc>
      </w:tr>
    </w:tbl>
    <w:p w14:paraId="169264B6">
      <w:pPr>
        <w:spacing w:after="0"/>
        <w:rPr>
          <w:rFonts w:hint="eastAsia"/>
          <w:lang w:eastAsia="zh-CN"/>
        </w:rPr>
      </w:pPr>
    </w:p>
    <w:p w14:paraId="092E4D5F">
      <w:pPr>
        <w:pStyle w:val="7"/>
        <w:spacing w:before="120" w:after="120" w:line="288" w:lineRule="auto"/>
      </w:pPr>
      <w:r>
        <w:rPr>
          <w:rFonts w:ascii="Arial" w:hAnsi="Arial" w:eastAsia="黑体"/>
        </w:rPr>
        <w:t>3.4.</w:t>
      </w:r>
      <w:r>
        <w:rPr>
          <w:rFonts w:hint="eastAsia" w:ascii="Arial" w:hAnsi="Arial" w:eastAsia="黑体"/>
          <w:lang w:eastAsia="zh-CN"/>
        </w:rPr>
        <w:t>5</w:t>
      </w:r>
      <w:r>
        <w:rPr>
          <w:rFonts w:ascii="Arial" w:hAnsi="Arial" w:eastAsia="黑体"/>
        </w:rPr>
        <w:t>.4.2. Process 处理</w:t>
      </w:r>
    </w:p>
    <w:p w14:paraId="505AF247">
      <w:pPr>
        <w:spacing w:after="60" w:line="324" w:lineRule="auto"/>
        <w:ind w:left="227" w:hanging="113"/>
        <w:rPr>
          <w:rFonts w:hint="eastAsia"/>
          <w:lang w:eastAsia="zh-CN"/>
        </w:rPr>
      </w:pPr>
      <w:r>
        <w:rPr>
          <w:rFonts w:ascii="Arial" w:hAnsi="Arial"/>
          <w:lang w:eastAsia="zh-CN"/>
        </w:rPr>
        <w:t>1. 进入“数据管理 &gt; 运营数据”页面。</w:t>
      </w:r>
    </w:p>
    <w:p w14:paraId="4C0D738C">
      <w:pPr>
        <w:spacing w:after="60" w:line="324" w:lineRule="auto"/>
        <w:ind w:left="227" w:hanging="113"/>
        <w:rPr>
          <w:rFonts w:hint="eastAsia"/>
          <w:lang w:eastAsia="zh-CN"/>
        </w:rPr>
      </w:pPr>
      <w:r>
        <w:rPr>
          <w:rFonts w:ascii="Arial" w:hAnsi="Arial"/>
          <w:lang w:eastAsia="zh-CN"/>
        </w:rPr>
        <w:t>2. 点击相应新增、编辑、配置或录入入口，填写并校验输入项。</w:t>
      </w:r>
    </w:p>
    <w:p w14:paraId="3B168EF6">
      <w:pPr>
        <w:spacing w:after="60" w:line="324" w:lineRule="auto"/>
        <w:ind w:left="227" w:hanging="113"/>
        <w:rPr>
          <w:rFonts w:hint="eastAsia"/>
          <w:lang w:eastAsia="zh-CN"/>
        </w:rPr>
      </w:pPr>
      <w:r>
        <w:rPr>
          <w:rFonts w:ascii="Arial" w:hAnsi="Arial"/>
          <w:lang w:eastAsia="zh-CN"/>
        </w:rPr>
        <w:t>3. 维护产品产量</w:t>
      </w:r>
      <w:r>
        <w:rPr>
          <w:rFonts w:hint="eastAsia" w:ascii="Arial" w:hAnsi="Arial"/>
          <w:lang w:eastAsia="zh-CN"/>
        </w:rPr>
        <w:t>或自定义产量指标的</w:t>
      </w:r>
      <w:r>
        <w:rPr>
          <w:rFonts w:ascii="Arial" w:hAnsi="Arial"/>
          <w:lang w:eastAsia="zh-CN"/>
        </w:rPr>
        <w:t>月度数据。</w:t>
      </w:r>
    </w:p>
    <w:p w14:paraId="4C5D90FE">
      <w:pPr>
        <w:spacing w:after="60" w:line="324" w:lineRule="auto"/>
        <w:ind w:left="227" w:hanging="113"/>
        <w:rPr>
          <w:rFonts w:ascii="Arial" w:hAnsi="Arial"/>
          <w:lang w:eastAsia="zh-CN"/>
        </w:rPr>
      </w:pPr>
      <w:r>
        <w:rPr>
          <w:rFonts w:ascii="Arial" w:hAnsi="Arial"/>
          <w:lang w:eastAsia="zh-CN"/>
        </w:rPr>
        <w:t>4. 产品产量可在企业、一级或二级用能单元层级维护。选择已有产品时，系统自动带出产品计量单位；新增自定义产品时，可同步维护产品名称、类别和计量单位。</w:t>
      </w:r>
    </w:p>
    <w:p w14:paraId="6B7749AF">
      <w:pPr>
        <w:spacing w:after="60" w:line="324" w:lineRule="auto"/>
        <w:ind w:left="227" w:hanging="113"/>
        <w:rPr>
          <w:rFonts w:ascii="Arial" w:hAnsi="Arial"/>
          <w:lang w:eastAsia="zh-CN"/>
        </w:rPr>
      </w:pPr>
      <w:r>
        <w:rPr>
          <w:rFonts w:hint="eastAsia" w:ascii="Arial" w:hAnsi="Arial"/>
          <w:lang w:eastAsia="zh-CN"/>
        </w:rPr>
        <w:t xml:space="preserve">5. </w:t>
      </w:r>
      <w:r>
        <w:rPr>
          <w:rFonts w:ascii="Arial" w:hAnsi="Arial"/>
          <w:lang w:eastAsia="zh-CN"/>
        </w:rPr>
        <w:t>当归属二级用能单元时，需先选择所属一级用能单元；月度值自动汇总为年度值。</w:t>
      </w:r>
    </w:p>
    <w:p w14:paraId="18EF937B">
      <w:pPr>
        <w:spacing w:after="60" w:line="324" w:lineRule="auto"/>
        <w:ind w:left="227" w:hanging="113"/>
        <w:rPr>
          <w:rFonts w:hint="eastAsia" w:ascii="Arial" w:hAnsi="Arial"/>
          <w:lang w:eastAsia="zh-CN"/>
        </w:rPr>
      </w:pPr>
      <w:r>
        <w:rPr>
          <w:rFonts w:hint="eastAsia" w:ascii="Arial" w:hAnsi="Arial"/>
          <w:lang w:eastAsia="zh-CN"/>
        </w:rPr>
        <w:t xml:space="preserve">6. </w:t>
      </w:r>
      <w:r>
        <w:rPr>
          <w:rFonts w:ascii="Arial" w:hAnsi="Arial"/>
          <w:lang w:eastAsia="zh-CN"/>
        </w:rPr>
        <w:t>保存前，系统校验同一产品、同一年度不存在企业汇总口径与用能单元拆分口径同时维护的情况。</w:t>
      </w:r>
      <w:r>
        <w:rPr>
          <w:rFonts w:ascii="Arial" w:hAnsi="Arial"/>
          <w:lang w:eastAsia="zh-CN"/>
        </w:rPr>
        <w:br w:type="textWrapping"/>
      </w:r>
      <w:r>
        <w:rPr>
          <w:rFonts w:ascii="Arial" w:hAnsi="Arial"/>
          <w:lang w:eastAsia="zh-CN"/>
        </w:rPr>
        <w:t>同一产品可在多个用能单元拆分维护，但同一年度、同一归属范围、同一产品仅允许存在一条产品产量记录。</w:t>
      </w:r>
    </w:p>
    <w:p w14:paraId="5A52A201">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5</w:t>
      </w:r>
      <w:r>
        <w:rPr>
          <w:rFonts w:ascii="Arial" w:hAnsi="Arial" w:eastAsia="黑体"/>
          <w:lang w:eastAsia="zh-CN"/>
        </w:rPr>
        <w:t>.4.3. Output 输出</w:t>
      </w:r>
    </w:p>
    <w:p w14:paraId="1F5AAF72">
      <w:pPr>
        <w:rPr>
          <w:lang w:eastAsia="zh-CN"/>
        </w:rPr>
      </w:pPr>
      <w:r>
        <w:rPr>
          <w:lang w:eastAsia="zh-CN"/>
        </w:rPr>
        <w:t>输出产品产量记录及其归属范围、产品、计量单位、月度明细和年度汇总值。非企业层级记录关联对应一级或二级用能单元；月度值自动汇总为年度值。</w:t>
      </w:r>
    </w:p>
    <w:p w14:paraId="27824BFA">
      <w:pPr>
        <w:pStyle w:val="7"/>
        <w:spacing w:before="120" w:after="120" w:line="288" w:lineRule="auto"/>
      </w:pPr>
      <w:r>
        <w:rPr>
          <w:rFonts w:ascii="Arial" w:hAnsi="Arial" w:eastAsia="黑体"/>
        </w:rPr>
        <w:t>3.4.</w:t>
      </w:r>
      <w:r>
        <w:rPr>
          <w:rFonts w:hint="eastAsia" w:ascii="Arial" w:hAnsi="Arial" w:eastAsia="黑体"/>
          <w:lang w:eastAsia="zh-CN"/>
        </w:rPr>
        <w:t>5</w:t>
      </w:r>
      <w:r>
        <w:rPr>
          <w:rFonts w:ascii="Arial" w:hAnsi="Arial" w:eastAsia="黑体"/>
        </w:rPr>
        <w:t>.4.4. Usage Limitation 约束与限制</w:t>
      </w:r>
    </w:p>
    <w:p w14:paraId="3A007D84">
      <w:pPr>
        <w:pStyle w:val="16"/>
        <w:spacing w:after="60" w:line="324" w:lineRule="auto"/>
        <w:rPr>
          <w:lang w:eastAsia="zh-CN"/>
        </w:rPr>
      </w:pPr>
      <w:r>
        <w:rPr>
          <w:lang w:eastAsia="zh-CN"/>
        </w:rPr>
        <w:t>产品产量可在企业、一级或二级用能单元维护；二级用能单元仅适用于具备独立产量口径的工序或区域。</w:t>
      </w:r>
    </w:p>
    <w:p w14:paraId="740BE66E">
      <w:pPr>
        <w:pStyle w:val="16"/>
        <w:spacing w:after="60" w:line="324" w:lineRule="auto"/>
        <w:rPr>
          <w:lang w:eastAsia="zh-CN"/>
        </w:rPr>
      </w:pPr>
      <w:r>
        <w:rPr>
          <w:lang w:eastAsia="zh-CN"/>
        </w:rPr>
        <w:t>产品产量采用企业汇总口径或用能单元拆分口径二选一维护，不允许两类口径并存。</w:t>
      </w:r>
    </w:p>
    <w:p w14:paraId="1E4634B0">
      <w:pPr>
        <w:pStyle w:val="16"/>
        <w:spacing w:after="60" w:line="324" w:lineRule="auto"/>
        <w:rPr>
          <w:rFonts w:hint="eastAsia"/>
          <w:lang w:eastAsia="zh-CN"/>
        </w:rPr>
      </w:pPr>
      <w:r>
        <w:rPr>
          <w:lang w:eastAsia="zh-CN"/>
        </w:rPr>
        <w:t>本功能版本边界：一期核心 / P0；研发范围：CRUD｜月度表单｜产品主数据关联｜归属层级级联｜口径唯一性校验。</w:t>
      </w:r>
    </w:p>
    <w:p w14:paraId="13926147">
      <w:pPr>
        <w:pStyle w:val="6"/>
        <w:spacing w:before="120" w:after="120" w:line="288" w:lineRule="auto"/>
      </w:pPr>
      <w:r>
        <w:rPr>
          <w:rFonts w:ascii="Arial" w:hAnsi="Arial" w:eastAsia="黑体"/>
          <w:sz w:val="22"/>
        </w:rPr>
        <w:t>3.4.</w:t>
      </w:r>
      <w:r>
        <w:rPr>
          <w:rFonts w:hint="eastAsia" w:ascii="Arial" w:hAnsi="Arial" w:eastAsia="黑体"/>
          <w:sz w:val="22"/>
          <w:lang w:eastAsia="zh-CN"/>
        </w:rPr>
        <w:t>5</w:t>
      </w:r>
      <w:r>
        <w:rPr>
          <w:rFonts w:ascii="Arial" w:hAnsi="Arial" w:eastAsia="黑体"/>
          <w:sz w:val="22"/>
        </w:rPr>
        <w:t>.5. 经济指标维护</w:t>
      </w:r>
    </w:p>
    <w:p w14:paraId="0C2AD73F">
      <w:pPr>
        <w:pStyle w:val="7"/>
        <w:spacing w:before="120" w:after="120" w:line="288" w:lineRule="auto"/>
      </w:pPr>
      <w:r>
        <w:rPr>
          <w:rFonts w:ascii="Arial" w:hAnsi="Arial" w:eastAsia="黑体"/>
        </w:rPr>
        <w:t>3.4.</w:t>
      </w:r>
      <w:r>
        <w:rPr>
          <w:rFonts w:hint="eastAsia" w:ascii="Arial" w:hAnsi="Arial" w:eastAsia="黑体"/>
          <w:lang w:eastAsia="zh-CN"/>
        </w:rPr>
        <w:t>5</w:t>
      </w:r>
      <w:r>
        <w:rPr>
          <w:rFonts w:ascii="Arial" w:hAnsi="Arial" w:eastAsia="黑体"/>
        </w:rPr>
        <w:t>.5.1. Inputs 输入</w:t>
      </w:r>
    </w:p>
    <w:tbl>
      <w:tblPr>
        <w:tblStyle w:val="34"/>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418"/>
        <w:gridCol w:w="1275"/>
        <w:gridCol w:w="2694"/>
        <w:gridCol w:w="3598"/>
      </w:tblGrid>
      <w:tr w14:paraId="56F20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06" w:type="dxa"/>
            <w:shd w:val="clear" w:color="auto" w:fill="D9EAD3"/>
            <w:tcMar>
              <w:top w:w="80" w:type="dxa"/>
              <w:left w:w="100" w:type="dxa"/>
              <w:bottom w:w="80" w:type="dxa"/>
              <w:right w:w="100" w:type="dxa"/>
            </w:tcMar>
            <w:vAlign w:val="center"/>
          </w:tcPr>
          <w:p w14:paraId="62903159">
            <w:pPr>
              <w:spacing w:after="0" w:line="276" w:lineRule="auto"/>
              <w:rPr>
                <w:rFonts w:hint="eastAsia"/>
              </w:rPr>
            </w:pPr>
            <w:r>
              <w:rPr>
                <w:rFonts w:ascii="Arial" w:hAnsi="Arial"/>
                <w:b/>
                <w:sz w:val="19"/>
              </w:rPr>
              <w:t>输入项</w:t>
            </w:r>
          </w:p>
        </w:tc>
        <w:tc>
          <w:tcPr>
            <w:tcW w:w="1418" w:type="dxa"/>
            <w:shd w:val="clear" w:color="auto" w:fill="D9EAD3"/>
            <w:tcMar>
              <w:top w:w="80" w:type="dxa"/>
              <w:left w:w="100" w:type="dxa"/>
              <w:bottom w:w="80" w:type="dxa"/>
              <w:right w:w="100" w:type="dxa"/>
            </w:tcMar>
            <w:vAlign w:val="center"/>
          </w:tcPr>
          <w:p w14:paraId="50C21CA4">
            <w:pPr>
              <w:spacing w:after="0" w:line="276" w:lineRule="auto"/>
              <w:rPr>
                <w:rFonts w:hint="eastAsia"/>
              </w:rPr>
            </w:pPr>
            <w:r>
              <w:rPr>
                <w:rFonts w:ascii="Arial" w:hAnsi="Arial"/>
                <w:b/>
                <w:sz w:val="19"/>
              </w:rPr>
              <w:t>类型</w:t>
            </w:r>
          </w:p>
        </w:tc>
        <w:tc>
          <w:tcPr>
            <w:tcW w:w="1275" w:type="dxa"/>
            <w:shd w:val="clear" w:color="auto" w:fill="D9EAD3"/>
            <w:tcMar>
              <w:top w:w="80" w:type="dxa"/>
              <w:left w:w="100" w:type="dxa"/>
              <w:bottom w:w="80" w:type="dxa"/>
              <w:right w:w="100" w:type="dxa"/>
            </w:tcMar>
            <w:vAlign w:val="center"/>
          </w:tcPr>
          <w:p w14:paraId="41D19C57">
            <w:pPr>
              <w:spacing w:after="0" w:line="276" w:lineRule="auto"/>
              <w:rPr>
                <w:rFonts w:hint="eastAsia"/>
              </w:rPr>
            </w:pPr>
            <w:r>
              <w:rPr>
                <w:rFonts w:ascii="Arial" w:hAnsi="Arial"/>
                <w:b/>
                <w:sz w:val="19"/>
              </w:rPr>
              <w:t>是否必填</w:t>
            </w:r>
          </w:p>
        </w:tc>
        <w:tc>
          <w:tcPr>
            <w:tcW w:w="2694" w:type="dxa"/>
            <w:shd w:val="clear" w:color="auto" w:fill="D9EAD3"/>
            <w:tcMar>
              <w:top w:w="80" w:type="dxa"/>
              <w:left w:w="100" w:type="dxa"/>
              <w:bottom w:w="80" w:type="dxa"/>
              <w:right w:w="100" w:type="dxa"/>
            </w:tcMar>
            <w:vAlign w:val="center"/>
          </w:tcPr>
          <w:p w14:paraId="21678A80">
            <w:pPr>
              <w:spacing w:after="0" w:line="276" w:lineRule="auto"/>
              <w:rPr>
                <w:rFonts w:hint="eastAsia"/>
              </w:rPr>
            </w:pPr>
            <w:r>
              <w:rPr>
                <w:rFonts w:ascii="Arial" w:hAnsi="Arial"/>
                <w:b/>
                <w:sz w:val="19"/>
              </w:rPr>
              <w:t>范围</w:t>
            </w:r>
          </w:p>
        </w:tc>
        <w:tc>
          <w:tcPr>
            <w:tcW w:w="3598" w:type="dxa"/>
            <w:shd w:val="clear" w:color="auto" w:fill="D9EAD3"/>
            <w:tcMar>
              <w:top w:w="80" w:type="dxa"/>
              <w:left w:w="100" w:type="dxa"/>
              <w:bottom w:w="80" w:type="dxa"/>
              <w:right w:w="100" w:type="dxa"/>
            </w:tcMar>
            <w:vAlign w:val="center"/>
          </w:tcPr>
          <w:p w14:paraId="1C3922A0">
            <w:pPr>
              <w:spacing w:after="0" w:line="276" w:lineRule="auto"/>
              <w:rPr>
                <w:rFonts w:hint="eastAsia"/>
              </w:rPr>
            </w:pPr>
            <w:r>
              <w:rPr>
                <w:rFonts w:ascii="Arial" w:hAnsi="Arial"/>
                <w:b/>
                <w:sz w:val="19"/>
              </w:rPr>
              <w:t>备注</w:t>
            </w:r>
          </w:p>
        </w:tc>
      </w:tr>
      <w:tr w14:paraId="35E2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6" w:type="dxa"/>
            <w:tcMar>
              <w:top w:w="80" w:type="dxa"/>
              <w:left w:w="100" w:type="dxa"/>
              <w:bottom w:w="80" w:type="dxa"/>
              <w:right w:w="100" w:type="dxa"/>
            </w:tcMar>
            <w:vAlign w:val="center"/>
          </w:tcPr>
          <w:p w14:paraId="1E8D6B72">
            <w:pPr>
              <w:spacing w:after="0" w:line="276" w:lineRule="auto"/>
              <w:rPr>
                <w:rFonts w:hint="eastAsia"/>
              </w:rPr>
            </w:pPr>
            <w:r>
              <w:rPr>
                <w:rFonts w:hint="eastAsia" w:ascii="Arial" w:hAnsi="Arial"/>
                <w:sz w:val="19"/>
                <w:lang w:eastAsia="zh-CN"/>
              </w:rPr>
              <w:t>数据</w:t>
            </w:r>
            <w:r>
              <w:rPr>
                <w:rFonts w:ascii="Arial" w:hAnsi="Arial"/>
                <w:sz w:val="19"/>
              </w:rPr>
              <w:t>年度</w:t>
            </w:r>
          </w:p>
        </w:tc>
        <w:tc>
          <w:tcPr>
            <w:tcW w:w="1418" w:type="dxa"/>
            <w:tcMar>
              <w:top w:w="80" w:type="dxa"/>
              <w:left w:w="100" w:type="dxa"/>
              <w:bottom w:w="80" w:type="dxa"/>
              <w:right w:w="100" w:type="dxa"/>
            </w:tcMar>
            <w:vAlign w:val="center"/>
          </w:tcPr>
          <w:p w14:paraId="325FC26A">
            <w:pPr>
              <w:spacing w:after="0" w:line="276" w:lineRule="auto"/>
              <w:rPr>
                <w:rFonts w:hint="eastAsia"/>
                <w:lang w:eastAsia="zh-CN"/>
              </w:rPr>
            </w:pPr>
            <w:r>
              <w:rPr>
                <w:rFonts w:hint="eastAsia" w:ascii="Arial" w:hAnsi="Arial"/>
                <w:sz w:val="19"/>
                <w:lang w:eastAsia="zh-CN"/>
              </w:rPr>
              <w:t>系统只读字段</w:t>
            </w:r>
          </w:p>
        </w:tc>
        <w:tc>
          <w:tcPr>
            <w:tcW w:w="1275" w:type="dxa"/>
            <w:tcMar>
              <w:top w:w="80" w:type="dxa"/>
              <w:left w:w="100" w:type="dxa"/>
              <w:bottom w:w="80" w:type="dxa"/>
              <w:right w:w="100" w:type="dxa"/>
            </w:tcMar>
            <w:vAlign w:val="center"/>
          </w:tcPr>
          <w:p w14:paraId="1EB239B9">
            <w:pPr>
              <w:spacing w:after="0" w:line="276" w:lineRule="auto"/>
              <w:rPr>
                <w:rFonts w:hint="eastAsia" w:ascii="Arial" w:hAnsi="Arial"/>
                <w:sz w:val="19"/>
              </w:rPr>
            </w:pPr>
            <w:r>
              <w:rPr>
                <w:rFonts w:ascii="Arial" w:hAnsi="Arial"/>
                <w:sz w:val="19"/>
              </w:rPr>
              <w:t>是</w:t>
            </w:r>
          </w:p>
        </w:tc>
        <w:tc>
          <w:tcPr>
            <w:tcW w:w="2694" w:type="dxa"/>
            <w:tcMar>
              <w:top w:w="80" w:type="dxa"/>
              <w:left w:w="100" w:type="dxa"/>
              <w:bottom w:w="80" w:type="dxa"/>
              <w:right w:w="100" w:type="dxa"/>
            </w:tcMar>
            <w:vAlign w:val="center"/>
          </w:tcPr>
          <w:p w14:paraId="365D202F">
            <w:pPr>
              <w:spacing w:after="0" w:line="276" w:lineRule="auto"/>
              <w:rPr>
                <w:rFonts w:hint="eastAsia" w:ascii="Arial" w:hAnsi="Arial"/>
                <w:sz w:val="19"/>
              </w:rPr>
            </w:pPr>
            <w:r>
              <w:rPr>
                <w:rFonts w:ascii="Arial" w:hAnsi="Arial"/>
                <w:sz w:val="19"/>
              </w:rPr>
              <w:t>当前查询年度或原记录年度</w:t>
            </w:r>
          </w:p>
        </w:tc>
        <w:tc>
          <w:tcPr>
            <w:tcW w:w="3598" w:type="dxa"/>
            <w:tcMar>
              <w:top w:w="80" w:type="dxa"/>
              <w:left w:w="100" w:type="dxa"/>
              <w:bottom w:w="80" w:type="dxa"/>
              <w:right w:w="100" w:type="dxa"/>
            </w:tcMar>
            <w:vAlign w:val="center"/>
          </w:tcPr>
          <w:p w14:paraId="2DA88AD6">
            <w:pPr>
              <w:spacing w:after="0" w:line="276" w:lineRule="auto"/>
              <w:rPr>
                <w:rFonts w:hint="eastAsia" w:ascii="Arial" w:hAnsi="Arial"/>
                <w:sz w:val="19"/>
              </w:rPr>
            </w:pPr>
            <w:r>
              <w:rPr>
                <w:rFonts w:ascii="Arial" w:hAnsi="Arial"/>
                <w:sz w:val="19"/>
              </w:rPr>
              <w:t>新增时自动带入当前查询年度。</w:t>
            </w:r>
          </w:p>
        </w:tc>
      </w:tr>
      <w:tr w14:paraId="0F2A7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6" w:type="dxa"/>
            <w:tcMar>
              <w:top w:w="80" w:type="dxa"/>
              <w:left w:w="100" w:type="dxa"/>
              <w:bottom w:w="80" w:type="dxa"/>
              <w:right w:w="100" w:type="dxa"/>
            </w:tcMar>
            <w:vAlign w:val="center"/>
          </w:tcPr>
          <w:p w14:paraId="5D9657F6">
            <w:pPr>
              <w:spacing w:after="0" w:line="276" w:lineRule="auto"/>
              <w:rPr>
                <w:rFonts w:hint="eastAsia"/>
              </w:rPr>
            </w:pPr>
            <w:r>
              <w:rPr>
                <w:rFonts w:ascii="Arial" w:hAnsi="Arial"/>
                <w:sz w:val="19"/>
              </w:rPr>
              <w:t>经济指标</w:t>
            </w:r>
          </w:p>
        </w:tc>
        <w:tc>
          <w:tcPr>
            <w:tcW w:w="1418" w:type="dxa"/>
            <w:tcMar>
              <w:top w:w="80" w:type="dxa"/>
              <w:left w:w="100" w:type="dxa"/>
              <w:bottom w:w="80" w:type="dxa"/>
              <w:right w:w="100" w:type="dxa"/>
            </w:tcMar>
            <w:vAlign w:val="center"/>
          </w:tcPr>
          <w:p w14:paraId="6BB96430">
            <w:pPr>
              <w:spacing w:after="0" w:line="276" w:lineRule="auto"/>
              <w:rPr>
                <w:rFonts w:hint="eastAsia"/>
              </w:rPr>
            </w:pPr>
            <w:r>
              <w:rPr>
                <w:rFonts w:ascii="Arial" w:hAnsi="Arial"/>
                <w:sz w:val="19"/>
              </w:rPr>
              <w:t>下拉框</w:t>
            </w:r>
          </w:p>
        </w:tc>
        <w:tc>
          <w:tcPr>
            <w:tcW w:w="1275" w:type="dxa"/>
            <w:tcMar>
              <w:top w:w="80" w:type="dxa"/>
              <w:left w:w="100" w:type="dxa"/>
              <w:bottom w:w="80" w:type="dxa"/>
              <w:right w:w="100" w:type="dxa"/>
            </w:tcMar>
            <w:vAlign w:val="center"/>
          </w:tcPr>
          <w:p w14:paraId="42456DE3">
            <w:pPr>
              <w:spacing w:after="0" w:line="276" w:lineRule="auto"/>
              <w:rPr>
                <w:rFonts w:hint="eastAsia" w:ascii="Arial" w:hAnsi="Arial"/>
                <w:sz w:val="19"/>
              </w:rPr>
            </w:pPr>
            <w:r>
              <w:rPr>
                <w:rFonts w:ascii="Arial" w:hAnsi="Arial"/>
                <w:sz w:val="19"/>
              </w:rPr>
              <w:t>是</w:t>
            </w:r>
          </w:p>
        </w:tc>
        <w:tc>
          <w:tcPr>
            <w:tcW w:w="2694" w:type="dxa"/>
            <w:tcMar>
              <w:top w:w="80" w:type="dxa"/>
              <w:left w:w="100" w:type="dxa"/>
              <w:bottom w:w="80" w:type="dxa"/>
              <w:right w:w="100" w:type="dxa"/>
            </w:tcMar>
            <w:vAlign w:val="center"/>
          </w:tcPr>
          <w:p w14:paraId="7C957F65">
            <w:pPr>
              <w:spacing w:after="0" w:line="276" w:lineRule="auto"/>
              <w:rPr>
                <w:rFonts w:hint="eastAsia" w:ascii="Arial" w:hAnsi="Arial"/>
                <w:sz w:val="19"/>
              </w:rPr>
            </w:pPr>
            <w:r>
              <w:rPr>
                <w:rFonts w:ascii="Arial" w:hAnsi="Arial"/>
                <w:sz w:val="19"/>
              </w:rPr>
              <w:t>工业总产值、工业增加值、营业收入及其他自定义指标</w:t>
            </w:r>
          </w:p>
        </w:tc>
        <w:tc>
          <w:tcPr>
            <w:tcW w:w="3598" w:type="dxa"/>
            <w:tcMar>
              <w:top w:w="80" w:type="dxa"/>
              <w:left w:w="100" w:type="dxa"/>
              <w:bottom w:w="80" w:type="dxa"/>
              <w:right w:w="100" w:type="dxa"/>
            </w:tcMar>
            <w:vAlign w:val="center"/>
          </w:tcPr>
          <w:p w14:paraId="0E452F0B">
            <w:pPr>
              <w:spacing w:after="0" w:line="276" w:lineRule="auto"/>
              <w:rPr>
                <w:rFonts w:hint="eastAsia" w:ascii="Arial" w:hAnsi="Arial"/>
                <w:sz w:val="19"/>
              </w:rPr>
            </w:pPr>
            <w:r>
              <w:rPr>
                <w:rFonts w:ascii="Arial" w:hAnsi="Arial"/>
                <w:sz w:val="19"/>
              </w:rPr>
              <w:t>选择经济指标后，系统自动将归属层级固定为企业、归属范围固定为全厂、录入方式固定为年度填报。</w:t>
            </w:r>
          </w:p>
        </w:tc>
      </w:tr>
      <w:tr w14:paraId="14EEB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6" w:type="dxa"/>
            <w:tcMar>
              <w:top w:w="80" w:type="dxa"/>
              <w:left w:w="100" w:type="dxa"/>
              <w:bottom w:w="80" w:type="dxa"/>
              <w:right w:w="100" w:type="dxa"/>
            </w:tcMar>
            <w:vAlign w:val="center"/>
          </w:tcPr>
          <w:p w14:paraId="6BCF15C3">
            <w:pPr>
              <w:spacing w:after="0" w:line="276" w:lineRule="auto"/>
              <w:rPr>
                <w:rFonts w:hint="eastAsia"/>
              </w:rPr>
            </w:pPr>
            <w:r>
              <w:rPr>
                <w:rFonts w:ascii="Arial" w:hAnsi="Arial"/>
                <w:sz w:val="19"/>
              </w:rPr>
              <w:t>年度值</w:t>
            </w:r>
          </w:p>
        </w:tc>
        <w:tc>
          <w:tcPr>
            <w:tcW w:w="1418" w:type="dxa"/>
            <w:tcMar>
              <w:top w:w="80" w:type="dxa"/>
              <w:left w:w="100" w:type="dxa"/>
              <w:bottom w:w="80" w:type="dxa"/>
              <w:right w:w="100" w:type="dxa"/>
            </w:tcMar>
            <w:vAlign w:val="center"/>
          </w:tcPr>
          <w:p w14:paraId="0282C704">
            <w:pPr>
              <w:spacing w:after="0" w:line="276" w:lineRule="auto"/>
              <w:rPr>
                <w:rFonts w:hint="eastAsia"/>
              </w:rPr>
            </w:pPr>
            <w:r>
              <w:rPr>
                <w:rFonts w:ascii="Arial" w:hAnsi="Arial"/>
                <w:sz w:val="19"/>
              </w:rPr>
              <w:t>金额输入</w:t>
            </w:r>
          </w:p>
        </w:tc>
        <w:tc>
          <w:tcPr>
            <w:tcW w:w="1275" w:type="dxa"/>
            <w:tcMar>
              <w:top w:w="80" w:type="dxa"/>
              <w:left w:w="100" w:type="dxa"/>
              <w:bottom w:w="80" w:type="dxa"/>
              <w:right w:w="100" w:type="dxa"/>
            </w:tcMar>
            <w:vAlign w:val="center"/>
          </w:tcPr>
          <w:p w14:paraId="6E198A97">
            <w:pPr>
              <w:spacing w:after="0" w:line="276" w:lineRule="auto"/>
              <w:rPr>
                <w:rFonts w:hint="eastAsia" w:ascii="Arial" w:hAnsi="Arial"/>
                <w:sz w:val="19"/>
              </w:rPr>
            </w:pPr>
            <w:r>
              <w:rPr>
                <w:rFonts w:ascii="Arial" w:hAnsi="Arial"/>
                <w:sz w:val="19"/>
              </w:rPr>
              <w:t>是</w:t>
            </w:r>
          </w:p>
        </w:tc>
        <w:tc>
          <w:tcPr>
            <w:tcW w:w="2694" w:type="dxa"/>
            <w:tcMar>
              <w:top w:w="80" w:type="dxa"/>
              <w:left w:w="100" w:type="dxa"/>
              <w:bottom w:w="80" w:type="dxa"/>
              <w:right w:w="100" w:type="dxa"/>
            </w:tcMar>
            <w:vAlign w:val="center"/>
          </w:tcPr>
          <w:p w14:paraId="64E6AE27">
            <w:pPr>
              <w:spacing w:after="0" w:line="276" w:lineRule="auto"/>
              <w:rPr>
                <w:rFonts w:hint="eastAsia" w:ascii="Arial" w:hAnsi="Arial"/>
                <w:sz w:val="19"/>
              </w:rPr>
            </w:pPr>
            <w:r>
              <w:rPr>
                <w:rFonts w:ascii="Arial" w:hAnsi="Arial"/>
                <w:sz w:val="19"/>
              </w:rPr>
              <w:t>大于0，</w:t>
            </w:r>
          </w:p>
        </w:tc>
        <w:tc>
          <w:tcPr>
            <w:tcW w:w="3598" w:type="dxa"/>
            <w:tcMar>
              <w:top w:w="80" w:type="dxa"/>
              <w:left w:w="100" w:type="dxa"/>
              <w:bottom w:w="80" w:type="dxa"/>
              <w:right w:w="100" w:type="dxa"/>
            </w:tcMar>
            <w:vAlign w:val="center"/>
          </w:tcPr>
          <w:p w14:paraId="00B40349">
            <w:pPr>
              <w:spacing w:after="0" w:line="276" w:lineRule="auto"/>
              <w:rPr>
                <w:rFonts w:hint="eastAsia" w:ascii="Arial" w:hAnsi="Arial"/>
                <w:sz w:val="19"/>
              </w:rPr>
            </w:pPr>
            <w:r>
              <w:rPr>
                <w:rFonts w:ascii="Arial" w:hAnsi="Arial"/>
                <w:sz w:val="19"/>
              </w:rPr>
              <w:t>工业总产值、工业增加值、营业收入默认单位为万元。</w:t>
            </w:r>
          </w:p>
        </w:tc>
      </w:tr>
    </w:tbl>
    <w:p w14:paraId="24FBC0A6">
      <w:pPr>
        <w:spacing w:after="0"/>
        <w:rPr>
          <w:rFonts w:hint="eastAsia"/>
          <w:lang w:eastAsia="zh-CN"/>
        </w:rPr>
      </w:pPr>
    </w:p>
    <w:p w14:paraId="691A68F2">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5</w:t>
      </w:r>
      <w:r>
        <w:rPr>
          <w:rFonts w:ascii="Arial" w:hAnsi="Arial" w:eastAsia="黑体"/>
          <w:lang w:eastAsia="zh-CN"/>
        </w:rPr>
        <w:t>.5.2. Process 处理</w:t>
      </w:r>
    </w:p>
    <w:p w14:paraId="3538FCCB">
      <w:pPr>
        <w:spacing w:after="60" w:line="324" w:lineRule="auto"/>
        <w:ind w:left="227" w:hanging="113"/>
        <w:rPr>
          <w:rFonts w:hint="eastAsia"/>
          <w:lang w:eastAsia="zh-CN"/>
        </w:rPr>
      </w:pPr>
      <w:r>
        <w:rPr>
          <w:rFonts w:ascii="Arial" w:hAnsi="Arial"/>
          <w:lang w:eastAsia="zh-CN"/>
        </w:rPr>
        <w:t>1. 进入“数据管理 &gt; 运营数据”页面。</w:t>
      </w:r>
      <w:r>
        <w:rPr>
          <w:rFonts w:ascii="Arial" w:hAnsi="Arial"/>
          <w:lang w:eastAsia="zh-CN"/>
        </w:rPr>
        <w:tab/>
      </w:r>
    </w:p>
    <w:p w14:paraId="6646D70E">
      <w:pPr>
        <w:spacing w:after="60" w:line="324" w:lineRule="auto"/>
        <w:ind w:left="227" w:hanging="113"/>
        <w:rPr>
          <w:rFonts w:hint="eastAsia"/>
          <w:lang w:eastAsia="zh-CN"/>
        </w:rPr>
      </w:pPr>
      <w:r>
        <w:rPr>
          <w:rFonts w:ascii="Arial" w:hAnsi="Arial"/>
          <w:lang w:eastAsia="zh-CN"/>
        </w:rPr>
        <w:t>2. 点击相应新增、编辑、配置或录入入口，填写并校验输入项。</w:t>
      </w:r>
    </w:p>
    <w:p w14:paraId="46B50FB9">
      <w:pPr>
        <w:spacing w:after="60" w:line="324" w:lineRule="auto"/>
        <w:ind w:left="227" w:hanging="113"/>
        <w:rPr>
          <w:rFonts w:hint="eastAsia"/>
          <w:lang w:eastAsia="zh-CN"/>
        </w:rPr>
      </w:pPr>
      <w:r>
        <w:rPr>
          <w:rFonts w:ascii="Arial" w:hAnsi="Arial"/>
          <w:lang w:eastAsia="zh-CN"/>
        </w:rPr>
        <w:t>3. 维护工业总产值、工业增加值和营业收入等企业级年度数据。</w:t>
      </w:r>
    </w:p>
    <w:p w14:paraId="2B290BAB">
      <w:pPr>
        <w:spacing w:after="60" w:line="324" w:lineRule="auto"/>
        <w:ind w:left="227" w:hanging="113"/>
        <w:rPr>
          <w:rFonts w:hint="eastAsia"/>
          <w:lang w:eastAsia="zh-CN"/>
        </w:rPr>
      </w:pPr>
      <w:r>
        <w:rPr>
          <w:rFonts w:ascii="Arial" w:hAnsi="Arial"/>
          <w:lang w:eastAsia="zh-CN"/>
        </w:rPr>
        <w:t>4. 经济指标不支持分摊至一级或二级用能单元。</w:t>
      </w:r>
    </w:p>
    <w:p w14:paraId="60B16255">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5</w:t>
      </w:r>
      <w:r>
        <w:rPr>
          <w:rFonts w:ascii="Arial" w:hAnsi="Arial" w:eastAsia="黑体"/>
          <w:lang w:eastAsia="zh-CN"/>
        </w:rPr>
        <w:t>.5.3. Output 输出</w:t>
      </w:r>
    </w:p>
    <w:p w14:paraId="10162E19">
      <w:pPr>
        <w:rPr>
          <w:rFonts w:hint="eastAsia"/>
          <w:lang w:eastAsia="zh-CN"/>
        </w:rPr>
      </w:pPr>
      <w:r>
        <w:rPr>
          <w:lang w:eastAsia="zh-CN"/>
        </w:rPr>
        <w:t>输出企业级经济指标年度值，归属范围固定为全厂。工业总产值、工业增加值和营业收入默认以万元计，其他自定义经济指标可维护自定义计量单位。</w:t>
      </w:r>
    </w:p>
    <w:p w14:paraId="3DF3390B">
      <w:pPr>
        <w:pStyle w:val="7"/>
        <w:spacing w:before="120" w:after="120" w:line="288" w:lineRule="auto"/>
      </w:pPr>
      <w:r>
        <w:rPr>
          <w:rFonts w:ascii="Arial" w:hAnsi="Arial" w:eastAsia="黑体"/>
        </w:rPr>
        <w:t>3.4.</w:t>
      </w:r>
      <w:r>
        <w:rPr>
          <w:rFonts w:hint="eastAsia" w:ascii="Arial" w:hAnsi="Arial" w:eastAsia="黑体"/>
          <w:lang w:eastAsia="zh-CN"/>
        </w:rPr>
        <w:t>5</w:t>
      </w:r>
      <w:r>
        <w:rPr>
          <w:rFonts w:ascii="Arial" w:hAnsi="Arial" w:eastAsia="黑体"/>
        </w:rPr>
        <w:t>.5.4. Usage Limitation 约束与限制</w:t>
      </w:r>
    </w:p>
    <w:p w14:paraId="7B0EAB00">
      <w:pPr>
        <w:pStyle w:val="16"/>
        <w:spacing w:after="60" w:line="324" w:lineRule="auto"/>
        <w:rPr>
          <w:lang w:eastAsia="zh-CN"/>
        </w:rPr>
      </w:pPr>
      <w:r>
        <w:rPr>
          <w:rFonts w:ascii="Arial" w:hAnsi="Arial"/>
          <w:lang w:eastAsia="zh-CN"/>
        </w:rPr>
        <w:t>本功能版本边界：一期核心 / P0；研发范围：CRUD｜唯一性校验。</w:t>
      </w:r>
    </w:p>
    <w:p w14:paraId="5E670B2C">
      <w:pPr>
        <w:pStyle w:val="16"/>
        <w:spacing w:after="60" w:line="324" w:lineRule="auto"/>
        <w:rPr>
          <w:rFonts w:hint="eastAsia"/>
          <w:lang w:eastAsia="zh-CN"/>
        </w:rPr>
      </w:pPr>
      <w:r>
        <w:rPr>
          <w:lang w:eastAsia="zh-CN"/>
        </w:rPr>
        <w:t>经济指标仅支持企业层级年度填报，不支持月度填报及用能单元分摊。</w:t>
      </w:r>
    </w:p>
    <w:p w14:paraId="7CC3099F">
      <w:pPr>
        <w:pStyle w:val="6"/>
        <w:spacing w:before="120" w:after="120" w:line="288" w:lineRule="auto"/>
        <w:rPr>
          <w:rFonts w:hint="eastAsia"/>
          <w:lang w:eastAsia="zh-CN"/>
        </w:rPr>
      </w:pPr>
      <w:r>
        <w:rPr>
          <w:rFonts w:ascii="Arial" w:hAnsi="Arial" w:eastAsia="黑体"/>
          <w:sz w:val="22"/>
        </w:rPr>
        <w:t>3.4.</w:t>
      </w:r>
      <w:r>
        <w:rPr>
          <w:rFonts w:hint="eastAsia" w:ascii="Arial" w:hAnsi="Arial" w:eastAsia="黑体"/>
          <w:sz w:val="22"/>
          <w:lang w:eastAsia="zh-CN"/>
        </w:rPr>
        <w:t>5</w:t>
      </w:r>
      <w:r>
        <w:rPr>
          <w:rFonts w:ascii="Arial" w:hAnsi="Arial" w:eastAsia="黑体"/>
          <w:sz w:val="22"/>
        </w:rPr>
        <w:t xml:space="preserve">.6. </w:t>
      </w:r>
      <w:r>
        <w:rPr>
          <w:rFonts w:hint="eastAsia" w:ascii="Arial" w:hAnsi="Arial" w:eastAsia="黑体"/>
          <w:sz w:val="22"/>
          <w:lang w:eastAsia="zh-CN"/>
        </w:rPr>
        <w:t>月度明细、编辑与删除</w:t>
      </w:r>
    </w:p>
    <w:p w14:paraId="524DFADE">
      <w:pPr>
        <w:pStyle w:val="7"/>
        <w:spacing w:before="120" w:after="120" w:line="288" w:lineRule="auto"/>
      </w:pPr>
      <w:r>
        <w:rPr>
          <w:rFonts w:ascii="Arial" w:hAnsi="Arial" w:eastAsia="黑体"/>
        </w:rPr>
        <w:t>3.4.</w:t>
      </w:r>
      <w:r>
        <w:rPr>
          <w:rFonts w:hint="eastAsia" w:ascii="Arial" w:hAnsi="Arial" w:eastAsia="黑体"/>
          <w:lang w:eastAsia="zh-CN"/>
        </w:rPr>
        <w:t>5</w:t>
      </w:r>
      <w:r>
        <w:rPr>
          <w:rFonts w:ascii="Arial" w:hAnsi="Arial" w:eastAsia="黑体"/>
        </w:rPr>
        <w:t>.6.1. Inputs 输入</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247"/>
        <w:gridCol w:w="2948"/>
        <w:gridCol w:w="2381"/>
      </w:tblGrid>
      <w:tr w14:paraId="0868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EAD3"/>
            <w:tcMar>
              <w:top w:w="80" w:type="dxa"/>
              <w:left w:w="100" w:type="dxa"/>
              <w:bottom w:w="80" w:type="dxa"/>
              <w:right w:w="100" w:type="dxa"/>
            </w:tcMar>
            <w:vAlign w:val="center"/>
          </w:tcPr>
          <w:p w14:paraId="149E03AC">
            <w:pPr>
              <w:spacing w:after="0" w:line="276" w:lineRule="auto"/>
              <w:rPr>
                <w:rFonts w:hint="eastAsia"/>
              </w:rPr>
            </w:pPr>
            <w:r>
              <w:rPr>
                <w:rFonts w:ascii="Arial" w:hAnsi="Arial"/>
                <w:b/>
                <w:sz w:val="19"/>
              </w:rPr>
              <w:t>输入项</w:t>
            </w:r>
          </w:p>
        </w:tc>
        <w:tc>
          <w:tcPr>
            <w:tcW w:w="1701" w:type="dxa"/>
            <w:shd w:val="clear" w:color="auto" w:fill="D9EAD3"/>
            <w:tcMar>
              <w:top w:w="80" w:type="dxa"/>
              <w:left w:w="100" w:type="dxa"/>
              <w:bottom w:w="80" w:type="dxa"/>
              <w:right w:w="100" w:type="dxa"/>
            </w:tcMar>
            <w:vAlign w:val="center"/>
          </w:tcPr>
          <w:p w14:paraId="0CFF9BFA">
            <w:pPr>
              <w:spacing w:after="0" w:line="276" w:lineRule="auto"/>
              <w:jc w:val="center"/>
              <w:rPr>
                <w:rFonts w:hint="eastAsia"/>
              </w:rPr>
            </w:pPr>
            <w:r>
              <w:rPr>
                <w:rFonts w:ascii="Arial" w:hAnsi="Arial"/>
                <w:b/>
                <w:sz w:val="19"/>
              </w:rPr>
              <w:t>类型</w:t>
            </w:r>
          </w:p>
        </w:tc>
        <w:tc>
          <w:tcPr>
            <w:tcW w:w="1247" w:type="dxa"/>
            <w:shd w:val="clear" w:color="auto" w:fill="D9EAD3"/>
            <w:tcMar>
              <w:top w:w="80" w:type="dxa"/>
              <w:left w:w="100" w:type="dxa"/>
              <w:bottom w:w="80" w:type="dxa"/>
              <w:right w:w="100" w:type="dxa"/>
            </w:tcMar>
            <w:vAlign w:val="center"/>
          </w:tcPr>
          <w:p w14:paraId="450F8C07">
            <w:pPr>
              <w:spacing w:after="0" w:line="276" w:lineRule="auto"/>
              <w:jc w:val="center"/>
              <w:rPr>
                <w:rFonts w:hint="eastAsia"/>
              </w:rPr>
            </w:pPr>
            <w:r>
              <w:rPr>
                <w:rFonts w:ascii="Arial" w:hAnsi="Arial"/>
                <w:b/>
                <w:sz w:val="19"/>
              </w:rPr>
              <w:t>是否必填</w:t>
            </w:r>
          </w:p>
        </w:tc>
        <w:tc>
          <w:tcPr>
            <w:tcW w:w="2948" w:type="dxa"/>
            <w:shd w:val="clear" w:color="auto" w:fill="D9EAD3"/>
            <w:tcMar>
              <w:top w:w="80" w:type="dxa"/>
              <w:left w:w="100" w:type="dxa"/>
              <w:bottom w:w="80" w:type="dxa"/>
              <w:right w:w="100" w:type="dxa"/>
            </w:tcMar>
            <w:vAlign w:val="center"/>
          </w:tcPr>
          <w:p w14:paraId="007BC9F4">
            <w:pPr>
              <w:spacing w:after="0" w:line="276" w:lineRule="auto"/>
              <w:rPr>
                <w:rFonts w:hint="eastAsia"/>
              </w:rPr>
            </w:pPr>
            <w:r>
              <w:rPr>
                <w:rFonts w:ascii="Arial" w:hAnsi="Arial"/>
                <w:b/>
                <w:sz w:val="19"/>
              </w:rPr>
              <w:t>范围</w:t>
            </w:r>
          </w:p>
        </w:tc>
        <w:tc>
          <w:tcPr>
            <w:tcW w:w="2381" w:type="dxa"/>
            <w:shd w:val="clear" w:color="auto" w:fill="D9EAD3"/>
            <w:tcMar>
              <w:top w:w="80" w:type="dxa"/>
              <w:left w:w="100" w:type="dxa"/>
              <w:bottom w:w="80" w:type="dxa"/>
              <w:right w:w="100" w:type="dxa"/>
            </w:tcMar>
            <w:vAlign w:val="center"/>
          </w:tcPr>
          <w:p w14:paraId="27FF4E37">
            <w:pPr>
              <w:spacing w:after="0" w:line="276" w:lineRule="auto"/>
              <w:rPr>
                <w:rFonts w:hint="eastAsia"/>
              </w:rPr>
            </w:pPr>
            <w:r>
              <w:rPr>
                <w:rFonts w:ascii="Arial" w:hAnsi="Arial"/>
                <w:b/>
                <w:sz w:val="19"/>
              </w:rPr>
              <w:t>备注</w:t>
            </w:r>
          </w:p>
        </w:tc>
      </w:tr>
      <w:tr w14:paraId="1FEB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2456477F">
            <w:pPr>
              <w:spacing w:after="0" w:line="276" w:lineRule="auto"/>
              <w:rPr>
                <w:rFonts w:hint="eastAsia"/>
              </w:rPr>
            </w:pPr>
            <w:r>
              <w:rPr>
                <w:rFonts w:ascii="Arial" w:hAnsi="Arial"/>
                <w:sz w:val="19"/>
              </w:rPr>
              <w:t>运营记录</w:t>
            </w:r>
          </w:p>
        </w:tc>
        <w:tc>
          <w:tcPr>
            <w:tcW w:w="1701" w:type="dxa"/>
            <w:tcMar>
              <w:top w:w="80" w:type="dxa"/>
              <w:left w:w="100" w:type="dxa"/>
              <w:bottom w:w="80" w:type="dxa"/>
              <w:right w:w="100" w:type="dxa"/>
            </w:tcMar>
            <w:vAlign w:val="center"/>
          </w:tcPr>
          <w:p w14:paraId="1D01A320">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62DBC57F">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4348A8B">
            <w:pPr>
              <w:spacing w:after="0" w:line="276" w:lineRule="auto"/>
              <w:rPr>
                <w:rFonts w:hint="eastAsia"/>
                <w:lang w:eastAsia="zh-CN"/>
              </w:rPr>
            </w:pPr>
            <w:r>
              <w:rPr>
                <w:lang w:eastAsia="zh-CN"/>
              </w:rPr>
              <w:t>当前选中记录</w:t>
            </w:r>
          </w:p>
        </w:tc>
        <w:tc>
          <w:tcPr>
            <w:tcW w:w="2381" w:type="dxa"/>
            <w:tcMar>
              <w:top w:w="80" w:type="dxa"/>
              <w:left w:w="100" w:type="dxa"/>
              <w:bottom w:w="80" w:type="dxa"/>
              <w:right w:w="100" w:type="dxa"/>
            </w:tcMar>
            <w:vAlign w:val="center"/>
          </w:tcPr>
          <w:p w14:paraId="0EB3B9C9">
            <w:pPr>
              <w:spacing w:after="0" w:line="276" w:lineRule="auto"/>
              <w:rPr>
                <w:rFonts w:hint="eastAsia"/>
                <w:lang w:eastAsia="zh-CN"/>
              </w:rPr>
            </w:pPr>
            <w:r>
              <w:rPr>
                <w:rFonts w:hint="eastAsia"/>
                <w:lang w:eastAsia="zh-CN"/>
              </w:rPr>
              <w:t>—</w:t>
            </w:r>
          </w:p>
        </w:tc>
      </w:tr>
      <w:tr w14:paraId="181C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100" w:type="dxa"/>
              <w:bottom w:w="80" w:type="dxa"/>
              <w:right w:w="100" w:type="dxa"/>
            </w:tcMar>
            <w:vAlign w:val="center"/>
          </w:tcPr>
          <w:p w14:paraId="17321D4F">
            <w:pPr>
              <w:spacing w:after="0" w:line="276" w:lineRule="auto"/>
              <w:rPr>
                <w:rFonts w:hint="eastAsia"/>
              </w:rPr>
            </w:pPr>
            <w:r>
              <w:rPr>
                <w:rFonts w:ascii="Arial" w:hAnsi="Arial"/>
                <w:sz w:val="19"/>
              </w:rPr>
              <w:t>操作类型</w:t>
            </w:r>
          </w:p>
        </w:tc>
        <w:tc>
          <w:tcPr>
            <w:tcW w:w="1701" w:type="dxa"/>
            <w:tcMar>
              <w:top w:w="80" w:type="dxa"/>
              <w:left w:w="100" w:type="dxa"/>
              <w:bottom w:w="80" w:type="dxa"/>
              <w:right w:w="100" w:type="dxa"/>
            </w:tcMar>
            <w:vAlign w:val="center"/>
          </w:tcPr>
          <w:p w14:paraId="789B303E">
            <w:pPr>
              <w:spacing w:after="0" w:line="276" w:lineRule="auto"/>
              <w:jc w:val="center"/>
              <w:rPr>
                <w:rFonts w:hint="eastAsia"/>
              </w:rPr>
            </w:pPr>
            <w:r>
              <w:rPr>
                <w:rFonts w:ascii="Arial" w:hAnsi="Arial"/>
                <w:sz w:val="19"/>
              </w:rPr>
              <w:t>系统参数</w:t>
            </w:r>
          </w:p>
        </w:tc>
        <w:tc>
          <w:tcPr>
            <w:tcW w:w="1247" w:type="dxa"/>
            <w:tcMar>
              <w:top w:w="80" w:type="dxa"/>
              <w:left w:w="100" w:type="dxa"/>
              <w:bottom w:w="80" w:type="dxa"/>
              <w:right w:w="100" w:type="dxa"/>
            </w:tcMar>
            <w:vAlign w:val="center"/>
          </w:tcPr>
          <w:p w14:paraId="7496C4D7">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70A51EF">
            <w:pPr>
              <w:spacing w:after="0" w:line="276" w:lineRule="auto"/>
              <w:rPr>
                <w:rFonts w:hint="eastAsia"/>
                <w:lang w:eastAsia="zh-CN"/>
              </w:rPr>
            </w:pPr>
            <w:r>
              <w:rPr>
                <w:lang w:eastAsia="zh-CN"/>
              </w:rPr>
              <w:t>查看月度明细/编辑/删除</w:t>
            </w:r>
          </w:p>
        </w:tc>
        <w:tc>
          <w:tcPr>
            <w:tcW w:w="2381" w:type="dxa"/>
            <w:tcMar>
              <w:top w:w="80" w:type="dxa"/>
              <w:left w:w="100" w:type="dxa"/>
              <w:bottom w:w="80" w:type="dxa"/>
              <w:right w:w="100" w:type="dxa"/>
            </w:tcMar>
            <w:vAlign w:val="center"/>
          </w:tcPr>
          <w:p w14:paraId="41F611F8">
            <w:pPr>
              <w:spacing w:after="0" w:line="276" w:lineRule="auto"/>
              <w:rPr>
                <w:rFonts w:hint="eastAsia"/>
                <w:lang w:eastAsia="zh-CN"/>
              </w:rPr>
            </w:pPr>
            <w:r>
              <w:rPr>
                <w:lang w:eastAsia="zh-CN"/>
              </w:rPr>
              <w:t>月度记录才支持查看月度明细</w:t>
            </w:r>
          </w:p>
        </w:tc>
      </w:tr>
    </w:tbl>
    <w:p w14:paraId="0C7433AA">
      <w:pPr>
        <w:spacing w:after="0"/>
        <w:rPr>
          <w:rFonts w:hint="eastAsia"/>
          <w:lang w:eastAsia="zh-CN"/>
        </w:rPr>
      </w:pPr>
    </w:p>
    <w:p w14:paraId="60EEB282">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5</w:t>
      </w:r>
      <w:r>
        <w:rPr>
          <w:rFonts w:ascii="Arial" w:hAnsi="Arial" w:eastAsia="黑体"/>
          <w:lang w:eastAsia="zh-CN"/>
        </w:rPr>
        <w:t>.6.2. Process 处理</w:t>
      </w:r>
    </w:p>
    <w:p w14:paraId="27CC8D3F">
      <w:pPr>
        <w:spacing w:after="60" w:line="324" w:lineRule="auto"/>
        <w:ind w:left="227" w:hanging="113"/>
        <w:rPr>
          <w:rFonts w:ascii="Arial" w:hAnsi="Arial"/>
          <w:lang w:eastAsia="zh-CN"/>
        </w:rPr>
      </w:pPr>
      <w:r>
        <w:rPr>
          <w:rFonts w:hint="eastAsia" w:ascii="Arial" w:hAnsi="Arial"/>
          <w:lang w:eastAsia="zh-CN"/>
        </w:rPr>
        <w:t xml:space="preserve">1. </w:t>
      </w:r>
      <w:r>
        <w:rPr>
          <w:rFonts w:ascii="Arial" w:hAnsi="Arial"/>
          <w:lang w:eastAsia="zh-CN"/>
        </w:rPr>
        <w:t>用户在运营数据列表中选择目标记录。</w:t>
      </w:r>
    </w:p>
    <w:p w14:paraId="64D35FC8">
      <w:pPr>
        <w:spacing w:after="60" w:line="324" w:lineRule="auto"/>
        <w:ind w:left="227" w:hanging="113"/>
        <w:rPr>
          <w:rFonts w:ascii="Arial" w:hAnsi="Arial"/>
          <w:lang w:eastAsia="zh-CN"/>
        </w:rPr>
      </w:pPr>
      <w:r>
        <w:rPr>
          <w:rFonts w:hint="eastAsia" w:ascii="Arial" w:hAnsi="Arial"/>
          <w:lang w:eastAsia="zh-CN"/>
        </w:rPr>
        <w:t xml:space="preserve">2. </w:t>
      </w:r>
      <w:r>
        <w:rPr>
          <w:rFonts w:ascii="Arial" w:hAnsi="Arial"/>
          <w:lang w:eastAsia="zh-CN"/>
        </w:rPr>
        <w:t>对月度填报的产量记录，可点击“</w:t>
      </w:r>
      <w:r>
        <w:rPr>
          <w:rFonts w:hint="eastAsia" w:ascii="Arial" w:hAnsi="Arial"/>
          <w:lang w:eastAsia="zh-CN"/>
        </w:rPr>
        <w:t>月度明细</w:t>
      </w:r>
      <w:r>
        <w:rPr>
          <w:rFonts w:ascii="Arial" w:hAnsi="Arial"/>
          <w:lang w:eastAsia="zh-CN"/>
        </w:rPr>
        <w:t xml:space="preserve">”展开 1—12 月明细。 </w:t>
      </w:r>
    </w:p>
    <w:p w14:paraId="1C0E6CE0">
      <w:pPr>
        <w:spacing w:after="60" w:line="324" w:lineRule="auto"/>
        <w:ind w:left="227" w:hanging="113"/>
        <w:rPr>
          <w:rFonts w:ascii="Arial" w:hAnsi="Arial"/>
          <w:lang w:eastAsia="zh-CN"/>
        </w:rPr>
      </w:pPr>
      <w:r>
        <w:rPr>
          <w:rFonts w:hint="eastAsia" w:ascii="Arial" w:hAnsi="Arial"/>
          <w:lang w:eastAsia="zh-CN"/>
        </w:rPr>
        <w:t xml:space="preserve">3. </w:t>
      </w:r>
      <w:r>
        <w:rPr>
          <w:rFonts w:ascii="Arial" w:hAnsi="Arial"/>
          <w:lang w:eastAsia="zh-CN"/>
        </w:rPr>
        <w:t xml:space="preserve">用户可编辑运营记录；保存后系统重新计算年度值。 </w:t>
      </w:r>
    </w:p>
    <w:p w14:paraId="79E290E2">
      <w:pPr>
        <w:spacing w:after="60" w:line="324" w:lineRule="auto"/>
        <w:ind w:left="227" w:hanging="113"/>
        <w:rPr>
          <w:rFonts w:hint="eastAsia" w:ascii="Arial" w:hAnsi="Arial"/>
          <w:lang w:eastAsia="zh-CN"/>
        </w:rPr>
      </w:pPr>
      <w:r>
        <w:rPr>
          <w:rFonts w:hint="eastAsia" w:ascii="Arial" w:hAnsi="Arial"/>
          <w:lang w:eastAsia="zh-CN"/>
        </w:rPr>
        <w:t xml:space="preserve">4. </w:t>
      </w:r>
      <w:r>
        <w:rPr>
          <w:rFonts w:ascii="Arial" w:hAnsi="Arial"/>
          <w:lang w:eastAsia="zh-CN"/>
        </w:rPr>
        <w:t>用户删除记录时，系统提示删除将影响相关能耗强度、能效对标和分析结果；用户二次确认后删除记录，相关分析按最新数据重新计算。</w:t>
      </w:r>
    </w:p>
    <w:p w14:paraId="224CDDB5">
      <w:pPr>
        <w:pStyle w:val="7"/>
        <w:spacing w:before="120" w:after="120" w:line="288" w:lineRule="auto"/>
        <w:rPr>
          <w:lang w:eastAsia="zh-CN"/>
        </w:rPr>
      </w:pPr>
      <w:r>
        <w:rPr>
          <w:rFonts w:ascii="Arial" w:hAnsi="Arial" w:eastAsia="黑体"/>
          <w:lang w:eastAsia="zh-CN"/>
        </w:rPr>
        <w:t>3.4.</w:t>
      </w:r>
      <w:r>
        <w:rPr>
          <w:rFonts w:hint="eastAsia" w:ascii="Arial" w:hAnsi="Arial" w:eastAsia="黑体"/>
          <w:lang w:eastAsia="zh-CN"/>
        </w:rPr>
        <w:t>5</w:t>
      </w:r>
      <w:r>
        <w:rPr>
          <w:rFonts w:ascii="Arial" w:hAnsi="Arial" w:eastAsia="黑体"/>
          <w:lang w:eastAsia="zh-CN"/>
        </w:rPr>
        <w:t>.6.3. Output 输出</w:t>
      </w:r>
    </w:p>
    <w:p w14:paraId="79E21EA0">
      <w:pPr>
        <w:rPr>
          <w:rFonts w:hint="eastAsia"/>
          <w:lang w:eastAsia="zh-CN"/>
        </w:rPr>
      </w:pPr>
      <w:r>
        <w:rPr>
          <w:lang w:eastAsia="zh-CN"/>
        </w:rPr>
        <w:t>输出月度明细、编辑结果或删除结果。</w:t>
      </w:r>
    </w:p>
    <w:p w14:paraId="72BDD0F7">
      <w:pPr>
        <w:pStyle w:val="7"/>
        <w:spacing w:before="120" w:after="120" w:line="288" w:lineRule="auto"/>
      </w:pPr>
      <w:r>
        <w:rPr>
          <w:rFonts w:ascii="Arial" w:hAnsi="Arial" w:eastAsia="黑体"/>
        </w:rPr>
        <w:t>3.4.</w:t>
      </w:r>
      <w:r>
        <w:rPr>
          <w:rFonts w:hint="eastAsia" w:ascii="Arial" w:hAnsi="Arial" w:eastAsia="黑体"/>
          <w:lang w:eastAsia="zh-CN"/>
        </w:rPr>
        <w:t>5</w:t>
      </w:r>
      <w:r>
        <w:rPr>
          <w:rFonts w:ascii="Arial" w:hAnsi="Arial" w:eastAsia="黑体"/>
        </w:rPr>
        <w:t>.6.4. Usage Limitation 约束与限制</w:t>
      </w:r>
    </w:p>
    <w:p w14:paraId="770682D9">
      <w:pPr>
        <w:pStyle w:val="16"/>
        <w:spacing w:after="60" w:line="324" w:lineRule="auto"/>
        <w:rPr>
          <w:rFonts w:hint="eastAsia"/>
          <w:lang w:eastAsia="zh-CN"/>
        </w:rPr>
      </w:pPr>
      <w:r>
        <w:rPr>
          <w:rFonts w:ascii="Arial" w:hAnsi="Arial"/>
          <w:lang w:eastAsia="zh-CN"/>
        </w:rPr>
        <w:t>产品级数据需关联所属一级用能单元。</w:t>
      </w:r>
    </w:p>
    <w:p w14:paraId="4FD6A70F">
      <w:pPr>
        <w:pStyle w:val="16"/>
        <w:spacing w:after="60" w:line="324" w:lineRule="auto"/>
        <w:rPr>
          <w:rFonts w:hint="eastAsia"/>
          <w:lang w:eastAsia="zh-CN"/>
        </w:rPr>
      </w:pPr>
      <w:r>
        <w:rPr>
          <w:rFonts w:ascii="Arial" w:hAnsi="Arial"/>
          <w:lang w:eastAsia="zh-CN"/>
        </w:rPr>
        <w:t>经济指标默认企业级，不强制分摊到用能单元。</w:t>
      </w:r>
    </w:p>
    <w:p w14:paraId="60ABFEE6">
      <w:pPr>
        <w:pStyle w:val="16"/>
        <w:spacing w:after="60" w:line="324" w:lineRule="auto"/>
        <w:rPr>
          <w:rFonts w:ascii="Arial" w:hAnsi="Arial"/>
          <w:lang w:eastAsia="zh-CN"/>
        </w:rPr>
      </w:pPr>
      <w:r>
        <w:rPr>
          <w:rFonts w:ascii="Arial" w:hAnsi="Arial"/>
          <w:lang w:eastAsia="zh-CN"/>
        </w:rPr>
        <w:t>月度明细仅适用于月度填报的产量记录。</w:t>
      </w:r>
    </w:p>
    <w:p w14:paraId="6C39FC2C">
      <w:pPr>
        <w:pStyle w:val="16"/>
        <w:spacing w:after="60" w:line="324" w:lineRule="auto"/>
        <w:rPr>
          <w:rFonts w:ascii="Arial" w:hAnsi="Arial"/>
          <w:lang w:eastAsia="zh-CN"/>
        </w:rPr>
      </w:pPr>
      <w:r>
        <w:rPr>
          <w:rFonts w:ascii="Arial" w:hAnsi="Arial"/>
          <w:lang w:eastAsia="zh-CN"/>
        </w:rPr>
        <w:t>当前版本不提供引用查看、跨模块补录跳转和导出能力。</w:t>
      </w:r>
    </w:p>
    <w:p w14:paraId="4AEE7606">
      <w:pPr>
        <w:pStyle w:val="16"/>
        <w:spacing w:after="60" w:line="324" w:lineRule="auto"/>
        <w:rPr>
          <w:rFonts w:ascii="Arial" w:hAnsi="Arial"/>
          <w:lang w:eastAsia="zh-CN"/>
        </w:rPr>
      </w:pPr>
      <w:r>
        <w:rPr>
          <w:rFonts w:ascii="Arial" w:hAnsi="Arial"/>
          <w:lang w:eastAsia="zh-CN"/>
        </w:rPr>
        <w:t>删除运营数据会影响依赖该记录的能耗强度、能效对标和分析结果；当前版本仅提供影响提示，不提供引用拦截或恢复机制。</w:t>
      </w:r>
    </w:p>
    <w:p w14:paraId="6D2FB2CC">
      <w:pPr>
        <w:pStyle w:val="16"/>
        <w:spacing w:after="60" w:line="324" w:lineRule="auto"/>
        <w:rPr>
          <w:rFonts w:ascii="Arial" w:hAnsi="Arial"/>
          <w:lang w:eastAsia="zh-CN"/>
        </w:rPr>
      </w:pPr>
      <w:r>
        <w:rPr>
          <w:rFonts w:ascii="Arial" w:hAnsi="Arial"/>
          <w:lang w:eastAsia="zh-CN"/>
        </w:rPr>
        <w:t>本功能版本边界：一期核心 / P0；研发范围：月度明细｜编辑｜删除｜年度值自动汇总。</w:t>
      </w:r>
    </w:p>
    <w:p w14:paraId="48C999D8">
      <w:pPr>
        <w:spacing w:after="0" w:line="240" w:lineRule="auto"/>
        <w:rPr>
          <w:rFonts w:ascii="Arial" w:hAnsi="Arial"/>
          <w:lang w:eastAsia="zh-CN"/>
        </w:rPr>
      </w:pPr>
      <w:r>
        <w:rPr>
          <w:rFonts w:ascii="Arial" w:hAnsi="Arial"/>
          <w:lang w:eastAsia="zh-CN"/>
        </w:rPr>
        <w:br w:type="page"/>
      </w:r>
    </w:p>
    <w:p w14:paraId="34ED42B2">
      <w:pPr>
        <w:pStyle w:val="3"/>
        <w:spacing w:before="200" w:after="120" w:line="288" w:lineRule="auto"/>
      </w:pPr>
      <w:r>
        <w:rPr>
          <w:rFonts w:ascii="Arial" w:hAnsi="Arial" w:eastAsia="黑体"/>
          <w:sz w:val="32"/>
        </w:rPr>
        <w:t>4. Performance Requirements 性能需求</w:t>
      </w:r>
    </w:p>
    <w:p w14:paraId="0D2473B2">
      <w:pPr>
        <w:pStyle w:val="16"/>
        <w:spacing w:after="60" w:line="324" w:lineRule="auto"/>
        <w:rPr>
          <w:rFonts w:hint="eastAsia"/>
          <w:lang w:eastAsia="zh-CN"/>
        </w:rPr>
      </w:pPr>
      <w:r>
        <w:rPr>
          <w:rFonts w:ascii="Arial" w:hAnsi="Arial"/>
          <w:lang w:eastAsia="zh-CN"/>
        </w:rPr>
        <w:t>页面加载：普通列表或详情页面首次加载目标不超过3秒；超过1000条数据的聚合页面目标不超过5秒。</w:t>
      </w:r>
    </w:p>
    <w:p w14:paraId="4A771CA6">
      <w:pPr>
        <w:pStyle w:val="16"/>
        <w:spacing w:after="60" w:line="324" w:lineRule="auto"/>
        <w:rPr>
          <w:rFonts w:hint="eastAsia"/>
          <w:lang w:eastAsia="zh-CN"/>
        </w:rPr>
      </w:pPr>
      <w:r>
        <w:rPr>
          <w:rFonts w:ascii="Arial" w:hAnsi="Arial"/>
          <w:lang w:eastAsia="zh-CN"/>
        </w:rPr>
        <w:t>查询响应：简单查询目标不超过2秒；多表聚合、能流图、核算汇总和预测类查询目标不超过5秒。</w:t>
      </w:r>
    </w:p>
    <w:p w14:paraId="5692F3DB">
      <w:pPr>
        <w:pStyle w:val="16"/>
        <w:spacing w:after="60" w:line="324" w:lineRule="auto"/>
        <w:rPr>
          <w:rFonts w:hint="eastAsia"/>
          <w:lang w:eastAsia="zh-CN"/>
        </w:rPr>
      </w:pPr>
      <w:r>
        <w:rPr>
          <w:rFonts w:ascii="Arial" w:hAnsi="Arial"/>
          <w:lang w:eastAsia="zh-CN"/>
        </w:rPr>
        <w:t>分页与大数据量：列表默认10条/页，支持10、20、50条/页；后端应采用分页查询，禁止一次返回全部大表数据。</w:t>
      </w:r>
    </w:p>
    <w:p w14:paraId="5EA1F372">
      <w:pPr>
        <w:pStyle w:val="16"/>
        <w:spacing w:after="60" w:line="324" w:lineRule="auto"/>
        <w:rPr>
          <w:rFonts w:hint="eastAsia"/>
          <w:lang w:eastAsia="zh-CN"/>
        </w:rPr>
      </w:pPr>
      <w:r>
        <w:rPr>
          <w:rFonts w:ascii="Arial" w:hAnsi="Arial"/>
          <w:lang w:eastAsia="zh-CN"/>
        </w:rPr>
        <w:t>导出性能：10万条以内Excel/CSV导出目标不超过10秒；超大导出可采用异步任务并提示进度。</w:t>
      </w:r>
    </w:p>
    <w:p w14:paraId="060542EB">
      <w:pPr>
        <w:pStyle w:val="16"/>
        <w:spacing w:after="60" w:line="324" w:lineRule="auto"/>
        <w:rPr>
          <w:rFonts w:hint="eastAsia"/>
          <w:lang w:eastAsia="zh-CN"/>
        </w:rPr>
      </w:pPr>
      <w:r>
        <w:rPr>
          <w:rFonts w:ascii="Arial" w:hAnsi="Arial"/>
          <w:lang w:eastAsia="zh-CN"/>
        </w:rPr>
        <w:t>文件上传：支持供应商和核查材料多文件上传，单文件大小和总量由统一文件服务配置；上传过程应展示进度和失败原因。</w:t>
      </w:r>
    </w:p>
    <w:p w14:paraId="12E4F76F">
      <w:pPr>
        <w:pStyle w:val="16"/>
        <w:spacing w:after="60" w:line="324" w:lineRule="auto"/>
        <w:rPr>
          <w:rFonts w:hint="eastAsia"/>
          <w:lang w:eastAsia="zh-CN"/>
        </w:rPr>
      </w:pPr>
      <w:r>
        <w:rPr>
          <w:rFonts w:ascii="Arial" w:hAnsi="Arial"/>
          <w:lang w:eastAsia="zh-CN"/>
        </w:rPr>
        <w:t>并发支持：一期支持不少于50个用户同时在线操作，关键写操作需保证事务一致性。</w:t>
      </w:r>
    </w:p>
    <w:p w14:paraId="74F50A6E">
      <w:pPr>
        <w:pStyle w:val="16"/>
        <w:spacing w:after="60" w:line="324" w:lineRule="auto"/>
        <w:rPr>
          <w:rFonts w:hint="eastAsia"/>
          <w:lang w:eastAsia="zh-CN"/>
        </w:rPr>
      </w:pPr>
      <w:r>
        <w:rPr>
          <w:rFonts w:ascii="Arial" w:hAnsi="Arial"/>
          <w:lang w:eastAsia="zh-CN"/>
        </w:rPr>
        <w:t>AI分析：AI结果生成采用异步或流式响应，页面需展示生成状态；超时不影响规则计算和基础业务操作。</w:t>
      </w:r>
    </w:p>
    <w:p w14:paraId="779E0522">
      <w:pPr>
        <w:pStyle w:val="3"/>
        <w:spacing w:before="200" w:after="120" w:line="288" w:lineRule="auto"/>
      </w:pPr>
      <w:r>
        <w:rPr>
          <w:rFonts w:ascii="Arial" w:hAnsi="Arial" w:eastAsia="黑体"/>
          <w:sz w:val="32"/>
        </w:rPr>
        <w:t>5. Quality Attributes 质量需求</w:t>
      </w:r>
    </w:p>
    <w:p w14:paraId="0437EE34">
      <w:pPr>
        <w:pStyle w:val="16"/>
        <w:spacing w:after="60" w:line="324" w:lineRule="auto"/>
        <w:rPr>
          <w:rFonts w:hint="eastAsia"/>
          <w:lang w:eastAsia="zh-CN"/>
        </w:rPr>
      </w:pPr>
      <w:r>
        <w:rPr>
          <w:rFonts w:ascii="Arial" w:hAnsi="Arial"/>
          <w:lang w:eastAsia="zh-CN"/>
        </w:rPr>
        <w:t>计算准确性：规则计算结果应与公式复算一致；金额、能源量、排放量和比例按统一精度和舍入规则展示。</w:t>
      </w:r>
    </w:p>
    <w:p w14:paraId="70B9F650">
      <w:pPr>
        <w:pStyle w:val="16"/>
        <w:spacing w:after="60" w:line="324" w:lineRule="auto"/>
        <w:rPr>
          <w:rFonts w:hint="eastAsia"/>
          <w:lang w:eastAsia="zh-CN"/>
        </w:rPr>
      </w:pPr>
      <w:r>
        <w:rPr>
          <w:rFonts w:ascii="Arial" w:hAnsi="Arial"/>
          <w:lang w:eastAsia="zh-CN"/>
        </w:rPr>
        <w:t>数据一致性：同一筛选条件、task_id、version下，摘要、图表、台账、导出和下游引用结果必须一致。</w:t>
      </w:r>
    </w:p>
    <w:p w14:paraId="292B4876">
      <w:pPr>
        <w:pStyle w:val="16"/>
        <w:spacing w:after="60" w:line="324" w:lineRule="auto"/>
        <w:rPr>
          <w:rFonts w:hint="eastAsia"/>
          <w:lang w:eastAsia="zh-CN"/>
        </w:rPr>
      </w:pPr>
      <w:r>
        <w:rPr>
          <w:rFonts w:ascii="Arial" w:hAnsi="Arial"/>
          <w:lang w:eastAsia="zh-CN"/>
        </w:rPr>
        <w:t>可用性：系统目标年度可用性不低于99.5%；非关键AI能力异常不得阻断核心查询、录入和核算流程。</w:t>
      </w:r>
    </w:p>
    <w:p w14:paraId="7C8791D5">
      <w:pPr>
        <w:pStyle w:val="16"/>
        <w:spacing w:after="60" w:line="324" w:lineRule="auto"/>
        <w:rPr>
          <w:rFonts w:hint="eastAsia"/>
          <w:lang w:eastAsia="zh-CN"/>
        </w:rPr>
      </w:pPr>
      <w:r>
        <w:rPr>
          <w:rFonts w:ascii="Arial" w:hAnsi="Arial"/>
          <w:lang w:eastAsia="zh-CN"/>
        </w:rPr>
        <w:t>安全性：支持角色与数据权限控制；敏感数据、文件和凭证按权限访问，关键传输和存储采用安全机制。</w:t>
      </w:r>
    </w:p>
    <w:p w14:paraId="77F296B4">
      <w:pPr>
        <w:pStyle w:val="16"/>
        <w:spacing w:after="60" w:line="324" w:lineRule="auto"/>
        <w:rPr>
          <w:rFonts w:hint="eastAsia"/>
          <w:lang w:eastAsia="zh-CN"/>
        </w:rPr>
      </w:pPr>
      <w:r>
        <w:rPr>
          <w:rFonts w:ascii="Arial" w:hAnsi="Arial"/>
          <w:lang w:eastAsia="zh-CN"/>
        </w:rPr>
        <w:t>可追溯性：活动数据、因子版本、核算快照、资产变动、预算调整、文件上传和删除移除操作均需保留审计信息。</w:t>
      </w:r>
    </w:p>
    <w:p w14:paraId="308C812F">
      <w:pPr>
        <w:pStyle w:val="16"/>
        <w:spacing w:after="60" w:line="324" w:lineRule="auto"/>
        <w:rPr>
          <w:rFonts w:hint="eastAsia"/>
          <w:lang w:eastAsia="zh-CN"/>
        </w:rPr>
      </w:pPr>
      <w:r>
        <w:rPr>
          <w:rFonts w:ascii="Arial" w:hAnsi="Arial"/>
          <w:lang w:eastAsia="zh-CN"/>
        </w:rPr>
        <w:t>可扩展性：用能单元类型、能源品种、运营指标、排放源、因子参数、核算标准和预测规则应支持配置或扩展。</w:t>
      </w:r>
    </w:p>
    <w:p w14:paraId="1944C36A">
      <w:pPr>
        <w:pStyle w:val="16"/>
        <w:spacing w:after="60" w:line="324" w:lineRule="auto"/>
        <w:rPr>
          <w:rFonts w:hint="eastAsia"/>
          <w:lang w:eastAsia="zh-CN"/>
        </w:rPr>
      </w:pPr>
      <w:r>
        <w:rPr>
          <w:rFonts w:ascii="Arial" w:hAnsi="Arial"/>
          <w:lang w:eastAsia="zh-CN"/>
        </w:rPr>
        <w:t>可维护性：前后端统一使用稳定业务ID、状态字典、错误码和日志规范，避免以页面显示名称作为唯一关联条件。</w:t>
      </w:r>
    </w:p>
    <w:p w14:paraId="7E097D17">
      <w:pPr>
        <w:pStyle w:val="16"/>
        <w:spacing w:after="60" w:line="324" w:lineRule="auto"/>
        <w:rPr>
          <w:rFonts w:hint="eastAsia"/>
        </w:rPr>
      </w:pPr>
      <w:r>
        <w:rPr>
          <w:rFonts w:ascii="Arial" w:hAnsi="Arial"/>
        </w:rPr>
        <w:t>兼容性：支持主流Chromium内核浏览器，重点适配1440px至1920px桌面屏幕。</w:t>
      </w:r>
    </w:p>
    <w:p w14:paraId="4D10D56A">
      <w:pPr>
        <w:pStyle w:val="3"/>
        <w:spacing w:before="200" w:after="120" w:line="288" w:lineRule="auto"/>
      </w:pPr>
      <w:r>
        <w:rPr>
          <w:rFonts w:ascii="Arial" w:hAnsi="Arial" w:eastAsia="黑体"/>
          <w:sz w:val="32"/>
        </w:rPr>
        <w:t>6. Other Requirements 其他需求</w:t>
      </w:r>
    </w:p>
    <w:p w14:paraId="19D8194E">
      <w:pPr>
        <w:pStyle w:val="16"/>
        <w:spacing w:after="60" w:line="324" w:lineRule="auto"/>
        <w:rPr>
          <w:rFonts w:hint="eastAsia"/>
          <w:lang w:eastAsia="zh-CN"/>
        </w:rPr>
      </w:pPr>
      <w:r>
        <w:rPr>
          <w:rFonts w:ascii="Arial" w:hAnsi="Arial"/>
          <w:lang w:eastAsia="zh-CN"/>
        </w:rPr>
        <w:t>多企业与数据隔离：支持集团或平台下多企业数据隔离；本期业务分析主要以单企业为上下文。</w:t>
      </w:r>
    </w:p>
    <w:p w14:paraId="124F77FE">
      <w:pPr>
        <w:pStyle w:val="16"/>
        <w:spacing w:after="60" w:line="324" w:lineRule="auto"/>
        <w:rPr>
          <w:rFonts w:hint="eastAsia"/>
          <w:lang w:eastAsia="zh-CN"/>
        </w:rPr>
      </w:pPr>
      <w:r>
        <w:rPr>
          <w:rFonts w:ascii="Arial" w:hAnsi="Arial"/>
          <w:lang w:eastAsia="zh-CN"/>
        </w:rPr>
        <w:t>多核算方法：组织温室气体核算方法和排放源规则应支持按企业适用标准配置，不在通用页面中写死单一行业。</w:t>
      </w:r>
    </w:p>
    <w:p w14:paraId="0DBAF6A9">
      <w:pPr>
        <w:pStyle w:val="16"/>
        <w:spacing w:after="60" w:line="324" w:lineRule="auto"/>
        <w:rPr>
          <w:rFonts w:hint="eastAsia"/>
          <w:lang w:eastAsia="zh-CN"/>
        </w:rPr>
      </w:pPr>
      <w:r>
        <w:rPr>
          <w:rFonts w:ascii="Arial" w:hAnsi="Arial"/>
          <w:lang w:eastAsia="zh-CN"/>
        </w:rPr>
        <w:t>版本管理：正式核算快照、报告、因子和预算调整需保留历史版本，新的配置不得自动覆盖历史结果。</w:t>
      </w:r>
    </w:p>
    <w:p w14:paraId="58956B63">
      <w:pPr>
        <w:pStyle w:val="16"/>
        <w:spacing w:after="60" w:line="324" w:lineRule="auto"/>
        <w:rPr>
          <w:rFonts w:hint="eastAsia"/>
          <w:lang w:eastAsia="zh-CN"/>
        </w:rPr>
      </w:pPr>
      <w:r>
        <w:rPr>
          <w:rFonts w:ascii="Arial" w:hAnsi="Arial"/>
          <w:lang w:eastAsia="zh-CN"/>
        </w:rPr>
        <w:t>数据备份：核心业务数据库和文件材料按运维策略定期备份，并具备恢复机制。</w:t>
      </w:r>
    </w:p>
    <w:p w14:paraId="7745A56E">
      <w:pPr>
        <w:pStyle w:val="16"/>
        <w:spacing w:after="60" w:line="324" w:lineRule="auto"/>
        <w:rPr>
          <w:rFonts w:hint="eastAsia"/>
          <w:lang w:eastAsia="zh-CN"/>
        </w:rPr>
      </w:pPr>
      <w:r>
        <w:rPr>
          <w:rFonts w:ascii="Arial" w:hAnsi="Arial"/>
          <w:lang w:eastAsia="zh-CN"/>
        </w:rPr>
        <w:t>通知提醒：缺失数据、上传失败、预算风险、履约风险等可通过站内消息提示；邮件等外部通知作为后续扩展。</w:t>
      </w:r>
    </w:p>
    <w:p w14:paraId="45E85F74">
      <w:pPr>
        <w:pStyle w:val="16"/>
        <w:spacing w:after="60" w:line="324" w:lineRule="auto"/>
        <w:rPr>
          <w:rFonts w:hint="eastAsia"/>
          <w:lang w:eastAsia="zh-CN"/>
        </w:rPr>
      </w:pPr>
      <w:r>
        <w:rPr>
          <w:rFonts w:ascii="Arial" w:hAnsi="Arial"/>
          <w:lang w:eastAsia="zh-CN"/>
        </w:rPr>
        <w:t>页面布局：主内容区采用合理最大宽度和响应式栅格，不简单将卡片无限拉宽；宽屏优先提高横向信息组织效率。</w:t>
      </w:r>
    </w:p>
    <w:p w14:paraId="7EA2AD98">
      <w:pPr>
        <w:pStyle w:val="16"/>
        <w:spacing w:after="60" w:line="324" w:lineRule="auto"/>
        <w:rPr>
          <w:rFonts w:hint="eastAsia"/>
          <w:lang w:eastAsia="zh-CN"/>
        </w:rPr>
      </w:pPr>
      <w:r>
        <w:rPr>
          <w:rFonts w:ascii="Arial" w:hAnsi="Arial"/>
          <w:lang w:eastAsia="zh-CN"/>
        </w:rPr>
        <w:t>文案边界：AI建议、预算预测和履约需求预测必须标明内部管理属性，不得表达为保证收益、第三方认证或主管部门最终结论。</w:t>
      </w:r>
    </w:p>
    <w:p w14:paraId="41EA92DC">
      <w:pPr>
        <w:pStyle w:val="3"/>
        <w:spacing w:before="200" w:after="120" w:line="288" w:lineRule="auto"/>
      </w:pPr>
      <w:r>
        <w:rPr>
          <w:rFonts w:ascii="Arial" w:hAnsi="Arial" w:eastAsia="黑体"/>
          <w:sz w:val="32"/>
        </w:rPr>
        <w:t>7. External Interface 外部接口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1417"/>
        <w:gridCol w:w="3515"/>
        <w:gridCol w:w="3402"/>
      </w:tblGrid>
      <w:tr w14:paraId="03BE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D9EAD3"/>
            <w:tcMar>
              <w:top w:w="80" w:type="dxa"/>
              <w:left w:w="100" w:type="dxa"/>
              <w:bottom w:w="80" w:type="dxa"/>
              <w:right w:w="100" w:type="dxa"/>
            </w:tcMar>
            <w:vAlign w:val="center"/>
          </w:tcPr>
          <w:p w14:paraId="5F10D876">
            <w:pPr>
              <w:spacing w:after="0" w:line="276" w:lineRule="auto"/>
              <w:rPr>
                <w:rFonts w:hint="eastAsia"/>
              </w:rPr>
            </w:pPr>
            <w:r>
              <w:rPr>
                <w:rFonts w:ascii="Arial" w:hAnsi="Arial"/>
                <w:b/>
                <w:sz w:val="19"/>
              </w:rPr>
              <w:t>接口类别</w:t>
            </w:r>
          </w:p>
        </w:tc>
        <w:tc>
          <w:tcPr>
            <w:tcW w:w="1417" w:type="dxa"/>
            <w:shd w:val="clear" w:color="auto" w:fill="D9EAD3"/>
            <w:tcMar>
              <w:top w:w="80" w:type="dxa"/>
              <w:left w:w="100" w:type="dxa"/>
              <w:bottom w:w="80" w:type="dxa"/>
              <w:right w:w="100" w:type="dxa"/>
            </w:tcMar>
            <w:vAlign w:val="center"/>
          </w:tcPr>
          <w:p w14:paraId="244D1F34">
            <w:pPr>
              <w:spacing w:after="0" w:line="276" w:lineRule="auto"/>
              <w:jc w:val="center"/>
              <w:rPr>
                <w:rFonts w:hint="eastAsia"/>
              </w:rPr>
            </w:pPr>
            <w:r>
              <w:rPr>
                <w:rFonts w:ascii="Arial" w:hAnsi="Arial"/>
                <w:b/>
                <w:sz w:val="19"/>
              </w:rPr>
              <w:t>一期状态</w:t>
            </w:r>
          </w:p>
        </w:tc>
        <w:tc>
          <w:tcPr>
            <w:tcW w:w="3515" w:type="dxa"/>
            <w:shd w:val="clear" w:color="auto" w:fill="D9EAD3"/>
            <w:tcMar>
              <w:top w:w="80" w:type="dxa"/>
              <w:left w:w="100" w:type="dxa"/>
              <w:bottom w:w="80" w:type="dxa"/>
              <w:right w:w="100" w:type="dxa"/>
            </w:tcMar>
            <w:vAlign w:val="center"/>
          </w:tcPr>
          <w:p w14:paraId="3DB2DCCA">
            <w:pPr>
              <w:spacing w:after="0" w:line="276" w:lineRule="auto"/>
              <w:jc w:val="center"/>
              <w:rPr>
                <w:rFonts w:hint="eastAsia"/>
              </w:rPr>
            </w:pPr>
            <w:r>
              <w:rPr>
                <w:rFonts w:ascii="Arial" w:hAnsi="Arial"/>
                <w:b/>
                <w:sz w:val="19"/>
              </w:rPr>
              <w:t>接口说明</w:t>
            </w:r>
          </w:p>
        </w:tc>
        <w:tc>
          <w:tcPr>
            <w:tcW w:w="3402" w:type="dxa"/>
            <w:shd w:val="clear" w:color="auto" w:fill="D9EAD3"/>
            <w:tcMar>
              <w:top w:w="80" w:type="dxa"/>
              <w:left w:w="100" w:type="dxa"/>
              <w:bottom w:w="80" w:type="dxa"/>
              <w:right w:w="100" w:type="dxa"/>
            </w:tcMar>
            <w:vAlign w:val="center"/>
          </w:tcPr>
          <w:p w14:paraId="11CD157D">
            <w:pPr>
              <w:spacing w:after="0" w:line="276" w:lineRule="auto"/>
              <w:rPr>
                <w:rFonts w:hint="eastAsia"/>
              </w:rPr>
            </w:pPr>
            <w:r>
              <w:rPr>
                <w:rFonts w:ascii="Arial" w:hAnsi="Arial"/>
                <w:b/>
                <w:sz w:val="19"/>
              </w:rPr>
              <w:t>关键约束</w:t>
            </w:r>
          </w:p>
        </w:tc>
      </w:tr>
      <w:tr w14:paraId="20AF4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31511CA6">
            <w:pPr>
              <w:spacing w:after="0" w:line="276" w:lineRule="auto"/>
              <w:rPr>
                <w:rFonts w:hint="eastAsia"/>
              </w:rPr>
            </w:pPr>
            <w:r>
              <w:rPr>
                <w:rFonts w:ascii="Arial" w:hAnsi="Arial"/>
                <w:sz w:val="19"/>
              </w:rPr>
              <w:t>统一身份与权限</w:t>
            </w:r>
          </w:p>
        </w:tc>
        <w:tc>
          <w:tcPr>
            <w:tcW w:w="1417" w:type="dxa"/>
            <w:tcMar>
              <w:top w:w="80" w:type="dxa"/>
              <w:left w:w="100" w:type="dxa"/>
              <w:bottom w:w="80" w:type="dxa"/>
              <w:right w:w="100" w:type="dxa"/>
            </w:tcMar>
            <w:vAlign w:val="center"/>
          </w:tcPr>
          <w:p w14:paraId="0FC4E77F">
            <w:pPr>
              <w:spacing w:after="0" w:line="276" w:lineRule="auto"/>
              <w:jc w:val="center"/>
              <w:rPr>
                <w:rFonts w:hint="eastAsia"/>
              </w:rPr>
            </w:pPr>
            <w:r>
              <w:rPr>
                <w:rFonts w:ascii="Arial" w:hAnsi="Arial"/>
                <w:sz w:val="19"/>
              </w:rPr>
              <w:t>按项目环境</w:t>
            </w:r>
          </w:p>
        </w:tc>
        <w:tc>
          <w:tcPr>
            <w:tcW w:w="3515" w:type="dxa"/>
            <w:tcMar>
              <w:top w:w="80" w:type="dxa"/>
              <w:left w:w="100" w:type="dxa"/>
              <w:bottom w:w="80" w:type="dxa"/>
              <w:right w:w="100" w:type="dxa"/>
            </w:tcMar>
            <w:vAlign w:val="center"/>
          </w:tcPr>
          <w:p w14:paraId="0FF1A8CA">
            <w:pPr>
              <w:spacing w:after="0" w:line="276" w:lineRule="auto"/>
              <w:jc w:val="center"/>
              <w:rPr>
                <w:rFonts w:hint="eastAsia"/>
                <w:lang w:eastAsia="zh-CN"/>
              </w:rPr>
            </w:pPr>
            <w:r>
              <w:rPr>
                <w:rFonts w:ascii="Arial" w:hAnsi="Arial"/>
                <w:sz w:val="19"/>
                <w:lang w:eastAsia="zh-CN"/>
              </w:rPr>
              <w:t>对接统一用户、角色和组织权限服务。</w:t>
            </w:r>
          </w:p>
        </w:tc>
        <w:tc>
          <w:tcPr>
            <w:tcW w:w="3402" w:type="dxa"/>
            <w:tcMar>
              <w:top w:w="80" w:type="dxa"/>
              <w:left w:w="100" w:type="dxa"/>
              <w:bottom w:w="80" w:type="dxa"/>
              <w:right w:w="100" w:type="dxa"/>
            </w:tcMar>
            <w:vAlign w:val="center"/>
          </w:tcPr>
          <w:p w14:paraId="44E502F5">
            <w:pPr>
              <w:spacing w:after="0" w:line="276" w:lineRule="auto"/>
              <w:rPr>
                <w:rFonts w:hint="eastAsia"/>
                <w:lang w:eastAsia="zh-CN"/>
              </w:rPr>
            </w:pPr>
            <w:r>
              <w:rPr>
                <w:rFonts w:ascii="Arial" w:hAnsi="Arial"/>
                <w:sz w:val="19"/>
                <w:lang w:eastAsia="zh-CN"/>
              </w:rPr>
              <w:t>接口需返回企业上下文、角色和数据权限。</w:t>
            </w:r>
          </w:p>
        </w:tc>
      </w:tr>
      <w:tr w14:paraId="2F76C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F1C3A8B">
            <w:pPr>
              <w:spacing w:after="0" w:line="276" w:lineRule="auto"/>
              <w:rPr>
                <w:rFonts w:hint="eastAsia"/>
              </w:rPr>
            </w:pPr>
            <w:r>
              <w:rPr>
                <w:rFonts w:ascii="Arial" w:hAnsi="Arial"/>
                <w:sz w:val="19"/>
              </w:rPr>
              <w:t>DCS/ERP/MES/IoT数据接口</w:t>
            </w:r>
          </w:p>
        </w:tc>
        <w:tc>
          <w:tcPr>
            <w:tcW w:w="1417" w:type="dxa"/>
            <w:tcMar>
              <w:top w:w="80" w:type="dxa"/>
              <w:left w:w="100" w:type="dxa"/>
              <w:bottom w:w="80" w:type="dxa"/>
              <w:right w:w="100" w:type="dxa"/>
            </w:tcMar>
            <w:vAlign w:val="center"/>
          </w:tcPr>
          <w:p w14:paraId="78FEE592">
            <w:pPr>
              <w:spacing w:after="0" w:line="276" w:lineRule="auto"/>
              <w:jc w:val="center"/>
              <w:rPr>
                <w:rFonts w:hint="eastAsia"/>
              </w:rPr>
            </w:pPr>
            <w:r>
              <w:rPr>
                <w:rFonts w:ascii="Arial" w:hAnsi="Arial"/>
                <w:sz w:val="19"/>
              </w:rPr>
              <w:t>预留</w:t>
            </w:r>
          </w:p>
        </w:tc>
        <w:tc>
          <w:tcPr>
            <w:tcW w:w="3515" w:type="dxa"/>
            <w:tcMar>
              <w:top w:w="80" w:type="dxa"/>
              <w:left w:w="100" w:type="dxa"/>
              <w:bottom w:w="80" w:type="dxa"/>
              <w:right w:w="100" w:type="dxa"/>
            </w:tcMar>
            <w:vAlign w:val="center"/>
          </w:tcPr>
          <w:p w14:paraId="65BA14A3">
            <w:pPr>
              <w:spacing w:after="0" w:line="276" w:lineRule="auto"/>
              <w:jc w:val="center"/>
              <w:rPr>
                <w:rFonts w:hint="eastAsia"/>
                <w:lang w:eastAsia="zh-CN"/>
              </w:rPr>
            </w:pPr>
            <w:r>
              <w:rPr>
                <w:rFonts w:ascii="Arial" w:hAnsi="Arial"/>
                <w:sz w:val="19"/>
                <w:lang w:eastAsia="zh-CN"/>
              </w:rPr>
              <w:t>接收能源量、生产运营和设备数据。</w:t>
            </w:r>
          </w:p>
        </w:tc>
        <w:tc>
          <w:tcPr>
            <w:tcW w:w="3402" w:type="dxa"/>
            <w:tcMar>
              <w:top w:w="80" w:type="dxa"/>
              <w:left w:w="100" w:type="dxa"/>
              <w:bottom w:w="80" w:type="dxa"/>
              <w:right w:w="100" w:type="dxa"/>
            </w:tcMar>
            <w:vAlign w:val="center"/>
          </w:tcPr>
          <w:p w14:paraId="2EB6A222">
            <w:pPr>
              <w:spacing w:after="0" w:line="276" w:lineRule="auto"/>
              <w:rPr>
                <w:rFonts w:hint="eastAsia"/>
                <w:lang w:eastAsia="zh-CN"/>
              </w:rPr>
            </w:pPr>
            <w:r>
              <w:rPr>
                <w:rFonts w:ascii="Arial" w:hAnsi="Arial"/>
                <w:sz w:val="19"/>
                <w:lang w:eastAsia="zh-CN"/>
              </w:rPr>
              <w:t>数据需映射至用能单元、能源品种、期间和来源记录。</w:t>
            </w:r>
          </w:p>
        </w:tc>
      </w:tr>
      <w:tr w14:paraId="07DF2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79FA7730">
            <w:pPr>
              <w:spacing w:after="0" w:line="276" w:lineRule="auto"/>
              <w:rPr>
                <w:rFonts w:hint="eastAsia"/>
              </w:rPr>
            </w:pPr>
            <w:r>
              <w:rPr>
                <w:rFonts w:ascii="Arial" w:hAnsi="Arial"/>
                <w:sz w:val="19"/>
              </w:rPr>
              <w:t>API/SQL数据接入</w:t>
            </w:r>
          </w:p>
        </w:tc>
        <w:tc>
          <w:tcPr>
            <w:tcW w:w="1417" w:type="dxa"/>
            <w:tcMar>
              <w:top w:w="80" w:type="dxa"/>
              <w:left w:w="100" w:type="dxa"/>
              <w:bottom w:w="80" w:type="dxa"/>
              <w:right w:w="100" w:type="dxa"/>
            </w:tcMar>
            <w:vAlign w:val="center"/>
          </w:tcPr>
          <w:p w14:paraId="18BB6154">
            <w:pPr>
              <w:spacing w:after="0" w:line="276" w:lineRule="auto"/>
              <w:jc w:val="center"/>
              <w:rPr>
                <w:rFonts w:hint="eastAsia"/>
              </w:rPr>
            </w:pPr>
            <w:r>
              <w:rPr>
                <w:rFonts w:ascii="Arial" w:hAnsi="Arial"/>
                <w:sz w:val="19"/>
              </w:rPr>
              <w:t>预留</w:t>
            </w:r>
          </w:p>
        </w:tc>
        <w:tc>
          <w:tcPr>
            <w:tcW w:w="3515" w:type="dxa"/>
            <w:tcMar>
              <w:top w:w="80" w:type="dxa"/>
              <w:left w:w="100" w:type="dxa"/>
              <w:bottom w:w="80" w:type="dxa"/>
              <w:right w:w="100" w:type="dxa"/>
            </w:tcMar>
            <w:vAlign w:val="center"/>
          </w:tcPr>
          <w:p w14:paraId="679194C7">
            <w:pPr>
              <w:spacing w:after="0" w:line="276" w:lineRule="auto"/>
              <w:jc w:val="center"/>
              <w:rPr>
                <w:rFonts w:hint="eastAsia"/>
                <w:lang w:eastAsia="zh-CN"/>
              </w:rPr>
            </w:pPr>
            <w:r>
              <w:rPr>
                <w:rFonts w:ascii="Arial" w:hAnsi="Arial"/>
                <w:sz w:val="19"/>
                <w:lang w:eastAsia="zh-CN"/>
              </w:rPr>
              <w:t>通过定时任务或前置机同步外部业务数据。</w:t>
            </w:r>
          </w:p>
        </w:tc>
        <w:tc>
          <w:tcPr>
            <w:tcW w:w="3402" w:type="dxa"/>
            <w:tcMar>
              <w:top w:w="80" w:type="dxa"/>
              <w:left w:w="100" w:type="dxa"/>
              <w:bottom w:w="80" w:type="dxa"/>
              <w:right w:w="100" w:type="dxa"/>
            </w:tcMar>
            <w:vAlign w:val="center"/>
          </w:tcPr>
          <w:p w14:paraId="57057826">
            <w:pPr>
              <w:spacing w:after="0" w:line="276" w:lineRule="auto"/>
              <w:rPr>
                <w:rFonts w:hint="eastAsia"/>
                <w:lang w:eastAsia="zh-CN"/>
              </w:rPr>
            </w:pPr>
            <w:r>
              <w:rPr>
                <w:rFonts w:ascii="Arial" w:hAnsi="Arial"/>
                <w:sz w:val="19"/>
                <w:lang w:eastAsia="zh-CN"/>
              </w:rPr>
              <w:t>幂等、重试、失败日志和数据版本需统一管理。</w:t>
            </w:r>
          </w:p>
        </w:tc>
      </w:tr>
      <w:tr w14:paraId="61CCE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17AEF3DF">
            <w:pPr>
              <w:spacing w:after="0" w:line="276" w:lineRule="auto"/>
              <w:rPr>
                <w:rFonts w:hint="eastAsia"/>
              </w:rPr>
            </w:pPr>
            <w:r>
              <w:rPr>
                <w:rFonts w:ascii="Arial" w:hAnsi="Arial"/>
                <w:sz w:val="19"/>
              </w:rPr>
              <w:t>Excel文件导入</w:t>
            </w:r>
          </w:p>
        </w:tc>
        <w:tc>
          <w:tcPr>
            <w:tcW w:w="1417" w:type="dxa"/>
            <w:tcMar>
              <w:top w:w="80" w:type="dxa"/>
              <w:left w:w="100" w:type="dxa"/>
              <w:bottom w:w="80" w:type="dxa"/>
              <w:right w:w="100" w:type="dxa"/>
            </w:tcMar>
            <w:vAlign w:val="center"/>
          </w:tcPr>
          <w:p w14:paraId="2DCE81F6">
            <w:pPr>
              <w:spacing w:after="0" w:line="276" w:lineRule="auto"/>
              <w:jc w:val="center"/>
              <w:rPr>
                <w:rFonts w:hint="eastAsia"/>
              </w:rPr>
            </w:pPr>
            <w:r>
              <w:rPr>
                <w:rFonts w:ascii="Arial" w:hAnsi="Arial"/>
                <w:sz w:val="19"/>
              </w:rPr>
              <w:t>局部支持</w:t>
            </w:r>
          </w:p>
        </w:tc>
        <w:tc>
          <w:tcPr>
            <w:tcW w:w="3515" w:type="dxa"/>
            <w:tcMar>
              <w:top w:w="80" w:type="dxa"/>
              <w:left w:w="100" w:type="dxa"/>
              <w:bottom w:w="80" w:type="dxa"/>
              <w:right w:w="100" w:type="dxa"/>
            </w:tcMar>
            <w:vAlign w:val="center"/>
          </w:tcPr>
          <w:p w14:paraId="665C8CF0">
            <w:pPr>
              <w:spacing w:after="0" w:line="276" w:lineRule="auto"/>
              <w:jc w:val="center"/>
              <w:rPr>
                <w:rFonts w:hint="eastAsia"/>
                <w:lang w:eastAsia="zh-CN"/>
              </w:rPr>
            </w:pPr>
            <w:r>
              <w:rPr>
                <w:rFonts w:ascii="Arial" w:hAnsi="Arial"/>
                <w:sz w:val="19"/>
                <w:lang w:eastAsia="zh-CN"/>
              </w:rPr>
              <w:t>一期用于供应商模板上传；通用能源数据批量导入作为后续扩展。</w:t>
            </w:r>
          </w:p>
        </w:tc>
        <w:tc>
          <w:tcPr>
            <w:tcW w:w="3402" w:type="dxa"/>
            <w:tcMar>
              <w:top w:w="80" w:type="dxa"/>
              <w:left w:w="100" w:type="dxa"/>
              <w:bottom w:w="80" w:type="dxa"/>
              <w:right w:w="100" w:type="dxa"/>
            </w:tcMar>
            <w:vAlign w:val="center"/>
          </w:tcPr>
          <w:p w14:paraId="0797B379">
            <w:pPr>
              <w:spacing w:after="0" w:line="276" w:lineRule="auto"/>
              <w:rPr>
                <w:rFonts w:hint="eastAsia"/>
                <w:lang w:eastAsia="zh-CN"/>
              </w:rPr>
            </w:pPr>
            <w:r>
              <w:rPr>
                <w:rFonts w:ascii="Arial" w:hAnsi="Arial"/>
                <w:sz w:val="19"/>
                <w:lang w:eastAsia="zh-CN"/>
              </w:rPr>
              <w:t>模板版本、字段类型、必填项和错误行必须可定位。</w:t>
            </w:r>
          </w:p>
        </w:tc>
      </w:tr>
      <w:tr w14:paraId="77D4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0D8A24F8">
            <w:pPr>
              <w:spacing w:after="0" w:line="276" w:lineRule="auto"/>
              <w:rPr>
                <w:rFonts w:hint="eastAsia"/>
              </w:rPr>
            </w:pPr>
            <w:r>
              <w:rPr>
                <w:rFonts w:ascii="Arial" w:hAnsi="Arial"/>
                <w:sz w:val="19"/>
              </w:rPr>
              <w:t>文件存储接口</w:t>
            </w:r>
          </w:p>
        </w:tc>
        <w:tc>
          <w:tcPr>
            <w:tcW w:w="1417" w:type="dxa"/>
            <w:tcMar>
              <w:top w:w="80" w:type="dxa"/>
              <w:left w:w="100" w:type="dxa"/>
              <w:bottom w:w="80" w:type="dxa"/>
              <w:right w:w="100" w:type="dxa"/>
            </w:tcMar>
            <w:vAlign w:val="center"/>
          </w:tcPr>
          <w:p w14:paraId="07B9062E">
            <w:pPr>
              <w:spacing w:after="0" w:line="276" w:lineRule="auto"/>
              <w:jc w:val="center"/>
              <w:rPr>
                <w:rFonts w:hint="eastAsia"/>
              </w:rPr>
            </w:pPr>
            <w:r>
              <w:rPr>
                <w:rFonts w:ascii="Arial" w:hAnsi="Arial"/>
                <w:sz w:val="19"/>
              </w:rPr>
              <w:t>一期核心</w:t>
            </w:r>
          </w:p>
        </w:tc>
        <w:tc>
          <w:tcPr>
            <w:tcW w:w="3515" w:type="dxa"/>
            <w:tcMar>
              <w:top w:w="80" w:type="dxa"/>
              <w:left w:w="100" w:type="dxa"/>
              <w:bottom w:w="80" w:type="dxa"/>
              <w:right w:w="100" w:type="dxa"/>
            </w:tcMar>
            <w:vAlign w:val="center"/>
          </w:tcPr>
          <w:p w14:paraId="602EBC25">
            <w:pPr>
              <w:spacing w:after="0" w:line="276" w:lineRule="auto"/>
              <w:jc w:val="center"/>
              <w:rPr>
                <w:rFonts w:hint="eastAsia"/>
                <w:lang w:eastAsia="zh-CN"/>
              </w:rPr>
            </w:pPr>
            <w:r>
              <w:rPr>
                <w:rFonts w:ascii="Arial" w:hAnsi="Arial"/>
                <w:sz w:val="19"/>
                <w:lang w:eastAsia="zh-CN"/>
              </w:rPr>
              <w:t>存储核查材料、资产凭证、供应商文件和交付凭证。</w:t>
            </w:r>
          </w:p>
        </w:tc>
        <w:tc>
          <w:tcPr>
            <w:tcW w:w="3402" w:type="dxa"/>
            <w:tcMar>
              <w:top w:w="80" w:type="dxa"/>
              <w:left w:w="100" w:type="dxa"/>
              <w:bottom w:w="80" w:type="dxa"/>
              <w:right w:w="100" w:type="dxa"/>
            </w:tcMar>
            <w:vAlign w:val="center"/>
          </w:tcPr>
          <w:p w14:paraId="7BF4C270">
            <w:pPr>
              <w:spacing w:after="0" w:line="276" w:lineRule="auto"/>
              <w:rPr>
                <w:rFonts w:hint="eastAsia"/>
                <w:lang w:eastAsia="zh-CN"/>
              </w:rPr>
            </w:pPr>
            <w:r>
              <w:rPr>
                <w:rFonts w:ascii="Arial" w:hAnsi="Arial"/>
                <w:sz w:val="19"/>
                <w:lang w:eastAsia="zh-CN"/>
              </w:rPr>
              <w:t>支持权限、文件哈希、上传人、时间、下载和删除留痕。</w:t>
            </w:r>
          </w:p>
        </w:tc>
      </w:tr>
      <w:tr w14:paraId="34A7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218A9F72">
            <w:pPr>
              <w:spacing w:after="0" w:line="276" w:lineRule="auto"/>
              <w:rPr>
                <w:rFonts w:hint="eastAsia"/>
              </w:rPr>
            </w:pPr>
            <w:r>
              <w:rPr>
                <w:rFonts w:ascii="Arial" w:hAnsi="Arial"/>
                <w:sz w:val="19"/>
              </w:rPr>
              <w:t>报告导出接口</w:t>
            </w:r>
          </w:p>
        </w:tc>
        <w:tc>
          <w:tcPr>
            <w:tcW w:w="1417" w:type="dxa"/>
            <w:tcMar>
              <w:top w:w="80" w:type="dxa"/>
              <w:left w:w="100" w:type="dxa"/>
              <w:bottom w:w="80" w:type="dxa"/>
              <w:right w:w="100" w:type="dxa"/>
            </w:tcMar>
            <w:vAlign w:val="center"/>
          </w:tcPr>
          <w:p w14:paraId="5E139062">
            <w:pPr>
              <w:spacing w:after="0" w:line="276" w:lineRule="auto"/>
              <w:jc w:val="center"/>
              <w:rPr>
                <w:rFonts w:hint="eastAsia"/>
              </w:rPr>
            </w:pPr>
            <w:r>
              <w:rPr>
                <w:rFonts w:ascii="Arial" w:hAnsi="Arial"/>
                <w:sz w:val="19"/>
              </w:rPr>
              <w:t>一期简化</w:t>
            </w:r>
          </w:p>
        </w:tc>
        <w:tc>
          <w:tcPr>
            <w:tcW w:w="3515" w:type="dxa"/>
            <w:tcMar>
              <w:top w:w="80" w:type="dxa"/>
              <w:left w:w="100" w:type="dxa"/>
              <w:bottom w:w="80" w:type="dxa"/>
              <w:right w:w="100" w:type="dxa"/>
            </w:tcMar>
            <w:vAlign w:val="center"/>
          </w:tcPr>
          <w:p w14:paraId="2F96F3BE">
            <w:pPr>
              <w:spacing w:after="0" w:line="276" w:lineRule="auto"/>
              <w:jc w:val="center"/>
              <w:rPr>
                <w:rFonts w:hint="eastAsia"/>
              </w:rPr>
            </w:pPr>
            <w:r>
              <w:rPr>
                <w:rFonts w:ascii="Arial" w:hAnsi="Arial"/>
                <w:sz w:val="19"/>
              </w:rPr>
              <w:t>生成Excel、Word、PDF或ZIP文件。</w:t>
            </w:r>
          </w:p>
        </w:tc>
        <w:tc>
          <w:tcPr>
            <w:tcW w:w="3402" w:type="dxa"/>
            <w:tcMar>
              <w:top w:w="80" w:type="dxa"/>
              <w:left w:w="100" w:type="dxa"/>
              <w:bottom w:w="80" w:type="dxa"/>
              <w:right w:w="100" w:type="dxa"/>
            </w:tcMar>
            <w:vAlign w:val="center"/>
          </w:tcPr>
          <w:p w14:paraId="4D118854">
            <w:pPr>
              <w:spacing w:after="0" w:line="276" w:lineRule="auto"/>
              <w:rPr>
                <w:rFonts w:hint="eastAsia"/>
                <w:lang w:eastAsia="zh-CN"/>
              </w:rPr>
            </w:pPr>
            <w:r>
              <w:rPr>
                <w:rFonts w:ascii="Arial" w:hAnsi="Arial"/>
                <w:sz w:val="19"/>
                <w:lang w:eastAsia="zh-CN"/>
              </w:rPr>
              <w:t>导出内容绑定筛选条件、任务和版本。</w:t>
            </w:r>
          </w:p>
        </w:tc>
      </w:tr>
      <w:tr w14:paraId="0A67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27C4B9FB">
            <w:pPr>
              <w:spacing w:after="0" w:line="276" w:lineRule="auto"/>
              <w:rPr>
                <w:rFonts w:hint="eastAsia"/>
              </w:rPr>
            </w:pPr>
            <w:r>
              <w:rPr>
                <w:rFonts w:ascii="Arial" w:hAnsi="Arial"/>
                <w:sz w:val="19"/>
              </w:rPr>
              <w:t>AI模型接口</w:t>
            </w:r>
          </w:p>
        </w:tc>
        <w:tc>
          <w:tcPr>
            <w:tcW w:w="1417" w:type="dxa"/>
            <w:tcMar>
              <w:top w:w="80" w:type="dxa"/>
              <w:left w:w="100" w:type="dxa"/>
              <w:bottom w:w="80" w:type="dxa"/>
              <w:right w:w="100" w:type="dxa"/>
            </w:tcMar>
            <w:vAlign w:val="center"/>
          </w:tcPr>
          <w:p w14:paraId="411F9578">
            <w:pPr>
              <w:spacing w:after="0" w:line="276" w:lineRule="auto"/>
              <w:jc w:val="center"/>
              <w:rPr>
                <w:rFonts w:hint="eastAsia"/>
              </w:rPr>
            </w:pPr>
            <w:r>
              <w:rPr>
                <w:rFonts w:ascii="Arial" w:hAnsi="Arial"/>
                <w:sz w:val="19"/>
              </w:rPr>
              <w:t>一期简化</w:t>
            </w:r>
          </w:p>
        </w:tc>
        <w:tc>
          <w:tcPr>
            <w:tcW w:w="3515" w:type="dxa"/>
            <w:tcMar>
              <w:top w:w="80" w:type="dxa"/>
              <w:left w:w="100" w:type="dxa"/>
              <w:bottom w:w="80" w:type="dxa"/>
              <w:right w:w="100" w:type="dxa"/>
            </w:tcMar>
            <w:vAlign w:val="center"/>
          </w:tcPr>
          <w:p w14:paraId="73B5FAC7">
            <w:pPr>
              <w:spacing w:after="0" w:line="276" w:lineRule="auto"/>
              <w:jc w:val="center"/>
              <w:rPr>
                <w:rFonts w:hint="eastAsia"/>
                <w:lang w:eastAsia="zh-CN"/>
              </w:rPr>
            </w:pPr>
            <w:r>
              <w:rPr>
                <w:rFonts w:ascii="Arial" w:hAnsi="Arial"/>
                <w:sz w:val="19"/>
                <w:lang w:eastAsia="zh-CN"/>
              </w:rPr>
              <w:t>向大模型提供结构化指标和必要上下文，返回分析摘要和建议。</w:t>
            </w:r>
          </w:p>
        </w:tc>
        <w:tc>
          <w:tcPr>
            <w:tcW w:w="3402" w:type="dxa"/>
            <w:tcMar>
              <w:top w:w="80" w:type="dxa"/>
              <w:left w:w="100" w:type="dxa"/>
              <w:bottom w:w="80" w:type="dxa"/>
              <w:right w:w="100" w:type="dxa"/>
            </w:tcMar>
            <w:vAlign w:val="center"/>
          </w:tcPr>
          <w:p w14:paraId="27628A7F">
            <w:pPr>
              <w:spacing w:after="0" w:line="276" w:lineRule="auto"/>
              <w:rPr>
                <w:rFonts w:hint="eastAsia"/>
                <w:lang w:eastAsia="zh-CN"/>
              </w:rPr>
            </w:pPr>
            <w:r>
              <w:rPr>
                <w:rFonts w:ascii="Arial" w:hAnsi="Arial"/>
                <w:sz w:val="19"/>
                <w:lang w:eastAsia="zh-CN"/>
              </w:rPr>
              <w:t>不得将敏感原始文件无控制传递；需记录提示版本和生成时间。</w:t>
            </w:r>
          </w:p>
        </w:tc>
      </w:tr>
      <w:tr w14:paraId="7EF6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80" w:type="dxa"/>
              <w:left w:w="100" w:type="dxa"/>
              <w:bottom w:w="80" w:type="dxa"/>
              <w:right w:w="100" w:type="dxa"/>
            </w:tcMar>
            <w:vAlign w:val="center"/>
          </w:tcPr>
          <w:p w14:paraId="5208EF87">
            <w:pPr>
              <w:spacing w:after="0" w:line="276" w:lineRule="auto"/>
              <w:rPr>
                <w:rFonts w:hint="eastAsia"/>
              </w:rPr>
            </w:pPr>
            <w:r>
              <w:rPr>
                <w:rFonts w:ascii="Arial" w:hAnsi="Arial"/>
                <w:sz w:val="19"/>
              </w:rPr>
              <w:t>政府报送或交易接口</w:t>
            </w:r>
          </w:p>
        </w:tc>
        <w:tc>
          <w:tcPr>
            <w:tcW w:w="1417" w:type="dxa"/>
            <w:tcMar>
              <w:top w:w="80" w:type="dxa"/>
              <w:left w:w="100" w:type="dxa"/>
              <w:bottom w:w="80" w:type="dxa"/>
              <w:right w:w="100" w:type="dxa"/>
            </w:tcMar>
            <w:vAlign w:val="center"/>
          </w:tcPr>
          <w:p w14:paraId="3BD9F3B9">
            <w:pPr>
              <w:spacing w:after="0" w:line="276" w:lineRule="auto"/>
              <w:jc w:val="center"/>
              <w:rPr>
                <w:rFonts w:hint="eastAsia"/>
              </w:rPr>
            </w:pPr>
            <w:r>
              <w:rPr>
                <w:rFonts w:ascii="Arial" w:hAnsi="Arial"/>
                <w:sz w:val="19"/>
              </w:rPr>
              <w:t>不在一期</w:t>
            </w:r>
          </w:p>
        </w:tc>
        <w:tc>
          <w:tcPr>
            <w:tcW w:w="3515" w:type="dxa"/>
            <w:tcMar>
              <w:top w:w="80" w:type="dxa"/>
              <w:left w:w="100" w:type="dxa"/>
              <w:bottom w:w="80" w:type="dxa"/>
              <w:right w:w="100" w:type="dxa"/>
            </w:tcMar>
            <w:vAlign w:val="center"/>
          </w:tcPr>
          <w:p w14:paraId="3367C657">
            <w:pPr>
              <w:spacing w:after="0" w:line="276" w:lineRule="auto"/>
              <w:jc w:val="center"/>
              <w:rPr>
                <w:rFonts w:hint="eastAsia"/>
                <w:lang w:eastAsia="zh-CN"/>
              </w:rPr>
            </w:pPr>
            <w:r>
              <w:rPr>
                <w:rFonts w:ascii="Arial" w:hAnsi="Arial"/>
                <w:sz w:val="19"/>
                <w:lang w:eastAsia="zh-CN"/>
              </w:rPr>
              <w:t>与主管部门报送系统或交易系统的正式对接。</w:t>
            </w:r>
          </w:p>
        </w:tc>
        <w:tc>
          <w:tcPr>
            <w:tcW w:w="3402" w:type="dxa"/>
            <w:tcMar>
              <w:top w:w="80" w:type="dxa"/>
              <w:left w:w="100" w:type="dxa"/>
              <w:bottom w:w="80" w:type="dxa"/>
              <w:right w:w="100" w:type="dxa"/>
            </w:tcMar>
            <w:vAlign w:val="center"/>
          </w:tcPr>
          <w:p w14:paraId="2F30D20C">
            <w:pPr>
              <w:spacing w:after="0" w:line="276" w:lineRule="auto"/>
              <w:rPr>
                <w:rFonts w:hint="eastAsia"/>
                <w:lang w:eastAsia="zh-CN"/>
              </w:rPr>
            </w:pPr>
            <w:r>
              <w:rPr>
                <w:rFonts w:ascii="Arial" w:hAnsi="Arial"/>
                <w:sz w:val="19"/>
                <w:lang w:eastAsia="zh-CN"/>
              </w:rPr>
              <w:t>需单独立项、认证和安全评审。</w:t>
            </w:r>
          </w:p>
        </w:tc>
      </w:tr>
    </w:tbl>
    <w:p w14:paraId="5E0B7881">
      <w:pPr>
        <w:pStyle w:val="3"/>
        <w:spacing w:before="200" w:after="120" w:line="288" w:lineRule="auto"/>
      </w:pPr>
      <w:r>
        <w:rPr>
          <w:rFonts w:ascii="Arial" w:hAnsi="Arial" w:eastAsia="黑体"/>
          <w:sz w:val="32"/>
        </w:rPr>
        <w:t>8. Appendix 附录</w:t>
      </w:r>
    </w:p>
    <w:p w14:paraId="791AE485">
      <w:pPr>
        <w:pStyle w:val="4"/>
        <w:spacing w:after="120" w:line="288" w:lineRule="auto"/>
      </w:pPr>
      <w:r>
        <w:rPr>
          <w:rFonts w:ascii="Arial" w:hAnsi="Arial" w:eastAsia="黑体"/>
        </w:rPr>
        <w:t>附录A：核心公式与口径</w:t>
      </w:r>
    </w:p>
    <w:p w14:paraId="17BDC598">
      <w:pPr>
        <w:pStyle w:val="16"/>
        <w:spacing w:after="60" w:line="324" w:lineRule="auto"/>
        <w:rPr>
          <w:rFonts w:hint="eastAsia"/>
          <w:lang w:eastAsia="zh-CN"/>
        </w:rPr>
      </w:pPr>
      <w:r>
        <w:rPr>
          <w:rFonts w:ascii="Arial" w:hAnsi="Arial"/>
          <w:lang w:eastAsia="zh-CN"/>
        </w:rPr>
        <w:t>折标量 = 能源实物量 × 折标系数；综合能耗 = 各能源折标量之和。</w:t>
      </w:r>
    </w:p>
    <w:p w14:paraId="665214AF">
      <w:pPr>
        <w:pStyle w:val="16"/>
        <w:spacing w:after="60" w:line="324" w:lineRule="auto"/>
        <w:rPr>
          <w:rFonts w:hint="eastAsia"/>
          <w:lang w:eastAsia="zh-CN"/>
        </w:rPr>
      </w:pPr>
      <w:r>
        <w:rPr>
          <w:rFonts w:ascii="Arial" w:hAnsi="Arial"/>
          <w:lang w:eastAsia="zh-CN"/>
        </w:rPr>
        <w:t>单位产品综合能耗 = 同期间、同分析对象综合能耗 ÷ 产品产量。</w:t>
      </w:r>
    </w:p>
    <w:p w14:paraId="75F06DD0">
      <w:pPr>
        <w:pStyle w:val="16"/>
        <w:spacing w:after="60" w:line="324" w:lineRule="auto"/>
        <w:rPr>
          <w:rFonts w:hint="eastAsia"/>
          <w:lang w:eastAsia="zh-CN"/>
        </w:rPr>
      </w:pPr>
      <w:r>
        <w:rPr>
          <w:rFonts w:ascii="Arial" w:hAnsi="Arial"/>
          <w:lang w:eastAsia="zh-CN"/>
        </w:rPr>
        <w:t>单位业务量能耗 = 同期间、同分析对象综合能耗 ÷ 业务量。</w:t>
      </w:r>
    </w:p>
    <w:p w14:paraId="23B1C883">
      <w:pPr>
        <w:pStyle w:val="16"/>
        <w:spacing w:after="60" w:line="324" w:lineRule="auto"/>
        <w:rPr>
          <w:rFonts w:hint="eastAsia"/>
          <w:lang w:eastAsia="zh-CN"/>
        </w:rPr>
      </w:pPr>
      <w:r>
        <w:rPr>
          <w:rFonts w:ascii="Arial" w:hAnsi="Arial"/>
          <w:lang w:eastAsia="zh-CN"/>
        </w:rPr>
        <w:t>单位产值综合能耗 = 企业综合能耗 ÷ 工业总产值。</w:t>
      </w:r>
    </w:p>
    <w:p w14:paraId="76661E7B">
      <w:pPr>
        <w:pStyle w:val="16"/>
        <w:spacing w:after="60" w:line="324" w:lineRule="auto"/>
        <w:rPr>
          <w:rFonts w:hint="eastAsia"/>
          <w:lang w:eastAsia="zh-CN"/>
        </w:rPr>
      </w:pPr>
      <w:r>
        <w:rPr>
          <w:rFonts w:ascii="Arial" w:hAnsi="Arial"/>
          <w:lang w:eastAsia="zh-CN"/>
        </w:rPr>
        <w:t>对标偏差率 =（当前值 - 目标值）÷ 目标值 × 100%，达标判断需结合指标方向。</w:t>
      </w:r>
    </w:p>
    <w:p w14:paraId="46AC4D2B">
      <w:pPr>
        <w:pStyle w:val="16"/>
        <w:spacing w:after="60" w:line="324" w:lineRule="auto"/>
        <w:rPr>
          <w:rFonts w:hint="eastAsia"/>
          <w:lang w:eastAsia="zh-CN"/>
        </w:rPr>
      </w:pPr>
      <w:r>
        <w:rPr>
          <w:rFonts w:ascii="Arial" w:hAnsi="Arial"/>
          <w:lang w:eastAsia="zh-CN"/>
        </w:rPr>
        <w:t>管理口径能源平衡差异 = 输入量 + 自产能源产出量 - 内部利用量 - 外部输出量。</w:t>
      </w:r>
    </w:p>
    <w:p w14:paraId="5B194775">
      <w:pPr>
        <w:pStyle w:val="16"/>
        <w:spacing w:after="60" w:line="324" w:lineRule="auto"/>
        <w:rPr>
          <w:rFonts w:hint="eastAsia"/>
          <w:lang w:eastAsia="zh-CN"/>
        </w:rPr>
      </w:pPr>
      <w:r>
        <w:rPr>
          <w:rFonts w:ascii="Arial" w:hAnsi="Arial"/>
          <w:lang w:eastAsia="zh-CN"/>
        </w:rPr>
        <w:t>固定燃烧排放 = 活动数据 × 低位发热量 × 单位热值含碳量 × 碳氧化率 × 44/12。</w:t>
      </w:r>
    </w:p>
    <w:p w14:paraId="73D72F5D">
      <w:pPr>
        <w:pStyle w:val="16"/>
        <w:spacing w:after="60" w:line="324" w:lineRule="auto"/>
        <w:rPr>
          <w:rFonts w:hint="eastAsia"/>
          <w:lang w:eastAsia="zh-CN"/>
        </w:rPr>
      </w:pPr>
      <w:r>
        <w:rPr>
          <w:rFonts w:ascii="Arial" w:hAnsi="Arial"/>
          <w:lang w:eastAsia="zh-CN"/>
        </w:rPr>
        <w:t>购入电力排放 = 购入电量 × 适用电力排放因子；逸散排放 = 逸散量 × GWP。</w:t>
      </w:r>
    </w:p>
    <w:p w14:paraId="2140F727">
      <w:pPr>
        <w:pStyle w:val="16"/>
        <w:spacing w:after="60" w:line="324" w:lineRule="auto"/>
        <w:rPr>
          <w:rFonts w:hint="eastAsia"/>
          <w:lang w:eastAsia="zh-CN"/>
        </w:rPr>
      </w:pPr>
      <w:r>
        <w:rPr>
          <w:rFonts w:ascii="Arial" w:hAnsi="Arial"/>
          <w:lang w:eastAsia="zh-CN"/>
        </w:rPr>
        <w:t>预算执行率 = 当前累计 ÷ 年度目标；预测偏差 = 预计全年 - 年度目标。</w:t>
      </w:r>
    </w:p>
    <w:p w14:paraId="54564A17">
      <w:pPr>
        <w:pStyle w:val="16"/>
        <w:spacing w:after="60" w:line="324" w:lineRule="auto"/>
        <w:rPr>
          <w:rFonts w:hint="eastAsia"/>
          <w:lang w:eastAsia="zh-CN"/>
        </w:rPr>
      </w:pPr>
      <w:r>
        <w:rPr>
          <w:rFonts w:ascii="Arial" w:hAnsi="Arial"/>
          <w:lang w:eastAsia="zh-CN"/>
        </w:rPr>
        <w:t>碳资产期末余额 = 期初余额 + 增加量 - 减少量。</w:t>
      </w:r>
    </w:p>
    <w:p w14:paraId="0D6533AB">
      <w:pPr>
        <w:pStyle w:val="16"/>
        <w:spacing w:after="60" w:line="324" w:lineRule="auto"/>
        <w:rPr>
          <w:rFonts w:hint="eastAsia"/>
          <w:lang w:eastAsia="zh-CN"/>
        </w:rPr>
      </w:pPr>
      <w:r>
        <w:rPr>
          <w:rFonts w:ascii="Arial" w:hAnsi="Arial"/>
          <w:lang w:eastAsia="zh-CN"/>
        </w:rPr>
        <w:t>预计履约缺口 = 预计全年排放 - 可用配额 - 允许使用的CCER。</w:t>
      </w:r>
    </w:p>
    <w:p w14:paraId="7E7BDC64">
      <w:pPr>
        <w:pStyle w:val="16"/>
        <w:spacing w:after="60" w:line="324" w:lineRule="auto"/>
        <w:rPr>
          <w:rFonts w:hint="eastAsia"/>
          <w:lang w:eastAsia="zh-CN"/>
        </w:rPr>
      </w:pPr>
      <w:r>
        <w:rPr>
          <w:rFonts w:ascii="Arial" w:hAnsi="Arial"/>
          <w:lang w:eastAsia="zh-CN"/>
        </w:rPr>
        <w:t>新周期预计排放 = 历史基准排放 + 业务变化影响 - 预计减排量；该结果仅用于内部规划。</w:t>
      </w:r>
    </w:p>
    <w:p w14:paraId="70C2EE26">
      <w:pPr>
        <w:pStyle w:val="4"/>
        <w:spacing w:after="120" w:line="288" w:lineRule="auto"/>
        <w:rPr>
          <w:lang w:eastAsia="zh-CN"/>
        </w:rPr>
      </w:pPr>
      <w:r>
        <w:rPr>
          <w:rFonts w:ascii="Arial" w:hAnsi="Arial" w:eastAsia="黑体"/>
          <w:lang w:eastAsia="zh-CN"/>
        </w:rPr>
        <w:t>附录B：数据与状态说明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5669"/>
      </w:tblGrid>
      <w:tr w14:paraId="16010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D9EAD3"/>
            <w:tcMar>
              <w:top w:w="80" w:type="dxa"/>
              <w:left w:w="100" w:type="dxa"/>
              <w:bottom w:w="80" w:type="dxa"/>
              <w:right w:w="100" w:type="dxa"/>
            </w:tcMar>
            <w:vAlign w:val="center"/>
          </w:tcPr>
          <w:p w14:paraId="01371188">
            <w:pPr>
              <w:spacing w:after="0" w:line="276" w:lineRule="auto"/>
              <w:rPr>
                <w:rFonts w:hint="eastAsia"/>
              </w:rPr>
            </w:pPr>
            <w:r>
              <w:rPr>
                <w:rFonts w:ascii="Arial" w:hAnsi="Arial"/>
                <w:b/>
                <w:sz w:val="19"/>
              </w:rPr>
              <w:t>对象</w:t>
            </w:r>
          </w:p>
        </w:tc>
        <w:tc>
          <w:tcPr>
            <w:tcW w:w="2268" w:type="dxa"/>
            <w:shd w:val="clear" w:color="auto" w:fill="D9EAD3"/>
            <w:tcMar>
              <w:top w:w="80" w:type="dxa"/>
              <w:left w:w="100" w:type="dxa"/>
              <w:bottom w:w="80" w:type="dxa"/>
              <w:right w:w="100" w:type="dxa"/>
            </w:tcMar>
            <w:vAlign w:val="center"/>
          </w:tcPr>
          <w:p w14:paraId="38A84D46">
            <w:pPr>
              <w:spacing w:after="0" w:line="276" w:lineRule="auto"/>
              <w:jc w:val="center"/>
              <w:rPr>
                <w:rFonts w:hint="eastAsia"/>
              </w:rPr>
            </w:pPr>
            <w:r>
              <w:rPr>
                <w:rFonts w:ascii="Arial" w:hAnsi="Arial"/>
                <w:b/>
                <w:sz w:val="19"/>
              </w:rPr>
              <w:t>状态</w:t>
            </w:r>
          </w:p>
        </w:tc>
        <w:tc>
          <w:tcPr>
            <w:tcW w:w="5669" w:type="dxa"/>
            <w:shd w:val="clear" w:color="auto" w:fill="D9EAD3"/>
            <w:tcMar>
              <w:top w:w="80" w:type="dxa"/>
              <w:left w:w="100" w:type="dxa"/>
              <w:bottom w:w="80" w:type="dxa"/>
              <w:right w:w="100" w:type="dxa"/>
            </w:tcMar>
            <w:vAlign w:val="center"/>
          </w:tcPr>
          <w:p w14:paraId="2BA9391E">
            <w:pPr>
              <w:spacing w:after="0" w:line="276" w:lineRule="auto"/>
              <w:jc w:val="center"/>
              <w:rPr>
                <w:rFonts w:hint="eastAsia"/>
              </w:rPr>
            </w:pPr>
            <w:r>
              <w:rPr>
                <w:rFonts w:ascii="Arial" w:hAnsi="Arial"/>
                <w:b/>
                <w:sz w:val="19"/>
              </w:rPr>
              <w:t>说明</w:t>
            </w:r>
          </w:p>
        </w:tc>
      </w:tr>
      <w:tr w14:paraId="46A5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413C800C">
            <w:pPr>
              <w:spacing w:after="0" w:line="276" w:lineRule="auto"/>
              <w:rPr>
                <w:rFonts w:hint="eastAsia"/>
              </w:rPr>
            </w:pPr>
            <w:r>
              <w:rPr>
                <w:rFonts w:ascii="Arial" w:hAnsi="Arial"/>
                <w:sz w:val="19"/>
              </w:rPr>
              <w:t>通用数据</w:t>
            </w:r>
          </w:p>
        </w:tc>
        <w:tc>
          <w:tcPr>
            <w:tcW w:w="2268" w:type="dxa"/>
            <w:tcMar>
              <w:top w:w="80" w:type="dxa"/>
              <w:left w:w="100" w:type="dxa"/>
              <w:bottom w:w="80" w:type="dxa"/>
              <w:right w:w="100" w:type="dxa"/>
            </w:tcMar>
            <w:vAlign w:val="center"/>
          </w:tcPr>
          <w:p w14:paraId="49092F90">
            <w:pPr>
              <w:spacing w:after="0" w:line="276" w:lineRule="auto"/>
              <w:jc w:val="center"/>
              <w:rPr>
                <w:rFonts w:hint="eastAsia"/>
              </w:rPr>
            </w:pPr>
            <w:r>
              <w:rPr>
                <w:rFonts w:ascii="Arial" w:hAnsi="Arial"/>
                <w:sz w:val="19"/>
              </w:rPr>
              <w:t>暂无数据</w:t>
            </w:r>
          </w:p>
        </w:tc>
        <w:tc>
          <w:tcPr>
            <w:tcW w:w="5669" w:type="dxa"/>
            <w:tcMar>
              <w:top w:w="80" w:type="dxa"/>
              <w:left w:w="100" w:type="dxa"/>
              <w:bottom w:w="80" w:type="dxa"/>
              <w:right w:w="100" w:type="dxa"/>
            </w:tcMar>
            <w:vAlign w:val="center"/>
          </w:tcPr>
          <w:p w14:paraId="0072940A">
            <w:pPr>
              <w:spacing w:after="0" w:line="276" w:lineRule="auto"/>
              <w:jc w:val="center"/>
              <w:rPr>
                <w:rFonts w:hint="eastAsia"/>
                <w:lang w:eastAsia="zh-CN"/>
              </w:rPr>
            </w:pPr>
            <w:r>
              <w:rPr>
                <w:rFonts w:ascii="Arial" w:hAnsi="Arial"/>
                <w:sz w:val="19"/>
                <w:lang w:eastAsia="zh-CN"/>
              </w:rPr>
              <w:t>当前筛选范围没有有效记录，不按0参与计算。</w:t>
            </w:r>
          </w:p>
        </w:tc>
      </w:tr>
      <w:tr w14:paraId="3A774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657EFBF1">
            <w:pPr>
              <w:spacing w:after="0" w:line="276" w:lineRule="auto"/>
              <w:rPr>
                <w:rFonts w:hint="eastAsia"/>
              </w:rPr>
            </w:pPr>
            <w:r>
              <w:rPr>
                <w:rFonts w:ascii="Arial" w:hAnsi="Arial"/>
                <w:sz w:val="19"/>
              </w:rPr>
              <w:t>能耗强度指标</w:t>
            </w:r>
          </w:p>
        </w:tc>
        <w:tc>
          <w:tcPr>
            <w:tcW w:w="2268" w:type="dxa"/>
            <w:tcMar>
              <w:top w:w="80" w:type="dxa"/>
              <w:left w:w="100" w:type="dxa"/>
              <w:bottom w:w="80" w:type="dxa"/>
              <w:right w:w="100" w:type="dxa"/>
            </w:tcMar>
            <w:vAlign w:val="center"/>
          </w:tcPr>
          <w:p w14:paraId="539437EC">
            <w:pPr>
              <w:spacing w:after="0" w:line="276" w:lineRule="auto"/>
              <w:jc w:val="center"/>
              <w:rPr>
                <w:rFonts w:hint="eastAsia"/>
              </w:rPr>
            </w:pPr>
            <w:r>
              <w:rPr>
                <w:rFonts w:ascii="Arial" w:hAnsi="Arial"/>
                <w:sz w:val="19"/>
              </w:rPr>
              <w:t>可计算</w:t>
            </w:r>
          </w:p>
        </w:tc>
        <w:tc>
          <w:tcPr>
            <w:tcW w:w="5669" w:type="dxa"/>
            <w:tcMar>
              <w:top w:w="80" w:type="dxa"/>
              <w:left w:w="100" w:type="dxa"/>
              <w:bottom w:w="80" w:type="dxa"/>
              <w:right w:w="100" w:type="dxa"/>
            </w:tcMar>
            <w:vAlign w:val="center"/>
          </w:tcPr>
          <w:p w14:paraId="78323DBC">
            <w:pPr>
              <w:spacing w:after="0" w:line="276" w:lineRule="auto"/>
              <w:jc w:val="center"/>
              <w:rPr>
                <w:rFonts w:hint="eastAsia"/>
                <w:lang w:eastAsia="zh-CN"/>
              </w:rPr>
            </w:pPr>
            <w:r>
              <w:rPr>
                <w:rFonts w:ascii="Arial" w:hAnsi="Arial"/>
                <w:sz w:val="19"/>
                <w:lang w:eastAsia="zh-CN"/>
              </w:rPr>
              <w:t>能源分子和运营分母完整、同范围、同期间且单位兼容。</w:t>
            </w:r>
          </w:p>
        </w:tc>
      </w:tr>
      <w:tr w14:paraId="5AB3F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0E3D6B14">
            <w:pPr>
              <w:spacing w:after="0" w:line="276" w:lineRule="auto"/>
              <w:rPr>
                <w:rFonts w:hint="eastAsia"/>
              </w:rPr>
            </w:pPr>
            <w:r>
              <w:rPr>
                <w:rFonts w:ascii="Arial" w:hAnsi="Arial"/>
                <w:sz w:val="19"/>
              </w:rPr>
              <w:t>能耗强度指标</w:t>
            </w:r>
          </w:p>
        </w:tc>
        <w:tc>
          <w:tcPr>
            <w:tcW w:w="2268" w:type="dxa"/>
            <w:tcMar>
              <w:top w:w="80" w:type="dxa"/>
              <w:left w:w="100" w:type="dxa"/>
              <w:bottom w:w="80" w:type="dxa"/>
              <w:right w:w="100" w:type="dxa"/>
            </w:tcMar>
            <w:vAlign w:val="center"/>
          </w:tcPr>
          <w:p w14:paraId="65419E8D">
            <w:pPr>
              <w:spacing w:after="0" w:line="276" w:lineRule="auto"/>
              <w:jc w:val="center"/>
              <w:rPr>
                <w:rFonts w:hint="eastAsia"/>
              </w:rPr>
            </w:pPr>
            <w:r>
              <w:rPr>
                <w:rFonts w:ascii="Arial" w:hAnsi="Arial"/>
                <w:sz w:val="19"/>
              </w:rPr>
              <w:t>待补充</w:t>
            </w:r>
          </w:p>
        </w:tc>
        <w:tc>
          <w:tcPr>
            <w:tcW w:w="5669" w:type="dxa"/>
            <w:tcMar>
              <w:top w:w="80" w:type="dxa"/>
              <w:left w:w="100" w:type="dxa"/>
              <w:bottom w:w="80" w:type="dxa"/>
              <w:right w:w="100" w:type="dxa"/>
            </w:tcMar>
            <w:vAlign w:val="center"/>
          </w:tcPr>
          <w:p w14:paraId="216C8195">
            <w:pPr>
              <w:spacing w:after="0" w:line="276" w:lineRule="auto"/>
              <w:jc w:val="center"/>
              <w:rPr>
                <w:rFonts w:hint="eastAsia"/>
                <w:lang w:eastAsia="zh-CN"/>
              </w:rPr>
            </w:pPr>
            <w:r>
              <w:rPr>
                <w:rFonts w:ascii="Arial" w:hAnsi="Arial"/>
                <w:sz w:val="19"/>
                <w:lang w:eastAsia="zh-CN"/>
              </w:rPr>
              <w:t>分子或分母缺失、为0或对象关系未建立。</w:t>
            </w:r>
          </w:p>
        </w:tc>
      </w:tr>
      <w:tr w14:paraId="2C36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45E516FC">
            <w:pPr>
              <w:spacing w:after="0" w:line="276" w:lineRule="auto"/>
              <w:rPr>
                <w:rFonts w:hint="eastAsia"/>
              </w:rPr>
            </w:pPr>
            <w:r>
              <w:rPr>
                <w:rFonts w:ascii="Arial" w:hAnsi="Arial"/>
                <w:sz w:val="19"/>
              </w:rPr>
              <w:t>能效对标</w:t>
            </w:r>
          </w:p>
        </w:tc>
        <w:tc>
          <w:tcPr>
            <w:tcW w:w="2268" w:type="dxa"/>
            <w:tcMar>
              <w:top w:w="80" w:type="dxa"/>
              <w:left w:w="100" w:type="dxa"/>
              <w:bottom w:w="80" w:type="dxa"/>
              <w:right w:w="100" w:type="dxa"/>
            </w:tcMar>
            <w:vAlign w:val="center"/>
          </w:tcPr>
          <w:p w14:paraId="00AF98EB">
            <w:pPr>
              <w:spacing w:after="0" w:line="276" w:lineRule="auto"/>
              <w:jc w:val="center"/>
              <w:rPr>
                <w:rFonts w:hint="eastAsia"/>
              </w:rPr>
            </w:pPr>
            <w:r>
              <w:rPr>
                <w:rFonts w:ascii="Arial" w:hAnsi="Arial"/>
                <w:sz w:val="19"/>
              </w:rPr>
              <w:t>达标/未达标</w:t>
            </w:r>
          </w:p>
        </w:tc>
        <w:tc>
          <w:tcPr>
            <w:tcW w:w="5669" w:type="dxa"/>
            <w:tcMar>
              <w:top w:w="80" w:type="dxa"/>
              <w:left w:w="100" w:type="dxa"/>
              <w:bottom w:w="80" w:type="dxa"/>
              <w:right w:w="100" w:type="dxa"/>
            </w:tcMar>
            <w:vAlign w:val="center"/>
          </w:tcPr>
          <w:p w14:paraId="6B8A1AE7">
            <w:pPr>
              <w:spacing w:after="0" w:line="276" w:lineRule="auto"/>
              <w:jc w:val="center"/>
              <w:rPr>
                <w:rFonts w:hint="eastAsia"/>
                <w:lang w:eastAsia="zh-CN"/>
              </w:rPr>
            </w:pPr>
            <w:r>
              <w:rPr>
                <w:rFonts w:ascii="Arial" w:hAnsi="Arial"/>
                <w:sz w:val="19"/>
                <w:lang w:eastAsia="zh-CN"/>
              </w:rPr>
              <w:t>当前值与有效目标值按指标方向比较后的状态。</w:t>
            </w:r>
          </w:p>
        </w:tc>
      </w:tr>
      <w:tr w14:paraId="27E4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54C35161">
            <w:pPr>
              <w:spacing w:after="0" w:line="276" w:lineRule="auto"/>
              <w:rPr>
                <w:rFonts w:hint="eastAsia"/>
              </w:rPr>
            </w:pPr>
            <w:r>
              <w:rPr>
                <w:rFonts w:ascii="Arial" w:hAnsi="Arial"/>
                <w:sz w:val="19"/>
              </w:rPr>
              <w:t>核算任务</w:t>
            </w:r>
          </w:p>
        </w:tc>
        <w:tc>
          <w:tcPr>
            <w:tcW w:w="2268" w:type="dxa"/>
            <w:tcMar>
              <w:top w:w="80" w:type="dxa"/>
              <w:left w:w="100" w:type="dxa"/>
              <w:bottom w:w="80" w:type="dxa"/>
              <w:right w:w="100" w:type="dxa"/>
            </w:tcMar>
            <w:vAlign w:val="center"/>
          </w:tcPr>
          <w:p w14:paraId="6415E86D">
            <w:pPr>
              <w:spacing w:after="0" w:line="276" w:lineRule="auto"/>
              <w:jc w:val="center"/>
              <w:rPr>
                <w:rFonts w:hint="eastAsia"/>
              </w:rPr>
            </w:pPr>
            <w:r>
              <w:rPr>
                <w:rFonts w:ascii="Arial" w:hAnsi="Arial"/>
                <w:sz w:val="19"/>
              </w:rPr>
              <w:t>草稿</w:t>
            </w:r>
          </w:p>
        </w:tc>
        <w:tc>
          <w:tcPr>
            <w:tcW w:w="5669" w:type="dxa"/>
            <w:tcMar>
              <w:top w:w="80" w:type="dxa"/>
              <w:left w:w="100" w:type="dxa"/>
              <w:bottom w:w="80" w:type="dxa"/>
              <w:right w:w="100" w:type="dxa"/>
            </w:tcMar>
            <w:vAlign w:val="center"/>
          </w:tcPr>
          <w:p w14:paraId="378296E8">
            <w:pPr>
              <w:spacing w:after="0" w:line="276" w:lineRule="auto"/>
              <w:jc w:val="center"/>
              <w:rPr>
                <w:rFonts w:hint="eastAsia"/>
                <w:lang w:eastAsia="zh-CN"/>
              </w:rPr>
            </w:pPr>
            <w:r>
              <w:rPr>
                <w:rFonts w:ascii="Arial" w:hAnsi="Arial"/>
                <w:sz w:val="19"/>
                <w:lang w:eastAsia="zh-CN"/>
              </w:rPr>
              <w:t>清单可编辑，尚未生成正式快照。</w:t>
            </w:r>
          </w:p>
        </w:tc>
      </w:tr>
      <w:tr w14:paraId="76C0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7587BDE3">
            <w:pPr>
              <w:spacing w:after="0" w:line="276" w:lineRule="auto"/>
              <w:rPr>
                <w:rFonts w:hint="eastAsia"/>
              </w:rPr>
            </w:pPr>
            <w:r>
              <w:rPr>
                <w:rFonts w:ascii="Arial" w:hAnsi="Arial"/>
                <w:sz w:val="19"/>
              </w:rPr>
              <w:t>核算任务</w:t>
            </w:r>
          </w:p>
        </w:tc>
        <w:tc>
          <w:tcPr>
            <w:tcW w:w="2268" w:type="dxa"/>
            <w:tcMar>
              <w:top w:w="80" w:type="dxa"/>
              <w:left w:w="100" w:type="dxa"/>
              <w:bottom w:w="80" w:type="dxa"/>
              <w:right w:w="100" w:type="dxa"/>
            </w:tcMar>
            <w:vAlign w:val="center"/>
          </w:tcPr>
          <w:p w14:paraId="738CA5F2">
            <w:pPr>
              <w:spacing w:after="0" w:line="276" w:lineRule="auto"/>
              <w:jc w:val="center"/>
              <w:rPr>
                <w:rFonts w:hint="eastAsia"/>
              </w:rPr>
            </w:pPr>
            <w:r>
              <w:rPr>
                <w:rFonts w:ascii="Arial" w:hAnsi="Arial"/>
                <w:sz w:val="19"/>
              </w:rPr>
              <w:t>正式</w:t>
            </w:r>
          </w:p>
        </w:tc>
        <w:tc>
          <w:tcPr>
            <w:tcW w:w="5669" w:type="dxa"/>
            <w:tcMar>
              <w:top w:w="80" w:type="dxa"/>
              <w:left w:w="100" w:type="dxa"/>
              <w:bottom w:w="80" w:type="dxa"/>
              <w:right w:w="100" w:type="dxa"/>
            </w:tcMar>
            <w:vAlign w:val="center"/>
          </w:tcPr>
          <w:p w14:paraId="75C7381C">
            <w:pPr>
              <w:spacing w:after="0" w:line="276" w:lineRule="auto"/>
              <w:jc w:val="center"/>
              <w:rPr>
                <w:rFonts w:hint="eastAsia"/>
                <w:lang w:eastAsia="zh-CN"/>
              </w:rPr>
            </w:pPr>
            <w:r>
              <w:rPr>
                <w:rFonts w:ascii="Arial" w:hAnsi="Arial"/>
                <w:sz w:val="19"/>
                <w:lang w:eastAsia="zh-CN"/>
              </w:rPr>
              <w:t>已确认并形成只读快照，可用于核查支撑和报告。</w:t>
            </w:r>
          </w:p>
        </w:tc>
      </w:tr>
      <w:tr w14:paraId="325C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53D9D300">
            <w:pPr>
              <w:spacing w:after="0" w:line="276" w:lineRule="auto"/>
              <w:rPr>
                <w:rFonts w:hint="eastAsia"/>
              </w:rPr>
            </w:pPr>
            <w:r>
              <w:rPr>
                <w:rFonts w:ascii="Arial" w:hAnsi="Arial"/>
                <w:sz w:val="19"/>
              </w:rPr>
              <w:t>核查材料</w:t>
            </w:r>
          </w:p>
        </w:tc>
        <w:tc>
          <w:tcPr>
            <w:tcW w:w="2268" w:type="dxa"/>
            <w:tcMar>
              <w:top w:w="80" w:type="dxa"/>
              <w:left w:w="100" w:type="dxa"/>
              <w:bottom w:w="80" w:type="dxa"/>
              <w:right w:w="100" w:type="dxa"/>
            </w:tcMar>
            <w:vAlign w:val="center"/>
          </w:tcPr>
          <w:p w14:paraId="66808722">
            <w:pPr>
              <w:spacing w:after="0" w:line="276" w:lineRule="auto"/>
              <w:jc w:val="center"/>
              <w:rPr>
                <w:rFonts w:hint="eastAsia"/>
              </w:rPr>
            </w:pPr>
            <w:r>
              <w:rPr>
                <w:rFonts w:ascii="Arial" w:hAnsi="Arial"/>
                <w:sz w:val="19"/>
              </w:rPr>
              <w:t>已准备/待补充/待复核</w:t>
            </w:r>
          </w:p>
        </w:tc>
        <w:tc>
          <w:tcPr>
            <w:tcW w:w="5669" w:type="dxa"/>
            <w:tcMar>
              <w:top w:w="80" w:type="dxa"/>
              <w:left w:w="100" w:type="dxa"/>
              <w:bottom w:w="80" w:type="dxa"/>
              <w:right w:w="100" w:type="dxa"/>
            </w:tcMar>
            <w:vAlign w:val="center"/>
          </w:tcPr>
          <w:p w14:paraId="6BCCFEE9">
            <w:pPr>
              <w:spacing w:after="0" w:line="276" w:lineRule="auto"/>
              <w:jc w:val="center"/>
              <w:rPr>
                <w:rFonts w:hint="eastAsia"/>
                <w:lang w:eastAsia="zh-CN"/>
              </w:rPr>
            </w:pPr>
            <w:r>
              <w:rPr>
                <w:rFonts w:ascii="Arial" w:hAnsi="Arial"/>
                <w:sz w:val="19"/>
                <w:lang w:eastAsia="zh-CN"/>
              </w:rPr>
              <w:t>反映材料准备情况，不代表第三方核查结论。</w:t>
            </w:r>
          </w:p>
        </w:tc>
      </w:tr>
      <w:tr w14:paraId="40DCA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159708E9">
            <w:pPr>
              <w:spacing w:after="0" w:line="276" w:lineRule="auto"/>
              <w:rPr>
                <w:rFonts w:hint="eastAsia"/>
              </w:rPr>
            </w:pPr>
            <w:r>
              <w:rPr>
                <w:rFonts w:ascii="Arial" w:hAnsi="Arial"/>
                <w:sz w:val="19"/>
              </w:rPr>
              <w:t>预算</w:t>
            </w:r>
          </w:p>
        </w:tc>
        <w:tc>
          <w:tcPr>
            <w:tcW w:w="2268" w:type="dxa"/>
            <w:tcMar>
              <w:top w:w="80" w:type="dxa"/>
              <w:left w:w="100" w:type="dxa"/>
              <w:bottom w:w="80" w:type="dxa"/>
              <w:right w:w="100" w:type="dxa"/>
            </w:tcMar>
            <w:vAlign w:val="center"/>
          </w:tcPr>
          <w:p w14:paraId="5E3D8A17">
            <w:pPr>
              <w:spacing w:after="0" w:line="276" w:lineRule="auto"/>
              <w:jc w:val="center"/>
              <w:rPr>
                <w:rFonts w:hint="eastAsia"/>
              </w:rPr>
            </w:pPr>
            <w:r>
              <w:rPr>
                <w:rFonts w:ascii="Arial" w:hAnsi="Arial"/>
                <w:sz w:val="19"/>
              </w:rPr>
              <w:t>正常/预警/超目标</w:t>
            </w:r>
          </w:p>
        </w:tc>
        <w:tc>
          <w:tcPr>
            <w:tcW w:w="5669" w:type="dxa"/>
            <w:tcMar>
              <w:top w:w="80" w:type="dxa"/>
              <w:left w:w="100" w:type="dxa"/>
              <w:bottom w:w="80" w:type="dxa"/>
              <w:right w:w="100" w:type="dxa"/>
            </w:tcMar>
            <w:vAlign w:val="center"/>
          </w:tcPr>
          <w:p w14:paraId="79E77E13">
            <w:pPr>
              <w:spacing w:after="0" w:line="276" w:lineRule="auto"/>
              <w:jc w:val="center"/>
              <w:rPr>
                <w:rFonts w:hint="eastAsia"/>
                <w:lang w:eastAsia="zh-CN"/>
              </w:rPr>
            </w:pPr>
            <w:r>
              <w:rPr>
                <w:rFonts w:ascii="Arial" w:hAnsi="Arial"/>
                <w:sz w:val="19"/>
                <w:lang w:eastAsia="zh-CN"/>
              </w:rPr>
              <w:t>按执行或预测偏差阈值判断。</w:t>
            </w:r>
          </w:p>
        </w:tc>
      </w:tr>
      <w:tr w14:paraId="40D3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6C82AD1A">
            <w:pPr>
              <w:spacing w:after="0" w:line="276" w:lineRule="auto"/>
              <w:rPr>
                <w:rFonts w:hint="eastAsia"/>
              </w:rPr>
            </w:pPr>
            <w:r>
              <w:rPr>
                <w:rFonts w:ascii="Arial" w:hAnsi="Arial"/>
                <w:sz w:val="19"/>
              </w:rPr>
              <w:t>碳资产</w:t>
            </w:r>
          </w:p>
        </w:tc>
        <w:tc>
          <w:tcPr>
            <w:tcW w:w="2268" w:type="dxa"/>
            <w:tcMar>
              <w:top w:w="80" w:type="dxa"/>
              <w:left w:w="100" w:type="dxa"/>
              <w:bottom w:w="80" w:type="dxa"/>
              <w:right w:w="100" w:type="dxa"/>
            </w:tcMar>
            <w:vAlign w:val="center"/>
          </w:tcPr>
          <w:p w14:paraId="6C379D4D">
            <w:pPr>
              <w:spacing w:after="0" w:line="276" w:lineRule="auto"/>
              <w:jc w:val="center"/>
              <w:rPr>
                <w:rFonts w:hint="eastAsia"/>
              </w:rPr>
            </w:pPr>
            <w:r>
              <w:rPr>
                <w:rFonts w:ascii="Arial" w:hAnsi="Arial"/>
                <w:sz w:val="19"/>
              </w:rPr>
              <w:t>盈余/缺口风险</w:t>
            </w:r>
          </w:p>
        </w:tc>
        <w:tc>
          <w:tcPr>
            <w:tcW w:w="5669" w:type="dxa"/>
            <w:tcMar>
              <w:top w:w="80" w:type="dxa"/>
              <w:left w:w="100" w:type="dxa"/>
              <w:bottom w:w="80" w:type="dxa"/>
              <w:right w:w="100" w:type="dxa"/>
            </w:tcMar>
            <w:vAlign w:val="center"/>
          </w:tcPr>
          <w:p w14:paraId="2C9A91AE">
            <w:pPr>
              <w:spacing w:after="0" w:line="276" w:lineRule="auto"/>
              <w:jc w:val="center"/>
              <w:rPr>
                <w:rFonts w:hint="eastAsia"/>
                <w:lang w:eastAsia="zh-CN"/>
              </w:rPr>
            </w:pPr>
            <w:r>
              <w:rPr>
                <w:rFonts w:ascii="Arial" w:hAnsi="Arial"/>
                <w:sz w:val="19"/>
                <w:lang w:eastAsia="zh-CN"/>
              </w:rPr>
              <w:t>按预计排放与可用履约资产比较。</w:t>
            </w:r>
          </w:p>
        </w:tc>
      </w:tr>
      <w:tr w14:paraId="00C4D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100" w:type="dxa"/>
              <w:bottom w:w="80" w:type="dxa"/>
              <w:right w:w="100" w:type="dxa"/>
            </w:tcMar>
            <w:vAlign w:val="center"/>
          </w:tcPr>
          <w:p w14:paraId="0BEFEE44">
            <w:pPr>
              <w:spacing w:after="0" w:line="276" w:lineRule="auto"/>
              <w:rPr>
                <w:rFonts w:hint="eastAsia"/>
              </w:rPr>
            </w:pPr>
            <w:r>
              <w:rPr>
                <w:rFonts w:ascii="Arial" w:hAnsi="Arial"/>
                <w:sz w:val="19"/>
              </w:rPr>
              <w:t>AI分析</w:t>
            </w:r>
          </w:p>
        </w:tc>
        <w:tc>
          <w:tcPr>
            <w:tcW w:w="2268" w:type="dxa"/>
            <w:tcMar>
              <w:top w:w="80" w:type="dxa"/>
              <w:left w:w="100" w:type="dxa"/>
              <w:bottom w:w="80" w:type="dxa"/>
              <w:right w:w="100" w:type="dxa"/>
            </w:tcMar>
            <w:vAlign w:val="center"/>
          </w:tcPr>
          <w:p w14:paraId="0E946951">
            <w:pPr>
              <w:spacing w:after="0" w:line="276" w:lineRule="auto"/>
              <w:jc w:val="center"/>
              <w:rPr>
                <w:rFonts w:hint="eastAsia"/>
              </w:rPr>
            </w:pPr>
            <w:r>
              <w:rPr>
                <w:rFonts w:ascii="Arial" w:hAnsi="Arial"/>
                <w:sz w:val="19"/>
              </w:rPr>
              <w:t>已生成/生成中/失败</w:t>
            </w:r>
          </w:p>
        </w:tc>
        <w:tc>
          <w:tcPr>
            <w:tcW w:w="5669" w:type="dxa"/>
            <w:tcMar>
              <w:top w:w="80" w:type="dxa"/>
              <w:left w:w="100" w:type="dxa"/>
              <w:bottom w:w="80" w:type="dxa"/>
              <w:right w:w="100" w:type="dxa"/>
            </w:tcMar>
            <w:vAlign w:val="center"/>
          </w:tcPr>
          <w:p w14:paraId="6E990E42">
            <w:pPr>
              <w:spacing w:after="0" w:line="276" w:lineRule="auto"/>
              <w:jc w:val="center"/>
              <w:rPr>
                <w:rFonts w:hint="eastAsia"/>
                <w:lang w:eastAsia="zh-CN"/>
              </w:rPr>
            </w:pPr>
            <w:r>
              <w:rPr>
                <w:rFonts w:ascii="Arial" w:hAnsi="Arial"/>
                <w:sz w:val="19"/>
                <w:lang w:eastAsia="zh-CN"/>
              </w:rPr>
              <w:t>AI异常不影响基础业务结果。</w:t>
            </w:r>
          </w:p>
        </w:tc>
      </w:tr>
    </w:tbl>
    <w:p w14:paraId="1BA83789">
      <w:pPr>
        <w:pStyle w:val="4"/>
        <w:spacing w:after="120" w:line="288" w:lineRule="auto"/>
        <w:rPr>
          <w:lang w:eastAsia="zh-CN"/>
        </w:rPr>
      </w:pPr>
      <w:r>
        <w:rPr>
          <w:rFonts w:ascii="Arial" w:hAnsi="Arial" w:eastAsia="黑体"/>
          <w:lang w:eastAsia="zh-CN"/>
        </w:rPr>
        <w:t>附录C：页面功能结构树</w:t>
      </w:r>
    </w:p>
    <w:p w14:paraId="1F6740AA">
      <w:pPr>
        <w:spacing w:after="20" w:line="276" w:lineRule="auto"/>
        <w:rPr>
          <w:rFonts w:hint="eastAsia"/>
          <w:lang w:eastAsia="zh-CN"/>
        </w:rPr>
      </w:pPr>
      <w:r>
        <w:rPr>
          <w:rFonts w:ascii="Arial" w:hAnsi="Arial" w:eastAsia="等线"/>
          <w:sz w:val="20"/>
          <w:lang w:eastAsia="zh-CN"/>
        </w:rPr>
        <w:t>通用工业企业能碳SaaS平台</w:t>
      </w:r>
    </w:p>
    <w:p w14:paraId="57287A15">
      <w:pPr>
        <w:spacing w:after="20" w:line="276" w:lineRule="auto"/>
        <w:rPr>
          <w:rFonts w:hint="eastAsia"/>
          <w:lang w:eastAsia="zh-CN"/>
        </w:rPr>
      </w:pPr>
      <w:r>
        <w:rPr>
          <w:rFonts w:ascii="Arial" w:hAnsi="Arial" w:eastAsia="等线"/>
          <w:sz w:val="20"/>
          <w:lang w:eastAsia="zh-CN"/>
        </w:rPr>
        <w:t>├── 能源监测与分析</w:t>
      </w:r>
    </w:p>
    <w:p w14:paraId="46E0624A">
      <w:pPr>
        <w:spacing w:after="20" w:line="276" w:lineRule="auto"/>
        <w:rPr>
          <w:rFonts w:hint="eastAsia"/>
          <w:lang w:eastAsia="zh-CN"/>
        </w:rPr>
      </w:pPr>
      <w:r>
        <w:rPr>
          <w:rFonts w:ascii="Arial" w:hAnsi="Arial" w:eastAsia="等线"/>
          <w:sz w:val="20"/>
          <w:lang w:eastAsia="zh-CN"/>
        </w:rPr>
        <w:t>│   ├── 能耗查询（EM-01）</w:t>
      </w:r>
    </w:p>
    <w:p w14:paraId="29278D32">
      <w:pPr>
        <w:spacing w:after="20" w:line="276" w:lineRule="auto"/>
        <w:rPr>
          <w:rFonts w:hint="eastAsia"/>
          <w:lang w:eastAsia="zh-CN"/>
        </w:rPr>
      </w:pPr>
      <w:r>
        <w:rPr>
          <w:rFonts w:ascii="Arial" w:hAnsi="Arial" w:eastAsia="等线"/>
          <w:sz w:val="20"/>
          <w:lang w:eastAsia="zh-CN"/>
        </w:rPr>
        <w:t>│   ├── 能耗强度指标（EM-02）</w:t>
      </w:r>
    </w:p>
    <w:p w14:paraId="6D60889C">
      <w:pPr>
        <w:spacing w:after="20" w:line="276" w:lineRule="auto"/>
        <w:rPr>
          <w:rFonts w:hint="eastAsia"/>
          <w:lang w:eastAsia="zh-CN"/>
        </w:rPr>
      </w:pPr>
      <w:r>
        <w:rPr>
          <w:rFonts w:ascii="Arial" w:hAnsi="Arial" w:eastAsia="等线"/>
          <w:sz w:val="20"/>
          <w:lang w:eastAsia="zh-CN"/>
        </w:rPr>
        <w:t>│   ├── 能效对标（EM-03）</w:t>
      </w:r>
    </w:p>
    <w:p w14:paraId="2B65B385">
      <w:pPr>
        <w:spacing w:after="20" w:line="276" w:lineRule="auto"/>
        <w:rPr>
          <w:rFonts w:hint="eastAsia"/>
        </w:rPr>
      </w:pPr>
      <w:r>
        <w:rPr>
          <w:rFonts w:ascii="Arial" w:hAnsi="Arial" w:eastAsia="等线"/>
          <w:sz w:val="20"/>
        </w:rPr>
        <w:t>│   └── 能流分析（EM-04）</w:t>
      </w:r>
    </w:p>
    <w:p w14:paraId="77A4D00D">
      <w:pPr>
        <w:spacing w:after="20" w:line="276" w:lineRule="auto"/>
        <w:rPr>
          <w:rFonts w:hint="eastAsia"/>
          <w:lang w:eastAsia="zh-CN"/>
        </w:rPr>
      </w:pPr>
      <w:r>
        <w:rPr>
          <w:rFonts w:ascii="Arial" w:hAnsi="Arial" w:eastAsia="等线"/>
          <w:sz w:val="20"/>
          <w:lang w:eastAsia="zh-CN"/>
        </w:rPr>
        <w:t>├── 碳排放核算与合规</w:t>
      </w:r>
    </w:p>
    <w:p w14:paraId="08CE81A8">
      <w:pPr>
        <w:spacing w:after="20" w:line="276" w:lineRule="auto"/>
        <w:rPr>
          <w:rFonts w:hint="eastAsia"/>
          <w:lang w:eastAsia="zh-CN"/>
        </w:rPr>
      </w:pPr>
      <w:r>
        <w:rPr>
          <w:rFonts w:ascii="Arial" w:hAnsi="Arial" w:eastAsia="等线"/>
          <w:sz w:val="20"/>
          <w:lang w:eastAsia="zh-CN"/>
        </w:rPr>
        <w:t>│   ├── 碳排放核算</w:t>
      </w:r>
    </w:p>
    <w:p w14:paraId="7550B21D">
      <w:pPr>
        <w:spacing w:after="20" w:line="276" w:lineRule="auto"/>
        <w:rPr>
          <w:rFonts w:hint="eastAsia"/>
          <w:lang w:eastAsia="zh-CN"/>
        </w:rPr>
      </w:pPr>
      <w:r>
        <w:rPr>
          <w:rFonts w:ascii="Arial" w:hAnsi="Arial" w:eastAsia="等线"/>
          <w:sz w:val="20"/>
          <w:lang w:eastAsia="zh-CN"/>
        </w:rPr>
        <w:t>│   │   ├── 碳排放预览（CA-01）</w:t>
      </w:r>
    </w:p>
    <w:p w14:paraId="33CE098F">
      <w:pPr>
        <w:spacing w:after="20" w:line="276" w:lineRule="auto"/>
        <w:rPr>
          <w:rFonts w:hint="eastAsia"/>
          <w:lang w:eastAsia="zh-CN"/>
        </w:rPr>
      </w:pPr>
      <w:r>
        <w:rPr>
          <w:rFonts w:ascii="Arial" w:hAnsi="Arial" w:eastAsia="等线"/>
          <w:sz w:val="20"/>
          <w:lang w:eastAsia="zh-CN"/>
        </w:rPr>
        <w:t>│   │   ├── 碳核算清单（CA-02）</w:t>
      </w:r>
    </w:p>
    <w:p w14:paraId="025172B8">
      <w:pPr>
        <w:spacing w:after="20" w:line="276" w:lineRule="auto"/>
        <w:rPr>
          <w:rFonts w:hint="eastAsia"/>
          <w:lang w:eastAsia="zh-CN"/>
        </w:rPr>
      </w:pPr>
      <w:r>
        <w:rPr>
          <w:rFonts w:ascii="Arial" w:hAnsi="Arial" w:eastAsia="等线"/>
          <w:sz w:val="20"/>
          <w:lang w:eastAsia="zh-CN"/>
        </w:rPr>
        <w:t>│   │   ├── 碳核查支撑（CA-03）</w:t>
      </w:r>
    </w:p>
    <w:p w14:paraId="09AAA010">
      <w:pPr>
        <w:spacing w:after="20" w:line="276" w:lineRule="auto"/>
        <w:rPr>
          <w:rFonts w:hint="eastAsia"/>
          <w:lang w:eastAsia="zh-CN"/>
        </w:rPr>
      </w:pPr>
      <w:r>
        <w:rPr>
          <w:rFonts w:ascii="Arial" w:hAnsi="Arial" w:eastAsia="等线"/>
          <w:sz w:val="20"/>
          <w:lang w:eastAsia="zh-CN"/>
        </w:rPr>
        <w:t>│   │   └── 碳排报告（CA-04）</w:t>
      </w:r>
    </w:p>
    <w:p w14:paraId="71CB4786">
      <w:pPr>
        <w:spacing w:after="20" w:line="276" w:lineRule="auto"/>
        <w:rPr>
          <w:rFonts w:hint="eastAsia"/>
          <w:lang w:eastAsia="zh-CN"/>
        </w:rPr>
      </w:pPr>
      <w:r>
        <w:rPr>
          <w:rFonts w:ascii="Arial" w:hAnsi="Arial" w:eastAsia="等线"/>
          <w:sz w:val="20"/>
          <w:lang w:eastAsia="zh-CN"/>
        </w:rPr>
        <w:t>│   ├── 碳因子与参数库（CA-05）</w:t>
      </w:r>
    </w:p>
    <w:p w14:paraId="1E83DBFB">
      <w:pPr>
        <w:spacing w:after="20" w:line="276" w:lineRule="auto"/>
        <w:rPr>
          <w:rFonts w:hint="eastAsia"/>
          <w:lang w:eastAsia="zh-CN"/>
        </w:rPr>
      </w:pPr>
      <w:r>
        <w:rPr>
          <w:rFonts w:ascii="Arial" w:hAnsi="Arial" w:eastAsia="等线"/>
          <w:sz w:val="20"/>
          <w:lang w:eastAsia="zh-CN"/>
        </w:rPr>
        <w:t>│   └── 供应链碳管理</w:t>
      </w:r>
    </w:p>
    <w:p w14:paraId="439ADD90">
      <w:pPr>
        <w:spacing w:after="20" w:line="276" w:lineRule="auto"/>
        <w:rPr>
          <w:rFonts w:hint="eastAsia"/>
          <w:lang w:eastAsia="zh-CN"/>
        </w:rPr>
      </w:pPr>
      <w:r>
        <w:rPr>
          <w:rFonts w:ascii="Arial" w:hAnsi="Arial" w:eastAsia="等线"/>
          <w:sz w:val="20"/>
          <w:lang w:eastAsia="zh-CN"/>
        </w:rPr>
        <w:t>│       ├── 供应商数据采集（CA-06）</w:t>
      </w:r>
    </w:p>
    <w:p w14:paraId="2732ABB0">
      <w:pPr>
        <w:spacing w:after="20" w:line="276" w:lineRule="auto"/>
        <w:rPr>
          <w:rFonts w:hint="eastAsia"/>
          <w:lang w:eastAsia="zh-CN"/>
        </w:rPr>
      </w:pPr>
      <w:r>
        <w:rPr>
          <w:rFonts w:ascii="Arial" w:hAnsi="Arial" w:eastAsia="等线"/>
          <w:sz w:val="20"/>
          <w:lang w:eastAsia="zh-CN"/>
        </w:rPr>
        <w:t>│       ├── 碳足迹交付管理（CA-07）</w:t>
      </w:r>
    </w:p>
    <w:p w14:paraId="5DF158A0">
      <w:pPr>
        <w:spacing w:after="20" w:line="276" w:lineRule="auto"/>
        <w:rPr>
          <w:rFonts w:hint="eastAsia"/>
          <w:lang w:eastAsia="zh-CN"/>
        </w:rPr>
      </w:pPr>
      <w:r>
        <w:rPr>
          <w:rFonts w:ascii="Arial" w:hAnsi="Arial" w:eastAsia="等线"/>
          <w:sz w:val="20"/>
          <w:lang w:eastAsia="zh-CN"/>
        </w:rPr>
        <w:t>│       └── 碳足迹核算（CA-08，规划中）</w:t>
      </w:r>
    </w:p>
    <w:p w14:paraId="0EE1DC3A">
      <w:pPr>
        <w:spacing w:after="20" w:line="276" w:lineRule="auto"/>
        <w:rPr>
          <w:rFonts w:hint="eastAsia"/>
          <w:lang w:eastAsia="zh-CN"/>
        </w:rPr>
      </w:pPr>
      <w:r>
        <w:rPr>
          <w:rFonts w:ascii="Arial" w:hAnsi="Arial" w:eastAsia="等线"/>
          <w:sz w:val="20"/>
          <w:lang w:eastAsia="zh-CN"/>
        </w:rPr>
        <w:t>├── 能碳资产运营与策略</w:t>
      </w:r>
    </w:p>
    <w:p w14:paraId="09CA5858">
      <w:pPr>
        <w:spacing w:after="20" w:line="276" w:lineRule="auto"/>
        <w:rPr>
          <w:rFonts w:hint="eastAsia"/>
        </w:rPr>
      </w:pPr>
      <w:r>
        <w:rPr>
          <w:rFonts w:ascii="Arial" w:hAnsi="Arial" w:eastAsia="等线"/>
          <w:sz w:val="20"/>
        </w:rPr>
        <w:t>│   ├── 能效平衡与优化（AS-01）</w:t>
      </w:r>
    </w:p>
    <w:p w14:paraId="32ABCF15">
      <w:pPr>
        <w:spacing w:after="20" w:line="276" w:lineRule="auto"/>
        <w:rPr>
          <w:rFonts w:hint="eastAsia"/>
        </w:rPr>
      </w:pPr>
      <w:r>
        <w:rPr>
          <w:rFonts w:ascii="Arial" w:hAnsi="Arial" w:eastAsia="等线"/>
          <w:sz w:val="20"/>
        </w:rPr>
        <w:t>│   ├── 用能分析与策略推荐（AS-02）</w:t>
      </w:r>
    </w:p>
    <w:p w14:paraId="04342B6E">
      <w:pPr>
        <w:spacing w:after="20" w:line="276" w:lineRule="auto"/>
        <w:rPr>
          <w:rFonts w:hint="eastAsia"/>
          <w:lang w:eastAsia="zh-CN"/>
        </w:rPr>
      </w:pPr>
      <w:r>
        <w:rPr>
          <w:rFonts w:ascii="Arial" w:hAnsi="Arial" w:eastAsia="等线"/>
          <w:sz w:val="20"/>
          <w:lang w:eastAsia="zh-CN"/>
        </w:rPr>
        <w:t>│   ├── 用能与碳排放预算管理（AS-03）</w:t>
      </w:r>
    </w:p>
    <w:p w14:paraId="6072C36C">
      <w:pPr>
        <w:spacing w:after="20" w:line="276" w:lineRule="auto"/>
        <w:rPr>
          <w:rFonts w:hint="eastAsia"/>
          <w:lang w:eastAsia="zh-CN"/>
        </w:rPr>
      </w:pPr>
      <w:r>
        <w:rPr>
          <w:rFonts w:ascii="Arial" w:hAnsi="Arial" w:eastAsia="等线"/>
          <w:sz w:val="20"/>
          <w:lang w:eastAsia="zh-CN"/>
        </w:rPr>
        <w:t>│   └── 碳资产管理（AS-04）</w:t>
      </w:r>
    </w:p>
    <w:p w14:paraId="2DBFE35F">
      <w:pPr>
        <w:spacing w:after="20" w:line="276" w:lineRule="auto"/>
        <w:rPr>
          <w:rFonts w:hint="eastAsia"/>
          <w:lang w:eastAsia="zh-CN"/>
        </w:rPr>
      </w:pPr>
      <w:r>
        <w:rPr>
          <w:rFonts w:ascii="Arial" w:hAnsi="Arial" w:eastAsia="等线"/>
          <w:sz w:val="20"/>
          <w:lang w:eastAsia="zh-CN"/>
        </w:rPr>
        <w:t>└── 数据管理</w:t>
      </w:r>
    </w:p>
    <w:p w14:paraId="358284E3">
      <w:pPr>
        <w:spacing w:after="20" w:line="276" w:lineRule="auto"/>
        <w:rPr>
          <w:rFonts w:hint="eastAsia"/>
          <w:lang w:eastAsia="zh-CN"/>
        </w:rPr>
      </w:pPr>
      <w:r>
        <w:rPr>
          <w:rFonts w:ascii="Arial" w:hAnsi="Arial" w:eastAsia="等线"/>
          <w:sz w:val="20"/>
          <w:lang w:eastAsia="zh-CN"/>
        </w:rPr>
        <w:t xml:space="preserve">    ├── 用能单元（DM-01）</w:t>
      </w:r>
    </w:p>
    <w:p w14:paraId="6B30B5FB">
      <w:pPr>
        <w:spacing w:after="20" w:line="276" w:lineRule="auto"/>
        <w:rPr>
          <w:rFonts w:hint="eastAsia"/>
        </w:rPr>
      </w:pPr>
      <w:r>
        <w:rPr>
          <w:rFonts w:ascii="Arial" w:hAnsi="Arial" w:eastAsia="等线"/>
          <w:sz w:val="20"/>
          <w:lang w:eastAsia="zh-CN"/>
        </w:rPr>
        <w:t xml:space="preserve">    </w:t>
      </w:r>
      <w:r>
        <w:rPr>
          <w:rFonts w:ascii="Arial" w:hAnsi="Arial" w:eastAsia="等线"/>
          <w:sz w:val="20"/>
        </w:rPr>
        <w:t>├── 能源品种（DM-02）</w:t>
      </w:r>
    </w:p>
    <w:p w14:paraId="46C23CE5">
      <w:pPr>
        <w:spacing w:after="20" w:line="276" w:lineRule="auto"/>
        <w:rPr>
          <w:rFonts w:hint="eastAsia"/>
          <w:lang w:eastAsia="zh-CN"/>
        </w:rPr>
      </w:pPr>
      <w:r>
        <w:rPr>
          <w:rFonts w:ascii="Arial" w:hAnsi="Arial" w:eastAsia="等线"/>
          <w:sz w:val="20"/>
        </w:rPr>
        <w:t xml:space="preserve">    </w:t>
      </w:r>
      <w:r>
        <w:rPr>
          <w:rFonts w:ascii="Arial" w:hAnsi="Arial" w:eastAsia="等线"/>
          <w:sz w:val="20"/>
          <w:lang w:eastAsia="zh-CN"/>
        </w:rPr>
        <w:t>├── 能源数据（DM-03）</w:t>
      </w:r>
    </w:p>
    <w:p w14:paraId="24A6E773">
      <w:pPr>
        <w:spacing w:after="20" w:line="276" w:lineRule="auto"/>
        <w:rPr>
          <w:rFonts w:hint="eastAsia"/>
          <w:lang w:eastAsia="zh-CN"/>
        </w:rPr>
      </w:pPr>
      <w:r>
        <w:rPr>
          <w:rFonts w:ascii="Arial" w:hAnsi="Arial" w:eastAsia="等线"/>
          <w:sz w:val="20"/>
          <w:lang w:eastAsia="zh-CN"/>
        </w:rPr>
        <w:t xml:space="preserve">    ├── 运营数据（DM-04）</w:t>
      </w:r>
    </w:p>
    <w:p w14:paraId="3209DA7B">
      <w:pPr>
        <w:spacing w:after="20" w:line="276" w:lineRule="auto"/>
        <w:rPr>
          <w:rFonts w:hint="eastAsia"/>
          <w:lang w:eastAsia="zh-CN"/>
        </w:rPr>
      </w:pPr>
      <w:r>
        <w:rPr>
          <w:rFonts w:ascii="Arial" w:hAnsi="Arial" w:eastAsia="等线"/>
          <w:sz w:val="20"/>
          <w:lang w:eastAsia="zh-CN"/>
        </w:rPr>
        <w:t xml:space="preserve">    └── 重点设备（DM-05）</w:t>
      </w:r>
    </w:p>
    <w:p w14:paraId="3F0F60E6">
      <w:pPr>
        <w:pStyle w:val="4"/>
        <w:spacing w:after="120" w:line="288" w:lineRule="auto"/>
        <w:rPr>
          <w:lang w:eastAsia="zh-CN"/>
        </w:rPr>
      </w:pPr>
      <w:r>
        <w:rPr>
          <w:rFonts w:ascii="Arial" w:hAnsi="Arial" w:eastAsia="黑体"/>
          <w:lang w:eastAsia="zh-CN"/>
        </w:rPr>
        <w:t>附录D：功能清单关联说明</w:t>
      </w:r>
    </w:p>
    <w:p w14:paraId="4C052495">
      <w:pPr>
        <w:rPr>
          <w:rFonts w:hint="eastAsia"/>
          <w:lang w:eastAsia="zh-CN"/>
        </w:rPr>
      </w:pPr>
      <w:r>
        <w:rPr>
          <w:rFonts w:ascii="Arial" w:hAnsi="Arial"/>
          <w:lang w:eastAsia="zh-CN"/>
        </w:rPr>
        <w:t>正文每个功能项均保留功能编号、研发范围和版本/优先级，编号与《通用工业企业能碳SaaS研发评审版功能清单V1.1》一致。数据与接口、规则与公式、复杂交互与验收等详细信息仍以功能清单对应附表为补充研发依据。</w:t>
      </w:r>
    </w:p>
    <w:sectPr>
      <w:footerReference r:id="rId5" w:type="default"/>
      <w:pgSz w:w="11906" w:h="16838"/>
      <w:pgMar w:top="1247"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65E55">
    <w:pPr>
      <w:pStyle w:val="24"/>
      <w:jc w:val="center"/>
      <w:rPr>
        <w:rFonts w:hint="eastAsia"/>
      </w:rPr>
    </w:pPr>
    <w:r>
      <w:rPr>
        <w:rFonts w:ascii="Arial" w:hAnsi="Arial" w:eastAsia="Arial"/>
        <w:color w:val="5F6B66"/>
        <w:sz w:val="18"/>
      </w:rPr>
      <w:fldChar w:fldCharType="begin"/>
    </w:r>
    <w:r>
      <w:rPr>
        <w:rFonts w:ascii="Arial" w:hAnsi="Arial" w:eastAsia="Arial"/>
        <w:color w:val="5F6B66"/>
        <w:sz w:val="18"/>
      </w:rPr>
      <w:instrText xml:space="preserve">PAGE</w:instrText>
    </w:r>
    <w:r>
      <w:rPr>
        <w:rFonts w:ascii="Arial" w:hAnsi="Arial" w:eastAsia="Arial"/>
        <w:color w:val="5F6B66"/>
        <w:sz w:val="18"/>
      </w:rPr>
      <w:fldChar w:fldCharType="separate"/>
    </w:r>
    <w:r>
      <w:rPr>
        <w:rFonts w:ascii="Arial" w:hAnsi="Arial" w:eastAsia="Arial"/>
        <w:color w:val="5F6B66"/>
        <w:sz w:val="18"/>
      </w:rPr>
      <w:t>1</w:t>
    </w:r>
    <w:r>
      <w:rPr>
        <w:rFonts w:ascii="Arial" w:hAnsi="Arial" w:eastAsia="Arial"/>
        <w:color w:val="5F6B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8F849FC"/>
    <w:multiLevelType w:val="multilevel"/>
    <w:tmpl w:val="08F849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8177003"/>
    <w:multiLevelType w:val="multilevel"/>
    <w:tmpl w:val="181770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F862009"/>
    <w:multiLevelType w:val="multilevel"/>
    <w:tmpl w:val="1F8620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9F72B2A"/>
    <w:multiLevelType w:val="multilevel"/>
    <w:tmpl w:val="29F72B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A054CC1"/>
    <w:multiLevelType w:val="multilevel"/>
    <w:tmpl w:val="2A054C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84535B7"/>
    <w:multiLevelType w:val="multilevel"/>
    <w:tmpl w:val="484535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88B2D51"/>
    <w:multiLevelType w:val="multilevel"/>
    <w:tmpl w:val="488B2D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8971CFB"/>
    <w:multiLevelType w:val="multilevel"/>
    <w:tmpl w:val="48971C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6B45163"/>
    <w:multiLevelType w:val="multilevel"/>
    <w:tmpl w:val="66B451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21720B6"/>
    <w:multiLevelType w:val="multilevel"/>
    <w:tmpl w:val="721720B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4012452"/>
    <w:multiLevelType w:val="multilevel"/>
    <w:tmpl w:val="740124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6B310CC"/>
    <w:multiLevelType w:val="multilevel"/>
    <w:tmpl w:val="76B310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AE60C1A"/>
    <w:multiLevelType w:val="multilevel"/>
    <w:tmpl w:val="7AE60C1A"/>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8"/>
  </w:num>
  <w:num w:numId="8">
    <w:abstractNumId w:val="17"/>
  </w:num>
  <w:num w:numId="9">
    <w:abstractNumId w:val="10"/>
  </w:num>
  <w:num w:numId="10">
    <w:abstractNumId w:val="6"/>
  </w:num>
  <w:num w:numId="11">
    <w:abstractNumId w:val="12"/>
  </w:num>
  <w:num w:numId="12">
    <w:abstractNumId w:val="7"/>
  </w:num>
  <w:num w:numId="13">
    <w:abstractNumId w:val="14"/>
  </w:num>
  <w:num w:numId="14">
    <w:abstractNumId w:val="15"/>
  </w:num>
  <w:num w:numId="15">
    <w:abstractNumId w:val="9"/>
  </w:num>
  <w:num w:numId="16">
    <w:abstractNumId w:val="13"/>
  </w:num>
  <w:num w:numId="17">
    <w:abstractNumId w:val="18"/>
  </w:num>
  <w:num w:numId="18">
    <w:abstractNumId w:val="11"/>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F76"/>
    <w:rsid w:val="0006063C"/>
    <w:rsid w:val="00106ED3"/>
    <w:rsid w:val="00112E3E"/>
    <w:rsid w:val="0015074B"/>
    <w:rsid w:val="00186422"/>
    <w:rsid w:val="00197CB8"/>
    <w:rsid w:val="001C6D85"/>
    <w:rsid w:val="001F7F81"/>
    <w:rsid w:val="0023708A"/>
    <w:rsid w:val="0028204B"/>
    <w:rsid w:val="0029639D"/>
    <w:rsid w:val="002E22F4"/>
    <w:rsid w:val="00326F90"/>
    <w:rsid w:val="003419AF"/>
    <w:rsid w:val="00371116"/>
    <w:rsid w:val="003B6E39"/>
    <w:rsid w:val="004E3938"/>
    <w:rsid w:val="00541A33"/>
    <w:rsid w:val="00607C31"/>
    <w:rsid w:val="006D5C26"/>
    <w:rsid w:val="006E6142"/>
    <w:rsid w:val="006F417D"/>
    <w:rsid w:val="007009CA"/>
    <w:rsid w:val="007C4DAF"/>
    <w:rsid w:val="00801573"/>
    <w:rsid w:val="00853261"/>
    <w:rsid w:val="008F5B20"/>
    <w:rsid w:val="00904430"/>
    <w:rsid w:val="00914EB6"/>
    <w:rsid w:val="00943652"/>
    <w:rsid w:val="009A321C"/>
    <w:rsid w:val="00A84B71"/>
    <w:rsid w:val="00A91C5D"/>
    <w:rsid w:val="00AA1D8D"/>
    <w:rsid w:val="00B23F9C"/>
    <w:rsid w:val="00B47730"/>
    <w:rsid w:val="00B732F7"/>
    <w:rsid w:val="00B82B1C"/>
    <w:rsid w:val="00BC0177"/>
    <w:rsid w:val="00C14D69"/>
    <w:rsid w:val="00C53A6E"/>
    <w:rsid w:val="00C54F65"/>
    <w:rsid w:val="00C6697C"/>
    <w:rsid w:val="00C735C6"/>
    <w:rsid w:val="00CB0664"/>
    <w:rsid w:val="00D2147A"/>
    <w:rsid w:val="00D76A87"/>
    <w:rsid w:val="00D95FB0"/>
    <w:rsid w:val="00DE5A26"/>
    <w:rsid w:val="00E95113"/>
    <w:rsid w:val="00EB02AF"/>
    <w:rsid w:val="00EB1504"/>
    <w:rsid w:val="00ED4FE3"/>
    <w:rsid w:val="00F65D4A"/>
    <w:rsid w:val="00F86991"/>
    <w:rsid w:val="00F92914"/>
    <w:rsid w:val="00FC693F"/>
    <w:rsid w:val="00FD187F"/>
    <w:rsid w:val="00FD5A68"/>
    <w:rsid w:val="00FF6A1D"/>
    <w:rsid w:val="0150374F"/>
    <w:rsid w:val="026D3E84"/>
    <w:rsid w:val="03074F1A"/>
    <w:rsid w:val="03AA5199"/>
    <w:rsid w:val="03DA1E4A"/>
    <w:rsid w:val="043F02D8"/>
    <w:rsid w:val="04EB243C"/>
    <w:rsid w:val="04F54549"/>
    <w:rsid w:val="065E4C02"/>
    <w:rsid w:val="06C078D8"/>
    <w:rsid w:val="074841EC"/>
    <w:rsid w:val="0946657C"/>
    <w:rsid w:val="096742AD"/>
    <w:rsid w:val="0AE77571"/>
    <w:rsid w:val="0C2D580B"/>
    <w:rsid w:val="0E2160A4"/>
    <w:rsid w:val="0EAC311F"/>
    <w:rsid w:val="0F0F2601"/>
    <w:rsid w:val="106B54A3"/>
    <w:rsid w:val="10F215F7"/>
    <w:rsid w:val="115C70B0"/>
    <w:rsid w:val="12094B32"/>
    <w:rsid w:val="13A646EA"/>
    <w:rsid w:val="168B2531"/>
    <w:rsid w:val="17780E0C"/>
    <w:rsid w:val="19C553D6"/>
    <w:rsid w:val="19D77855"/>
    <w:rsid w:val="19FB6E8C"/>
    <w:rsid w:val="1A3C614F"/>
    <w:rsid w:val="1AF7023B"/>
    <w:rsid w:val="1B505F65"/>
    <w:rsid w:val="1CB84B3B"/>
    <w:rsid w:val="1CF73A2E"/>
    <w:rsid w:val="1D3D798B"/>
    <w:rsid w:val="1D8B3416"/>
    <w:rsid w:val="1E620C67"/>
    <w:rsid w:val="1F6D1BFA"/>
    <w:rsid w:val="1FB83797"/>
    <w:rsid w:val="207A4462"/>
    <w:rsid w:val="20D32FEA"/>
    <w:rsid w:val="218B0D64"/>
    <w:rsid w:val="22133E2E"/>
    <w:rsid w:val="230F4F3C"/>
    <w:rsid w:val="235D6759"/>
    <w:rsid w:val="241035B6"/>
    <w:rsid w:val="24240BD5"/>
    <w:rsid w:val="25BD67FF"/>
    <w:rsid w:val="27441630"/>
    <w:rsid w:val="27ED725D"/>
    <w:rsid w:val="29F67720"/>
    <w:rsid w:val="2A542FA4"/>
    <w:rsid w:val="2B185633"/>
    <w:rsid w:val="2B296BB8"/>
    <w:rsid w:val="2C0B25BF"/>
    <w:rsid w:val="2D67587A"/>
    <w:rsid w:val="2E7C0A53"/>
    <w:rsid w:val="2F3B456A"/>
    <w:rsid w:val="2FC84083"/>
    <w:rsid w:val="30171C19"/>
    <w:rsid w:val="308323C9"/>
    <w:rsid w:val="30CD0DFB"/>
    <w:rsid w:val="3238767A"/>
    <w:rsid w:val="329C31F7"/>
    <w:rsid w:val="32BA270B"/>
    <w:rsid w:val="3437012A"/>
    <w:rsid w:val="3479516E"/>
    <w:rsid w:val="34C04623"/>
    <w:rsid w:val="34C26938"/>
    <w:rsid w:val="359B4383"/>
    <w:rsid w:val="371C4A26"/>
    <w:rsid w:val="39C12464"/>
    <w:rsid w:val="39F741F1"/>
    <w:rsid w:val="3A4E332C"/>
    <w:rsid w:val="3C7357A6"/>
    <w:rsid w:val="3FFD4545"/>
    <w:rsid w:val="40174B4C"/>
    <w:rsid w:val="41897EB0"/>
    <w:rsid w:val="424D1420"/>
    <w:rsid w:val="44ED1491"/>
    <w:rsid w:val="46FC3DF0"/>
    <w:rsid w:val="47A95A58"/>
    <w:rsid w:val="49361EFE"/>
    <w:rsid w:val="4A8967A3"/>
    <w:rsid w:val="4E7128E7"/>
    <w:rsid w:val="50C74BCF"/>
    <w:rsid w:val="50ED197B"/>
    <w:rsid w:val="510513BA"/>
    <w:rsid w:val="513B39C3"/>
    <w:rsid w:val="52817309"/>
    <w:rsid w:val="54424EC0"/>
    <w:rsid w:val="55AB389F"/>
    <w:rsid w:val="5685164B"/>
    <w:rsid w:val="56CB158D"/>
    <w:rsid w:val="571F74EE"/>
    <w:rsid w:val="588C1E31"/>
    <w:rsid w:val="594E342F"/>
    <w:rsid w:val="5C473BC8"/>
    <w:rsid w:val="5C593EAF"/>
    <w:rsid w:val="5C725121"/>
    <w:rsid w:val="5CC74453"/>
    <w:rsid w:val="5D563730"/>
    <w:rsid w:val="5DE2527A"/>
    <w:rsid w:val="5E717C34"/>
    <w:rsid w:val="5ED9642F"/>
    <w:rsid w:val="5F1576F7"/>
    <w:rsid w:val="60B723AB"/>
    <w:rsid w:val="62963BB1"/>
    <w:rsid w:val="6442533F"/>
    <w:rsid w:val="653C78A7"/>
    <w:rsid w:val="66934D57"/>
    <w:rsid w:val="67835311"/>
    <w:rsid w:val="683A644E"/>
    <w:rsid w:val="69344026"/>
    <w:rsid w:val="6A103D8E"/>
    <w:rsid w:val="6A3C5E4D"/>
    <w:rsid w:val="6B051FE9"/>
    <w:rsid w:val="6E8709C4"/>
    <w:rsid w:val="6EA16D7B"/>
    <w:rsid w:val="6F646F59"/>
    <w:rsid w:val="6F98599A"/>
    <w:rsid w:val="6FA277E7"/>
    <w:rsid w:val="7003534A"/>
    <w:rsid w:val="70854DB3"/>
    <w:rsid w:val="709226E8"/>
    <w:rsid w:val="70D177C0"/>
    <w:rsid w:val="70F04B31"/>
    <w:rsid w:val="71761E66"/>
    <w:rsid w:val="736B2562"/>
    <w:rsid w:val="74DB1027"/>
    <w:rsid w:val="74E3014B"/>
    <w:rsid w:val="74EE0377"/>
    <w:rsid w:val="75F45223"/>
    <w:rsid w:val="76EC5B4A"/>
    <w:rsid w:val="784C69D4"/>
    <w:rsid w:val="78D12B28"/>
    <w:rsid w:val="79CE4D61"/>
    <w:rsid w:val="7A6764E7"/>
    <w:rsid w:val="7ABD7A0E"/>
    <w:rsid w:val="7CD014D5"/>
    <w:rsid w:val="7F7308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宋体" w:hAnsi="宋体" w:eastAsia="宋体"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F1F1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1F1F1F"/>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1F1F"/>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1F1F1F"/>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b/>
      <w:color w:val="1F1F1F"/>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b/>
      <w:i/>
      <w:iCs/>
      <w:color w:val="1F1F1F"/>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line="480" w:lineRule="auto"/>
    </w:pPr>
  </w:style>
  <w:style w:type="paragraph" w:styleId="29">
    <w:name w:val="List Continue 2"/>
    <w:basedOn w:val="1"/>
    <w:unhideWhenUsed/>
    <w:qFormat/>
    <w:uiPriority w:val="99"/>
    <w:pPr>
      <w:ind w:left="720"/>
      <w:contextualSpacing/>
    </w:pPr>
  </w:style>
  <w:style w:type="paragraph" w:styleId="30">
    <w:name w:val="Normal (Web)"/>
    <w:basedOn w:val="1"/>
    <w:semiHidden/>
    <w:unhideWhenUsed/>
    <w:qFormat/>
    <w:uiPriority w:val="99"/>
    <w:pPr>
      <w:spacing w:beforeAutospacing="1" w:after="0" w:afterAutospacing="1"/>
    </w:pPr>
    <w:rPr>
      <w:rFonts w:cs="Times New Roman"/>
      <w:sz w:val="24"/>
      <w:lang w:eastAsia="zh-CN"/>
    </w:rPr>
  </w:style>
  <w:style w:type="paragraph" w:styleId="31">
    <w:name w:val="List Continue 3"/>
    <w:basedOn w:val="1"/>
    <w:unhideWhenUsed/>
    <w:qFormat/>
    <w:uiPriority w:val="99"/>
    <w:pPr>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页眉 字符"/>
    <w:basedOn w:val="133"/>
    <w:link w:val="25"/>
    <w:qFormat/>
    <w:uiPriority w:val="99"/>
  </w:style>
  <w:style w:type="character" w:customStyle="1" w:styleId="138">
    <w:name w:val="页脚 字符"/>
    <w:basedOn w:val="133"/>
    <w:link w:val="24"/>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8"/>
    <w:qFormat/>
    <w:uiPriority w:val="99"/>
  </w:style>
  <w:style w:type="character" w:customStyle="1" w:styleId="148">
    <w:name w:val="正文文本 3 字符"/>
    <w:basedOn w:val="133"/>
    <w:link w:val="17"/>
    <w:qFormat/>
    <w:uiPriority w:val="99"/>
    <w:rPr>
      <w:sz w:val="16"/>
      <w:szCs w:val="16"/>
    </w:rPr>
  </w:style>
  <w:style w:type="character" w:customStyle="1" w:styleId="149">
    <w:name w:val="宏文本 字符"/>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qFormat/>
    <w:uiPriority w:val="29"/>
    <w:rPr>
      <w:i/>
      <w:iCs/>
      <w:color w:val="000000" w:themeColor="text1"/>
      <w14:textFill>
        <w14:solidFill>
          <w14:schemeClr w14:val="tx1"/>
        </w14:solidFill>
      </w14:textFill>
    </w:rPr>
  </w:style>
  <w:style w:type="character" w:customStyle="1" w:styleId="152">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qFormat/>
    <w:uiPriority w:val="30"/>
    <w:rPr>
      <w:b/>
      <w:bCs/>
      <w:i/>
      <w:iCs/>
      <w:color w:val="4F81BD" w:themeColor="accent1"/>
      <w14:textFill>
        <w14:solidFill>
          <w14:schemeClr w14:val="accent1"/>
        </w14:solidFill>
      </w14:textFill>
    </w:rPr>
  </w:style>
  <w:style w:type="character" w:customStyle="1" w:styleId="160">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明显强调1"/>
    <w:basedOn w:val="133"/>
    <w:qFormat/>
    <w:uiPriority w:val="21"/>
    <w:rPr>
      <w:b/>
      <w:bCs/>
      <w:i/>
      <w:iCs/>
      <w:color w:val="4F81BD" w:themeColor="accent1"/>
      <w14:textFill>
        <w14:solidFill>
          <w14:schemeClr w14:val="accent1"/>
        </w14:solidFill>
      </w14:textFill>
    </w:rPr>
  </w:style>
  <w:style w:type="character" w:customStyle="1" w:styleId="162">
    <w:name w:val="不明显参考1"/>
    <w:basedOn w:val="133"/>
    <w:qFormat/>
    <w:uiPriority w:val="31"/>
    <w:rPr>
      <w:smallCaps/>
      <w:color w:val="C0504D" w:themeColor="accent2"/>
      <w:u w:val="single"/>
      <w14:textFill>
        <w14:solidFill>
          <w14:schemeClr w14:val="accent2"/>
        </w14:solidFill>
      </w14:textFill>
    </w:rPr>
  </w:style>
  <w:style w:type="character" w:customStyle="1" w:styleId="163">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书籍标题1"/>
    <w:basedOn w:val="133"/>
    <w:qFormat/>
    <w:uiPriority w:val="33"/>
    <w:rPr>
      <w:b/>
      <w:bCs/>
      <w:smallCaps/>
      <w:spacing w:val="5"/>
    </w:rPr>
  </w:style>
  <w:style w:type="paragraph" w:customStyle="1" w:styleId="165">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100</Pages>
  <Words>2432</Words>
  <Characters>3304</Characters>
  <Lines>3094</Lines>
  <Paragraphs>4440</Paragraphs>
  <TotalTime>20</TotalTime>
  <ScaleCrop>false</ScaleCrop>
  <LinksUpToDate>false</LinksUpToDate>
  <CharactersWithSpaces>3486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2026-08-06T14:51:00Z</dcterms:created>
  <dc:creator>python-docx</dc:creator>
  <dc:description>generated by python-docx</dc:description>
  <cp:lastModifiedBy>GY</cp:lastModifiedBy>
  <dcterms:modified xsi:type="dcterms:W3CDTF">2026-08-07T02:13:50Z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eyJoZGlkIjoiZjFiMDdjZjlhY2Q2N2E5ZmI1NjJlM2IyM2FiYWU1YjIiLCJ1c2VySWQiOiI0MjUwOTM0MzMifQ==</vt:lpwstr>
  </property>
  <property fmtid="{D5CDD505-2E9C-101B-9397-08002B2CF9AE}" pid="3" name="KSOProductBuildVer">
    <vt:lpwstr>2052-12.1.0.26895</vt:lpwstr>
  </property>
  <property fmtid="{D5CDD505-2E9C-101B-9397-08002B2CF9AE}" pid="4" name="ICV">
    <vt:lpwstr>F53F90792781423F88473D69088872D4_12</vt:lpwstr>
  </property>
</Properties>
</file>